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right="1233"/>
        <w:jc w:val="center"/>
      </w:pPr>
      <w:r>
        <w:t>精选接口和自动化测试面试题</w:t>
      </w:r>
    </w:p>
    <w:p>
      <w:pPr>
        <w:pStyle w:val="3"/>
        <w:numPr>
          <w:ilvl w:val="1"/>
          <w:numId w:val="1"/>
        </w:numPr>
        <w:tabs>
          <w:tab w:val="left" w:pos="3769"/>
        </w:tabs>
        <w:spacing w:before="258" w:after="0" w:line="240" w:lineRule="auto"/>
        <w:ind w:left="3769" w:right="0" w:hanging="615"/>
        <w:jc w:val="left"/>
      </w:pPr>
      <w:r>
        <w:rPr>
          <w:color w:val="585858"/>
        </w:rPr>
        <w:t>接口测试基础</w:t>
      </w:r>
      <w:bookmarkStart w:id="0" w:name="_GoBack"/>
      <w:bookmarkEnd w:id="0"/>
    </w:p>
    <w:p>
      <w:pPr>
        <w:pStyle w:val="4"/>
        <w:spacing w:before="32"/>
      </w:pPr>
      <w:r>
        <w:t>1、公司接口测试流程是什么？</w:t>
      </w:r>
    </w:p>
    <w:p>
      <w:pPr>
        <w:pStyle w:val="5"/>
        <w:spacing w:line="267" w:lineRule="exact"/>
      </w:pPr>
      <w:r>
        <w:t>从开发那边获取接口设计文档、分析接口并进行用例设计、并提前录入到接口测试工具</w:t>
      </w:r>
    </w:p>
    <w:p>
      <w:pPr>
        <w:pStyle w:val="5"/>
        <w:spacing w:before="43" w:line="278" w:lineRule="auto"/>
        <w:ind w:right="211"/>
      </w:pPr>
      <w:r>
        <w:t>jmeter，等开发那边进行调试的时候（集成测试）,执行接口测试用例，把发现的缺陷给开发</w:t>
      </w:r>
    </w:p>
    <w:p>
      <w:pPr>
        <w:pStyle w:val="5"/>
        <w:spacing w:before="12"/>
        <w:ind w:left="0"/>
        <w:rPr>
          <w:sz w:val="18"/>
        </w:rPr>
      </w:pPr>
    </w:p>
    <w:p>
      <w:pPr>
        <w:pStyle w:val="4"/>
      </w:pPr>
      <w:r>
        <w:t>2、从开发那获取接口设计文档之后，你如何进行分析？</w:t>
      </w:r>
    </w:p>
    <w:p>
      <w:pPr>
        <w:pStyle w:val="9"/>
        <w:numPr>
          <w:ilvl w:val="1"/>
          <w:numId w:val="2"/>
        </w:numPr>
        <w:tabs>
          <w:tab w:val="left" w:pos="544"/>
        </w:tabs>
        <w:spacing w:before="0" w:after="0" w:line="267" w:lineRule="exact"/>
        <w:ind w:left="543" w:right="0" w:hanging="423"/>
        <w:jc w:val="left"/>
        <w:rPr>
          <w:sz w:val="21"/>
        </w:rPr>
      </w:pPr>
      <w:r>
        <w:rPr>
          <w:spacing w:val="-3"/>
          <w:sz w:val="21"/>
        </w:rPr>
        <w:t>单个接口的相关信息</w:t>
      </w:r>
      <w:r>
        <w:rPr>
          <w:sz w:val="21"/>
        </w:rPr>
        <w:t>（</w:t>
      </w:r>
      <w:r>
        <w:rPr>
          <w:spacing w:val="-3"/>
          <w:sz w:val="21"/>
        </w:rPr>
        <w:t>接口功能、请求类型、请求地址、请求参数、返回值</w:t>
      </w:r>
      <w:r>
        <w:rPr>
          <w:sz w:val="21"/>
        </w:rPr>
        <w:t>）</w:t>
      </w:r>
    </w:p>
    <w:p>
      <w:pPr>
        <w:pStyle w:val="9"/>
        <w:numPr>
          <w:ilvl w:val="1"/>
          <w:numId w:val="2"/>
        </w:numPr>
        <w:tabs>
          <w:tab w:val="left" w:pos="544"/>
        </w:tabs>
        <w:spacing w:before="43" w:after="0" w:line="240" w:lineRule="auto"/>
        <w:ind w:left="543" w:right="0" w:hanging="423"/>
        <w:jc w:val="left"/>
        <w:rPr>
          <w:sz w:val="21"/>
        </w:rPr>
      </w:pPr>
      <w:r>
        <w:rPr>
          <w:spacing w:val="-3"/>
          <w:sz w:val="21"/>
        </w:rPr>
        <w:t>接口组合形成的业务</w:t>
      </w:r>
    </w:p>
    <w:p>
      <w:pPr>
        <w:pStyle w:val="5"/>
        <w:spacing w:before="4"/>
        <w:ind w:left="0"/>
        <w:rPr>
          <w:sz w:val="22"/>
        </w:rPr>
      </w:pPr>
    </w:p>
    <w:p>
      <w:pPr>
        <w:pStyle w:val="4"/>
      </w:pPr>
      <w:r>
        <w:t>3、接口测试用例设计主要使用哪些用例设计方法？</w:t>
      </w:r>
    </w:p>
    <w:p>
      <w:pPr>
        <w:pStyle w:val="5"/>
        <w:spacing w:line="278" w:lineRule="auto"/>
        <w:ind w:right="211"/>
      </w:pPr>
      <w:r>
        <w:rPr>
          <w:spacing w:val="-7"/>
        </w:rPr>
        <w:t>接口测试一般只需要考虑入参形式的变化和接口的业务逻辑，一般设计接口测试用例采用等</w:t>
      </w:r>
      <w:r>
        <w:rPr>
          <w:spacing w:val="-5"/>
        </w:rPr>
        <w:t>价类、边界值、场景法居多</w:t>
      </w:r>
    </w:p>
    <w:p>
      <w:pPr>
        <w:pStyle w:val="5"/>
        <w:spacing w:before="9"/>
        <w:ind w:left="0"/>
        <w:rPr>
          <w:sz w:val="18"/>
        </w:rPr>
      </w:pPr>
    </w:p>
    <w:p>
      <w:pPr>
        <w:pStyle w:val="4"/>
        <w:spacing w:before="1"/>
      </w:pPr>
      <w:r>
        <w:t>4、接口测试执行中比对数据库吗？</w:t>
      </w:r>
    </w:p>
    <w:p>
      <w:pPr>
        <w:pStyle w:val="5"/>
        <w:spacing w:line="267" w:lineRule="exact"/>
      </w:pPr>
      <w:r>
        <w:t>需要进行，因为接口的返回值类似于提示信息，而接口对数据的操作还要进行深层次的检查</w:t>
      </w:r>
    </w:p>
    <w:p>
      <w:pPr>
        <w:pStyle w:val="5"/>
        <w:spacing w:before="3"/>
        <w:ind w:left="0"/>
        <w:rPr>
          <w:sz w:val="22"/>
        </w:rPr>
      </w:pPr>
    </w:p>
    <w:p>
      <w:pPr>
        <w:pStyle w:val="4"/>
      </w:pPr>
      <w:r>
        <w:t>5、谈谈你对 HTTP 协议的了解？</w:t>
      </w:r>
    </w:p>
    <w:p>
      <w:pPr>
        <w:pStyle w:val="5"/>
        <w:spacing w:line="278" w:lineRule="auto"/>
        <w:ind w:right="212"/>
        <w:jc w:val="both"/>
      </w:pPr>
      <w:r>
        <w:rPr>
          <w:spacing w:val="-8"/>
        </w:rPr>
        <w:t xml:space="preserve">超文本传输协议，端口为 </w:t>
      </w:r>
      <w:r>
        <w:rPr>
          <w:spacing w:val="-11"/>
        </w:rPr>
        <w:t>80</w:t>
      </w:r>
      <w:r>
        <w:rPr>
          <w:spacing w:val="-16"/>
        </w:rPr>
        <w:t>，特点</w:t>
      </w:r>
      <w:r>
        <w:t>（</w:t>
      </w:r>
      <w:r>
        <w:rPr>
          <w:spacing w:val="-7"/>
        </w:rPr>
        <w:t>无记忆功能、快速</w:t>
      </w:r>
      <w:r>
        <w:rPr>
          <w:spacing w:val="-32"/>
        </w:rPr>
        <w:t>）</w:t>
      </w:r>
      <w:r>
        <w:rPr>
          <w:spacing w:val="-3"/>
        </w:rPr>
        <w:t>是由请求和响应两部分组成请求由</w:t>
      </w:r>
      <w:r>
        <w:rPr>
          <w:spacing w:val="-12"/>
        </w:rPr>
        <w:t>请求头、请求行、请求正文组成；响应是由响应头、响应行、响应正文组成，之前我们公司</w:t>
      </w:r>
      <w:r>
        <w:rPr>
          <w:spacing w:val="2"/>
        </w:rPr>
        <w:t>的接口是采用</w:t>
      </w:r>
      <w:r>
        <w:t>https</w:t>
      </w:r>
      <w:r>
        <w:rPr>
          <w:spacing w:val="-12"/>
        </w:rPr>
        <w:t xml:space="preserve"> 协议的。</w:t>
      </w:r>
    </w:p>
    <w:p>
      <w:pPr>
        <w:pStyle w:val="5"/>
      </w:pPr>
      <w:r>
        <w:t>https http+ssl 协议 端口 443 面向安全的超文本传输协议</w:t>
      </w:r>
    </w:p>
    <w:p>
      <w:pPr>
        <w:pStyle w:val="5"/>
        <w:spacing w:before="1"/>
        <w:ind w:left="0"/>
        <w:rPr>
          <w:sz w:val="22"/>
        </w:rPr>
      </w:pPr>
    </w:p>
    <w:p>
      <w:pPr>
        <w:pStyle w:val="4"/>
        <w:spacing w:before="1"/>
      </w:pPr>
      <w:r>
        <w:t>6、get 和 post 请求有什么区别？</w:t>
      </w:r>
    </w:p>
    <w:p>
      <w:pPr>
        <w:pStyle w:val="5"/>
        <w:spacing w:line="278" w:lineRule="auto"/>
        <w:ind w:right="2899"/>
      </w:pPr>
      <w:r>
        <w:t>get</w:t>
      </w:r>
      <w:r>
        <w:rPr>
          <w:spacing w:val="-27"/>
        </w:rPr>
        <w:t xml:space="preserve"> 和 </w:t>
      </w:r>
      <w:r>
        <w:t>post</w:t>
      </w:r>
      <w:r>
        <w:rPr>
          <w:spacing w:val="-8"/>
        </w:rPr>
        <w:t xml:space="preserve"> 请求都是客户端向服务器提交的一种请求方式</w:t>
      </w:r>
      <w:r>
        <w:t>get</w:t>
      </w:r>
      <w:r>
        <w:rPr>
          <w:spacing w:val="-29"/>
        </w:rPr>
        <w:t xml:space="preserve"> </w:t>
      </w:r>
      <w:r>
        <w:rPr>
          <w:spacing w:val="-3"/>
        </w:rPr>
        <w:t>是明文传输参数、倾向于请求服务器资源。比如打开网站</w:t>
      </w:r>
    </w:p>
    <w:p>
      <w:pPr>
        <w:pStyle w:val="5"/>
        <w:spacing w:line="269" w:lineRule="exact"/>
      </w:pPr>
      <w:r>
        <w:t>post 传输数据不可见，安全性高，倾向于向服务器提交数据，比如注册等</w:t>
      </w:r>
    </w:p>
    <w:p>
      <w:pPr>
        <w:pStyle w:val="5"/>
        <w:spacing w:before="1"/>
        <w:ind w:left="0"/>
        <w:rPr>
          <w:sz w:val="22"/>
        </w:rPr>
      </w:pPr>
    </w:p>
    <w:p>
      <w:pPr>
        <w:pStyle w:val="4"/>
      </w:pPr>
      <w:r>
        <w:t>7、响应状态码有哪些？</w:t>
      </w:r>
    </w:p>
    <w:p>
      <w:pPr>
        <w:pStyle w:val="5"/>
        <w:spacing w:line="267" w:lineRule="exact"/>
      </w:pPr>
      <w:r>
        <w:t>1xx：指示信息--表示请求已接受，继续处理</w:t>
      </w:r>
    </w:p>
    <w:p>
      <w:pPr>
        <w:pStyle w:val="5"/>
        <w:spacing w:before="43"/>
      </w:pPr>
      <w:r>
        <w:t>2xx：成功--表示请求已被成功接收、理解、接受</w:t>
      </w:r>
    </w:p>
    <w:p>
      <w:pPr>
        <w:pStyle w:val="5"/>
        <w:spacing w:before="43"/>
      </w:pPr>
      <w:r>
        <w:rPr>
          <w:spacing w:val="-1"/>
        </w:rPr>
        <w:t>3xx</w:t>
      </w:r>
      <w:r>
        <w:rPr>
          <w:spacing w:val="-3"/>
        </w:rPr>
        <w:t>：重定向--要完成请求必须进行更进一步的操作</w:t>
      </w:r>
    </w:p>
    <w:p>
      <w:pPr>
        <w:pStyle w:val="5"/>
        <w:spacing w:before="43"/>
      </w:pPr>
      <w:r>
        <w:rPr>
          <w:spacing w:val="-1"/>
        </w:rPr>
        <w:t>4xx</w:t>
      </w:r>
      <w:r>
        <w:rPr>
          <w:spacing w:val="-3"/>
        </w:rPr>
        <w:t>：客户端错误--请求有语法错误或请求无法实现</w:t>
      </w:r>
    </w:p>
    <w:p>
      <w:pPr>
        <w:pStyle w:val="5"/>
        <w:spacing w:before="43"/>
      </w:pPr>
      <w:r>
        <w:t>5xx：服务器端错误--服务器未能实现合法的请求</w:t>
      </w:r>
    </w:p>
    <w:p>
      <w:pPr>
        <w:pStyle w:val="5"/>
        <w:spacing w:before="9"/>
        <w:ind w:left="0"/>
        <w:rPr>
          <w:sz w:val="22"/>
        </w:rPr>
      </w:pPr>
    </w:p>
    <w:p>
      <w:pPr>
        <w:spacing w:before="1" w:line="235" w:lineRule="auto"/>
        <w:ind w:left="120" w:right="4529" w:firstLine="0"/>
        <w:jc w:val="left"/>
        <w:rPr>
          <w:sz w:val="21"/>
        </w:rPr>
      </w:pPr>
      <w:r>
        <w:rPr>
          <w:rFonts w:hint="eastAsia" w:ascii="Microsoft JhengHei" w:eastAsia="Microsoft JhengHei"/>
          <w:b/>
          <w:sz w:val="21"/>
        </w:rPr>
        <w:t>8</w:t>
      </w:r>
      <w:r>
        <w:rPr>
          <w:rFonts w:hint="eastAsia" w:ascii="Microsoft JhengHei" w:eastAsia="Microsoft JhengHei"/>
          <w:b/>
          <w:spacing w:val="-4"/>
          <w:sz w:val="21"/>
        </w:rPr>
        <w:t xml:space="preserve">、在接口测试过程中发现的 </w:t>
      </w:r>
      <w:r>
        <w:rPr>
          <w:rFonts w:hint="eastAsia" w:ascii="Microsoft JhengHei" w:eastAsia="Microsoft JhengHei"/>
          <w:b/>
          <w:sz w:val="21"/>
        </w:rPr>
        <w:t>bug</w:t>
      </w:r>
      <w:r>
        <w:rPr>
          <w:rFonts w:hint="eastAsia" w:ascii="Microsoft JhengHei" w:eastAsia="Microsoft JhengHei"/>
          <w:b/>
          <w:spacing w:val="-5"/>
          <w:sz w:val="21"/>
        </w:rPr>
        <w:t xml:space="preserve"> 多不多？ </w:t>
      </w:r>
      <w:r>
        <w:rPr>
          <w:spacing w:val="-7"/>
          <w:sz w:val="21"/>
        </w:rPr>
        <w:t xml:space="preserve">在联调阶段执行接口测试发现的 </w:t>
      </w:r>
      <w:r>
        <w:rPr>
          <w:sz w:val="21"/>
        </w:rPr>
        <w:t>bug</w:t>
      </w:r>
      <w:r>
        <w:rPr>
          <w:spacing w:val="-16"/>
          <w:sz w:val="21"/>
        </w:rPr>
        <w:t xml:space="preserve"> 会很多</w:t>
      </w:r>
    </w:p>
    <w:p>
      <w:pPr>
        <w:pStyle w:val="5"/>
        <w:spacing w:before="45"/>
      </w:pPr>
      <w:r>
        <w:t>在冒烟测试、回归测试阶段执行接口测试的时候，bug 就很少</w:t>
      </w:r>
    </w:p>
    <w:p>
      <w:pPr>
        <w:pStyle w:val="5"/>
        <w:spacing w:before="4"/>
        <w:ind w:left="0"/>
        <w:rPr>
          <w:sz w:val="22"/>
        </w:rPr>
      </w:pPr>
    </w:p>
    <w:p>
      <w:pPr>
        <w:pStyle w:val="4"/>
        <w:spacing w:line="240" w:lineRule="auto"/>
      </w:pPr>
      <w:r>
        <w:t>9、详细描述之前测过的一个接口如何设计用例？</w:t>
      </w:r>
    </w:p>
    <w:p>
      <w:pPr>
        <w:spacing w:after="0" w:line="240" w:lineRule="auto"/>
        <w:sectPr>
          <w:type w:val="continuous"/>
          <w:pgSz w:w="11910" w:h="16840"/>
          <w:pgMar w:top="1420" w:right="1580" w:bottom="280" w:left="1680" w:header="720" w:footer="720" w:gutter="0"/>
          <w:cols w:space="720" w:num="1"/>
        </w:sectPr>
      </w:pPr>
    </w:p>
    <w:p>
      <w:pPr>
        <w:pStyle w:val="5"/>
        <w:spacing w:before="44"/>
      </w:pPr>
      <w:r>
        <w:t>该题目考察你是否做过真正的接口测试。</w:t>
      </w:r>
    </w:p>
    <w:p>
      <w:pPr>
        <w:pStyle w:val="5"/>
        <w:spacing w:before="43"/>
      </w:pPr>
      <w:r>
        <w:t>需要根据简历中的项目去预先人为的造一些接口，然后进行讲解。</w:t>
      </w:r>
    </w:p>
    <w:p>
      <w:pPr>
        <w:pStyle w:val="5"/>
        <w:spacing w:before="43" w:line="278" w:lineRule="auto"/>
        <w:ind w:right="211"/>
        <w:jc w:val="both"/>
      </w:pPr>
      <w:r>
        <w:rPr>
          <w:spacing w:val="-4"/>
        </w:rPr>
        <w:t xml:space="preserve">比如：在上一个项目中，我做过一个获取手机验证码的接口，该接口需要使用 </w:t>
      </w:r>
      <w:r>
        <w:t>post</w:t>
      </w:r>
      <w:r>
        <w:rPr>
          <w:spacing w:val="-9"/>
        </w:rPr>
        <w:t xml:space="preserve"> 方式传</w:t>
      </w:r>
      <w:r>
        <w:rPr>
          <w:spacing w:val="-17"/>
        </w:rPr>
        <w:t xml:space="preserve">递一个手机号参数，传送成功，返回状态码为 </w:t>
      </w:r>
      <w:r>
        <w:t>0</w:t>
      </w:r>
      <w:r>
        <w:rPr>
          <w:spacing w:val="-17"/>
        </w:rPr>
        <w:t xml:space="preserve"> 的接口信息，并能收到验证码；手机号错误， </w:t>
      </w:r>
      <w:r>
        <w:rPr>
          <w:spacing w:val="-7"/>
        </w:rPr>
        <w:t>返回状态码为-</w:t>
      </w:r>
      <w:r>
        <w:t>10001</w:t>
      </w:r>
      <w:r>
        <w:rPr>
          <w:spacing w:val="-7"/>
        </w:rPr>
        <w:t xml:space="preserve"> 和提示信息；已注册的手机号返回状态码为-</w:t>
      </w:r>
      <w:r>
        <w:t>10003</w:t>
      </w:r>
      <w:r>
        <w:rPr>
          <w:spacing w:val="-7"/>
        </w:rPr>
        <w:t xml:space="preserve"> 和提示信息；我在</w:t>
      </w:r>
      <w:r>
        <w:rPr>
          <w:spacing w:val="-5"/>
        </w:rPr>
        <w:t>进行该接口用例设计的过程中，考虑这三种业务情况，分别设计一个测试用例</w:t>
      </w:r>
    </w:p>
    <w:p>
      <w:pPr>
        <w:pStyle w:val="5"/>
        <w:spacing w:before="12"/>
        <w:ind w:left="0"/>
        <w:rPr>
          <w:sz w:val="18"/>
        </w:rPr>
      </w:pPr>
    </w:p>
    <w:p>
      <w:pPr>
        <w:pStyle w:val="4"/>
      </w:pPr>
      <w:r>
        <w:t>10、描述之前发现过的接口缺陷？</w:t>
      </w:r>
    </w:p>
    <w:p>
      <w:pPr>
        <w:pStyle w:val="5"/>
        <w:spacing w:line="278" w:lineRule="auto"/>
        <w:ind w:right="211"/>
      </w:pPr>
      <w:r>
        <w:rPr>
          <w:spacing w:val="-3"/>
        </w:rPr>
        <w:t>该题目和上题类似，根据简历中的项目去造一些接口缺陷，回答思路可以先向上题一样。</w:t>
      </w:r>
      <w:r>
        <w:rPr>
          <w:spacing w:val="-11"/>
        </w:rPr>
        <w:t>先讲一个接口业务逻辑，然后再讲，比如我之前使用已注册手机号去调用该注册接口返回状</w:t>
      </w:r>
      <w:r>
        <w:rPr>
          <w:spacing w:val="-18"/>
        </w:rPr>
        <w:t xml:space="preserve">态码为 </w:t>
      </w:r>
      <w:r>
        <w:t>0</w:t>
      </w:r>
      <w:r>
        <w:rPr>
          <w:spacing w:val="-3"/>
        </w:rPr>
        <w:t>，注册成功，实际应该返回</w:t>
      </w:r>
      <w:r>
        <w:t>-10003</w:t>
      </w:r>
      <w:r>
        <w:rPr>
          <w:spacing w:val="-19"/>
        </w:rPr>
        <w:t xml:space="preserve"> 才对</w:t>
      </w:r>
    </w:p>
    <w:p>
      <w:pPr>
        <w:pStyle w:val="5"/>
        <w:spacing w:before="9"/>
        <w:ind w:left="0"/>
        <w:rPr>
          <w:sz w:val="18"/>
        </w:rPr>
      </w:pPr>
    </w:p>
    <w:p>
      <w:pPr>
        <w:pStyle w:val="4"/>
      </w:pPr>
      <w:r>
        <w:t>11、接口测试中有哪些要注意的测试点？</w:t>
      </w:r>
    </w:p>
    <w:p>
      <w:pPr>
        <w:pStyle w:val="9"/>
        <w:numPr>
          <w:ilvl w:val="1"/>
          <w:numId w:val="3"/>
        </w:numPr>
        <w:tabs>
          <w:tab w:val="left" w:pos="650"/>
        </w:tabs>
        <w:spacing w:before="0" w:after="0" w:line="267" w:lineRule="exact"/>
        <w:ind w:left="649" w:right="0" w:hanging="529"/>
        <w:jc w:val="left"/>
        <w:rPr>
          <w:sz w:val="21"/>
        </w:rPr>
      </w:pPr>
      <w:r>
        <w:rPr>
          <w:spacing w:val="-3"/>
          <w:sz w:val="21"/>
        </w:rPr>
        <w:t>接口中返回了图片地址，要手工去进行图片的测试（大小、内容</w:t>
      </w:r>
      <w:r>
        <w:rPr>
          <w:sz w:val="21"/>
        </w:rPr>
        <w:t>）</w:t>
      </w:r>
    </w:p>
    <w:p>
      <w:pPr>
        <w:pStyle w:val="9"/>
        <w:numPr>
          <w:ilvl w:val="1"/>
          <w:numId w:val="3"/>
        </w:numPr>
        <w:tabs>
          <w:tab w:val="left" w:pos="650"/>
        </w:tabs>
        <w:spacing w:before="43" w:after="0" w:line="240" w:lineRule="auto"/>
        <w:ind w:left="649" w:right="0" w:hanging="529"/>
        <w:jc w:val="left"/>
        <w:rPr>
          <w:sz w:val="21"/>
        </w:rPr>
      </w:pPr>
      <w:r>
        <w:rPr>
          <w:spacing w:val="-3"/>
          <w:sz w:val="21"/>
        </w:rPr>
        <w:t>接口完成查询功能的时候，数据返回的排序显示</w:t>
      </w:r>
    </w:p>
    <w:p>
      <w:pPr>
        <w:pStyle w:val="9"/>
        <w:numPr>
          <w:ilvl w:val="1"/>
          <w:numId w:val="3"/>
        </w:numPr>
        <w:tabs>
          <w:tab w:val="left" w:pos="650"/>
        </w:tabs>
        <w:spacing w:before="43" w:after="0" w:line="240" w:lineRule="auto"/>
        <w:ind w:left="649" w:right="0" w:hanging="529"/>
        <w:jc w:val="left"/>
        <w:rPr>
          <w:sz w:val="21"/>
        </w:rPr>
      </w:pPr>
      <w:r>
        <w:rPr>
          <w:spacing w:val="-3"/>
          <w:sz w:val="21"/>
        </w:rPr>
        <w:t>接口测试的时候，关注参数的默认值、必填项</w:t>
      </w:r>
    </w:p>
    <w:p>
      <w:pPr>
        <w:pStyle w:val="5"/>
        <w:spacing w:before="4"/>
        <w:ind w:left="0"/>
        <w:rPr>
          <w:sz w:val="22"/>
        </w:rPr>
      </w:pPr>
    </w:p>
    <w:p>
      <w:pPr>
        <w:pStyle w:val="4"/>
      </w:pPr>
      <w:r>
        <w:t>12、接口执行测试后返回结果做对比，一般比对哪部分内容？</w:t>
      </w:r>
    </w:p>
    <w:p>
      <w:pPr>
        <w:pStyle w:val="5"/>
        <w:spacing w:line="267" w:lineRule="exact"/>
      </w:pPr>
      <w:r>
        <w:t>之前必须要对比的就是返回状态码，其次再去对比返回其它关键内容</w:t>
      </w:r>
    </w:p>
    <w:p>
      <w:pPr>
        <w:pStyle w:val="5"/>
        <w:spacing w:before="3"/>
        <w:ind w:left="0"/>
        <w:rPr>
          <w:sz w:val="22"/>
        </w:rPr>
      </w:pPr>
    </w:p>
    <w:p>
      <w:pPr>
        <w:pStyle w:val="4"/>
        <w:spacing w:before="1"/>
      </w:pPr>
      <w:r>
        <w:t>13、为什么开展接口测试？</w:t>
      </w:r>
    </w:p>
    <w:p>
      <w:pPr>
        <w:pStyle w:val="9"/>
        <w:numPr>
          <w:ilvl w:val="1"/>
          <w:numId w:val="4"/>
        </w:numPr>
        <w:tabs>
          <w:tab w:val="left" w:pos="650"/>
        </w:tabs>
        <w:spacing w:before="0" w:after="0" w:line="278" w:lineRule="auto"/>
        <w:ind w:left="120" w:right="211" w:firstLine="0"/>
        <w:jc w:val="left"/>
        <w:rPr>
          <w:sz w:val="21"/>
        </w:rPr>
      </w:pPr>
      <w:r>
        <w:rPr>
          <w:spacing w:val="-3"/>
          <w:sz w:val="21"/>
        </w:rPr>
        <w:t>接口测试属于集成测试、测试介入越早、就越能在项目早期发现问题，其修复问题的成本越低</w:t>
      </w:r>
    </w:p>
    <w:p>
      <w:pPr>
        <w:pStyle w:val="9"/>
        <w:numPr>
          <w:ilvl w:val="1"/>
          <w:numId w:val="4"/>
        </w:numPr>
        <w:tabs>
          <w:tab w:val="left" w:pos="650"/>
        </w:tabs>
        <w:spacing w:before="0" w:after="0" w:line="278" w:lineRule="auto"/>
        <w:ind w:left="120" w:right="110" w:firstLine="0"/>
        <w:jc w:val="left"/>
        <w:rPr>
          <w:sz w:val="21"/>
        </w:rPr>
      </w:pPr>
      <w:r>
        <w:rPr>
          <w:spacing w:val="-3"/>
          <w:sz w:val="21"/>
        </w:rPr>
        <w:t>接口测试非常快速、</w:t>
      </w:r>
      <w:r>
        <w:rPr>
          <w:sz w:val="21"/>
        </w:rPr>
        <w:t>UI</w:t>
      </w:r>
      <w:r>
        <w:rPr>
          <w:spacing w:val="-7"/>
          <w:sz w:val="21"/>
        </w:rPr>
        <w:t xml:space="preserve"> 自动化执行一个测试用例 </w:t>
      </w:r>
      <w:r>
        <w:rPr>
          <w:sz w:val="21"/>
        </w:rPr>
        <w:t>10S</w:t>
      </w:r>
      <w:r>
        <w:rPr>
          <w:spacing w:val="-6"/>
          <w:sz w:val="21"/>
        </w:rPr>
        <w:t xml:space="preserve"> 左右、接口测试用例执行的话， </w:t>
      </w:r>
      <w:r>
        <w:rPr>
          <w:spacing w:val="-4"/>
          <w:sz w:val="21"/>
        </w:rPr>
        <w:t>需要的时间是毫秒级的</w:t>
      </w:r>
    </w:p>
    <w:p>
      <w:pPr>
        <w:pStyle w:val="5"/>
        <w:spacing w:before="2"/>
        <w:ind w:left="0"/>
        <w:rPr>
          <w:sz w:val="26"/>
        </w:rPr>
      </w:pPr>
    </w:p>
    <w:p>
      <w:pPr>
        <w:pStyle w:val="3"/>
        <w:numPr>
          <w:ilvl w:val="1"/>
          <w:numId w:val="1"/>
        </w:numPr>
        <w:tabs>
          <w:tab w:val="left" w:pos="3769"/>
        </w:tabs>
        <w:spacing w:before="0" w:after="0" w:line="240" w:lineRule="auto"/>
        <w:ind w:left="3769" w:right="0" w:hanging="615"/>
        <w:jc w:val="left"/>
      </w:pPr>
      <w:r>
        <w:rPr>
          <w:color w:val="585858"/>
        </w:rPr>
        <w:t>接口测试工具</w:t>
      </w:r>
    </w:p>
    <w:p>
      <w:pPr>
        <w:pStyle w:val="4"/>
        <w:spacing w:before="32"/>
      </w:pPr>
      <w:r>
        <w:t>1、之前在接口测试过程中，使用的工具是什么？</w:t>
      </w:r>
    </w:p>
    <w:p>
      <w:pPr>
        <w:pStyle w:val="5"/>
        <w:spacing w:line="267" w:lineRule="exact"/>
      </w:pPr>
      <w:r>
        <w:t>postman(不知道)和 jmeter(5.1)</w:t>
      </w:r>
    </w:p>
    <w:p>
      <w:pPr>
        <w:pStyle w:val="5"/>
        <w:spacing w:before="4"/>
        <w:ind w:left="0"/>
        <w:rPr>
          <w:sz w:val="22"/>
        </w:rPr>
      </w:pPr>
    </w:p>
    <w:p>
      <w:pPr>
        <w:pStyle w:val="4"/>
      </w:pPr>
      <w:r>
        <w:t>2、之前用过抓包工具没有？如何使用的？</w:t>
      </w:r>
    </w:p>
    <w:p>
      <w:pPr>
        <w:pStyle w:val="5"/>
        <w:spacing w:line="267" w:lineRule="exact"/>
      </w:pPr>
      <w:r>
        <w:t>之前在项目中用过fiddler 抓包工具进行 HTTP 协议请求的抓取</w:t>
      </w:r>
    </w:p>
    <w:p>
      <w:pPr>
        <w:pStyle w:val="5"/>
        <w:tabs>
          <w:tab w:val="left" w:pos="5017"/>
        </w:tabs>
        <w:spacing w:before="43" w:line="278" w:lineRule="auto"/>
        <w:ind w:right="213"/>
      </w:pPr>
      <w:r>
        <w:t>打开</w:t>
      </w:r>
      <w:r>
        <w:rPr>
          <w:spacing w:val="-51"/>
        </w:rPr>
        <w:t xml:space="preserve"> </w:t>
      </w:r>
      <w:r>
        <w:t>fiddler</w:t>
      </w:r>
      <w:r>
        <w:rPr>
          <w:spacing w:val="-51"/>
        </w:rPr>
        <w:t xml:space="preserve"> </w:t>
      </w:r>
      <w:r>
        <w:rPr>
          <w:spacing w:val="-3"/>
        </w:rPr>
        <w:t>之</w:t>
      </w:r>
      <w:r>
        <w:t>后</w:t>
      </w:r>
      <w:r>
        <w:rPr>
          <w:spacing w:val="-3"/>
        </w:rPr>
        <w:t>，</w:t>
      </w:r>
      <w:r>
        <w:t>默</w:t>
      </w:r>
      <w:r>
        <w:rPr>
          <w:spacing w:val="-3"/>
        </w:rPr>
        <w:t>认</w:t>
      </w:r>
      <w:r>
        <w:t>浏览</w:t>
      </w:r>
      <w:r>
        <w:rPr>
          <w:spacing w:val="-3"/>
        </w:rPr>
        <w:t>器</w:t>
      </w:r>
      <w:r>
        <w:t>配</w:t>
      </w:r>
      <w:r>
        <w:rPr>
          <w:spacing w:val="-3"/>
        </w:rPr>
        <w:t>置</w:t>
      </w:r>
      <w:r>
        <w:t>了</w:t>
      </w:r>
      <w:r>
        <w:rPr>
          <w:spacing w:val="-49"/>
        </w:rPr>
        <w:t xml:space="preserve"> </w:t>
      </w:r>
      <w:r>
        <w:t>127.0.0.1</w:t>
      </w:r>
      <w:r>
        <w:tab/>
      </w:r>
      <w:r>
        <w:t>8888</w:t>
      </w:r>
      <w:r>
        <w:rPr>
          <w:spacing w:val="-49"/>
        </w:rPr>
        <w:t xml:space="preserve"> </w:t>
      </w:r>
      <w:r>
        <w:rPr>
          <w:spacing w:val="-3"/>
        </w:rPr>
        <w:t>端</w:t>
      </w:r>
      <w:r>
        <w:t>口</w:t>
      </w:r>
      <w:r>
        <w:rPr>
          <w:spacing w:val="-3"/>
        </w:rPr>
        <w:t>的</w:t>
      </w:r>
      <w:r>
        <w:t>代</w:t>
      </w:r>
      <w:r>
        <w:rPr>
          <w:spacing w:val="-3"/>
        </w:rPr>
        <w:t>理</w:t>
      </w:r>
      <w:r>
        <w:t>，</w:t>
      </w:r>
      <w:r>
        <w:rPr>
          <w:spacing w:val="52"/>
        </w:rPr>
        <w:t>在</w:t>
      </w:r>
      <w:r>
        <w:t>fiddler</w:t>
      </w:r>
      <w:r>
        <w:rPr>
          <w:spacing w:val="-51"/>
        </w:rPr>
        <w:t xml:space="preserve"> </w:t>
      </w:r>
      <w:r>
        <w:t>设</w:t>
      </w:r>
      <w:r>
        <w:rPr>
          <w:spacing w:val="-3"/>
        </w:rPr>
        <w:t>置</w:t>
      </w:r>
      <w:r>
        <w:rPr>
          <w:spacing w:val="-11"/>
        </w:rPr>
        <w:t>好</w:t>
      </w:r>
      <w:r>
        <w:t>过滤</w:t>
      </w:r>
      <w:r>
        <w:rPr>
          <w:spacing w:val="-3"/>
        </w:rPr>
        <w:t>策</w:t>
      </w:r>
      <w:r>
        <w:t>略</w:t>
      </w:r>
      <w:r>
        <w:rPr>
          <w:spacing w:val="-3"/>
        </w:rPr>
        <w:t>后</w:t>
      </w:r>
      <w:r>
        <w:t>，</w:t>
      </w:r>
      <w:r>
        <w:rPr>
          <w:spacing w:val="-3"/>
        </w:rPr>
        <w:t>打</w:t>
      </w:r>
      <w:r>
        <w:t>开</w:t>
      </w:r>
      <w:r>
        <w:rPr>
          <w:spacing w:val="-3"/>
        </w:rPr>
        <w:t>需</w:t>
      </w:r>
      <w:r>
        <w:t>要</w:t>
      </w:r>
      <w:r>
        <w:rPr>
          <w:spacing w:val="-3"/>
        </w:rPr>
        <w:t>进</w:t>
      </w:r>
      <w:r>
        <w:t>行抓</w:t>
      </w:r>
      <w:r>
        <w:rPr>
          <w:spacing w:val="-3"/>
        </w:rPr>
        <w:t>包</w:t>
      </w:r>
      <w:r>
        <w:t>的</w:t>
      </w:r>
      <w:r>
        <w:rPr>
          <w:spacing w:val="-3"/>
        </w:rPr>
        <w:t>网</w:t>
      </w:r>
      <w:r>
        <w:t>站</w:t>
      </w:r>
      <w:r>
        <w:rPr>
          <w:spacing w:val="-3"/>
        </w:rPr>
        <w:t>进</w:t>
      </w:r>
      <w:r>
        <w:t>行</w:t>
      </w:r>
      <w:r>
        <w:rPr>
          <w:spacing w:val="-3"/>
        </w:rPr>
        <w:t>操</w:t>
      </w:r>
      <w:r>
        <w:t>作</w:t>
      </w:r>
      <w:r>
        <w:rPr>
          <w:spacing w:val="-3"/>
        </w:rPr>
        <w:t>，</w:t>
      </w:r>
      <w:r>
        <w:t>就可</w:t>
      </w:r>
      <w:r>
        <w:rPr>
          <w:spacing w:val="-3"/>
        </w:rPr>
        <w:t>以</w:t>
      </w:r>
      <w:r>
        <w:t>进</w:t>
      </w:r>
      <w:r>
        <w:rPr>
          <w:spacing w:val="-3"/>
        </w:rPr>
        <w:t>行</w:t>
      </w:r>
      <w:r>
        <w:t>抓包</w:t>
      </w:r>
    </w:p>
    <w:p>
      <w:pPr>
        <w:pStyle w:val="5"/>
        <w:spacing w:before="12"/>
        <w:ind w:left="0"/>
        <w:rPr>
          <w:sz w:val="18"/>
        </w:rPr>
      </w:pPr>
    </w:p>
    <w:p>
      <w:pPr>
        <w:pStyle w:val="4"/>
      </w:pPr>
      <w:r>
        <w:t>3、json 数据是什么，你平时如何解析 json 数据？</w:t>
      </w:r>
    </w:p>
    <w:p>
      <w:pPr>
        <w:pStyle w:val="5"/>
        <w:spacing w:line="278" w:lineRule="auto"/>
        <w:ind w:right="213"/>
      </w:pPr>
      <w:r>
        <w:rPr>
          <w:spacing w:val="-4"/>
        </w:rPr>
        <w:t xml:space="preserve">一种开发常用的数据报文格式，由键值对和数组两种格式构成。可以通过工具 </w:t>
      </w:r>
      <w:r>
        <w:t>bejson</w:t>
      </w:r>
      <w:r>
        <w:rPr>
          <w:spacing w:val="-12"/>
        </w:rPr>
        <w:t xml:space="preserve"> 网站</w:t>
      </w:r>
      <w:r>
        <w:t>等</w:t>
      </w:r>
    </w:p>
    <w:p>
      <w:pPr>
        <w:pStyle w:val="5"/>
        <w:spacing w:before="9"/>
        <w:ind w:left="0"/>
        <w:rPr>
          <w:sz w:val="18"/>
        </w:rPr>
      </w:pPr>
    </w:p>
    <w:p>
      <w:pPr>
        <w:pStyle w:val="4"/>
      </w:pPr>
      <w:r>
        <w:t>4、postman 你在工作中使用流程是什么样的？</w:t>
      </w:r>
    </w:p>
    <w:p>
      <w:pPr>
        <w:pStyle w:val="9"/>
        <w:numPr>
          <w:ilvl w:val="0"/>
          <w:numId w:val="5"/>
        </w:numPr>
        <w:tabs>
          <w:tab w:val="left" w:pos="438"/>
        </w:tabs>
        <w:spacing w:before="0" w:after="0" w:line="267" w:lineRule="exact"/>
        <w:ind w:left="437" w:right="0" w:hanging="317"/>
        <w:jc w:val="left"/>
        <w:rPr>
          <w:sz w:val="21"/>
        </w:rPr>
      </w:pPr>
      <w:r>
        <w:rPr>
          <w:spacing w:val="-3"/>
          <w:sz w:val="21"/>
        </w:rPr>
        <w:t>编写好用例</w:t>
      </w:r>
    </w:p>
    <w:p>
      <w:pPr>
        <w:pStyle w:val="9"/>
        <w:numPr>
          <w:ilvl w:val="0"/>
          <w:numId w:val="5"/>
        </w:numPr>
        <w:tabs>
          <w:tab w:val="left" w:pos="540"/>
          <w:tab w:val="left" w:pos="541"/>
        </w:tabs>
        <w:spacing w:before="43" w:after="0" w:line="240" w:lineRule="auto"/>
        <w:ind w:left="540" w:right="0" w:hanging="420"/>
        <w:jc w:val="left"/>
        <w:rPr>
          <w:sz w:val="21"/>
        </w:rPr>
      </w:pPr>
      <w:r>
        <w:rPr>
          <w:spacing w:val="-27"/>
          <w:sz w:val="21"/>
        </w:rPr>
        <w:t xml:space="preserve">在 </w:t>
      </w:r>
      <w:r>
        <w:rPr>
          <w:sz w:val="21"/>
        </w:rPr>
        <w:t>postman</w:t>
      </w:r>
      <w:r>
        <w:rPr>
          <w:spacing w:val="-23"/>
          <w:sz w:val="21"/>
        </w:rPr>
        <w:t xml:space="preserve"> 先建好 </w:t>
      </w:r>
      <w:r>
        <w:rPr>
          <w:sz w:val="21"/>
        </w:rPr>
        <w:t>url</w:t>
      </w:r>
      <w:r>
        <w:rPr>
          <w:spacing w:val="-12"/>
          <w:sz w:val="21"/>
        </w:rPr>
        <w:t xml:space="preserve"> 环境变量</w:t>
      </w:r>
    </w:p>
    <w:p>
      <w:pPr>
        <w:pStyle w:val="9"/>
        <w:numPr>
          <w:ilvl w:val="0"/>
          <w:numId w:val="5"/>
        </w:numPr>
        <w:tabs>
          <w:tab w:val="left" w:pos="542"/>
          <w:tab w:val="left" w:pos="543"/>
        </w:tabs>
        <w:spacing w:before="43" w:after="0" w:line="240" w:lineRule="auto"/>
        <w:ind w:left="542" w:right="0" w:hanging="422"/>
        <w:jc w:val="left"/>
        <w:rPr>
          <w:sz w:val="21"/>
        </w:rPr>
      </w:pPr>
      <w:r>
        <w:rPr>
          <w:spacing w:val="-3"/>
          <w:sz w:val="21"/>
        </w:rPr>
        <w:t>根据接口用例所属的模块新建集合管理</w:t>
      </w:r>
    </w:p>
    <w:p>
      <w:pPr>
        <w:spacing w:after="0" w:line="240" w:lineRule="auto"/>
        <w:jc w:val="left"/>
        <w:rPr>
          <w:sz w:val="21"/>
        </w:rPr>
        <w:sectPr>
          <w:pgSz w:w="11910" w:h="16840"/>
          <w:pgMar w:top="1400" w:right="1580" w:bottom="280" w:left="1680" w:header="720" w:footer="720" w:gutter="0"/>
          <w:cols w:space="720" w:num="1"/>
        </w:sectPr>
      </w:pPr>
    </w:p>
    <w:p>
      <w:pPr>
        <w:pStyle w:val="9"/>
        <w:numPr>
          <w:ilvl w:val="0"/>
          <w:numId w:val="5"/>
        </w:numPr>
        <w:tabs>
          <w:tab w:val="left" w:pos="543"/>
        </w:tabs>
        <w:spacing w:before="44" w:after="0" w:line="240" w:lineRule="auto"/>
        <w:ind w:left="542" w:right="0" w:hanging="422"/>
        <w:jc w:val="both"/>
        <w:rPr>
          <w:sz w:val="21"/>
        </w:rPr>
      </w:pPr>
      <w:r>
        <w:rPr>
          <w:sz w:val="21"/>
        </w:rPr>
        <w:t>在集合中不同模块下录入测试用例</w:t>
      </w:r>
    </w:p>
    <w:p>
      <w:pPr>
        <w:pStyle w:val="9"/>
        <w:numPr>
          <w:ilvl w:val="0"/>
          <w:numId w:val="5"/>
        </w:numPr>
        <w:tabs>
          <w:tab w:val="left" w:pos="543"/>
        </w:tabs>
        <w:spacing w:before="43" w:after="0" w:line="240" w:lineRule="auto"/>
        <w:ind w:left="542" w:right="0" w:hanging="422"/>
        <w:jc w:val="both"/>
        <w:rPr>
          <w:sz w:val="21"/>
        </w:rPr>
      </w:pPr>
      <w:r>
        <w:rPr>
          <w:spacing w:val="-6"/>
          <w:sz w:val="21"/>
        </w:rPr>
        <w:t xml:space="preserve">录入测试用例的时候根据预期结果在 </w:t>
      </w:r>
      <w:r>
        <w:rPr>
          <w:sz w:val="21"/>
        </w:rPr>
        <w:t>tests</w:t>
      </w:r>
      <w:r>
        <w:rPr>
          <w:spacing w:val="-9"/>
          <w:sz w:val="21"/>
        </w:rPr>
        <w:t xml:space="preserve"> 页签中增加断言</w:t>
      </w:r>
    </w:p>
    <w:p>
      <w:pPr>
        <w:pStyle w:val="9"/>
        <w:numPr>
          <w:ilvl w:val="0"/>
          <w:numId w:val="5"/>
        </w:numPr>
        <w:tabs>
          <w:tab w:val="left" w:pos="543"/>
        </w:tabs>
        <w:spacing w:before="43" w:after="0" w:line="240" w:lineRule="auto"/>
        <w:ind w:left="542" w:right="0" w:hanging="422"/>
        <w:jc w:val="both"/>
        <w:rPr>
          <w:sz w:val="21"/>
        </w:rPr>
      </w:pPr>
      <w:r>
        <w:rPr>
          <w:spacing w:val="-13"/>
          <w:sz w:val="21"/>
        </w:rPr>
        <w:t xml:space="preserve">导出通过 </w:t>
      </w:r>
      <w:r>
        <w:rPr>
          <w:sz w:val="21"/>
        </w:rPr>
        <w:t>Newman</w:t>
      </w:r>
      <w:r>
        <w:rPr>
          <w:spacing w:val="-16"/>
          <w:sz w:val="21"/>
        </w:rPr>
        <w:t xml:space="preserve"> 去运行</w:t>
      </w:r>
    </w:p>
    <w:p>
      <w:pPr>
        <w:pStyle w:val="5"/>
        <w:spacing w:before="4"/>
        <w:ind w:left="0"/>
        <w:rPr>
          <w:sz w:val="22"/>
        </w:rPr>
      </w:pPr>
    </w:p>
    <w:p>
      <w:pPr>
        <w:pStyle w:val="4"/>
        <w:jc w:val="both"/>
      </w:pPr>
      <w:r>
        <w:t>5、postman 中设置环境变量有什么用？</w:t>
      </w:r>
    </w:p>
    <w:p>
      <w:pPr>
        <w:pStyle w:val="5"/>
        <w:spacing w:line="267" w:lineRule="exact"/>
        <w:jc w:val="both"/>
      </w:pPr>
      <w:r>
        <w:t>在之前项目中，接口测试测试的环境有开发环境，测试环境等，为了测试的时候方便，就在</w:t>
      </w:r>
    </w:p>
    <w:p>
      <w:pPr>
        <w:pStyle w:val="5"/>
        <w:spacing w:before="43" w:line="278" w:lineRule="auto"/>
        <w:ind w:right="211"/>
        <w:jc w:val="both"/>
      </w:pPr>
      <w:r>
        <w:t>postman</w:t>
      </w:r>
      <w:r>
        <w:rPr>
          <w:spacing w:val="-9"/>
        </w:rPr>
        <w:t xml:space="preserve"> 设置环境变量，到时所有接口都引用该环境变量，这样就不用为了切换环境导致每</w:t>
      </w:r>
      <w:r>
        <w:rPr>
          <w:spacing w:val="-5"/>
        </w:rPr>
        <w:t>次都去修改被测系统接口的主机地址；点击右上角环境变量管理按钮-新建环境变量，在脚</w:t>
      </w:r>
      <w:r>
        <w:rPr>
          <w:spacing w:val="-4"/>
        </w:rPr>
        <w:t>本中使用{{变量名}}去调用</w:t>
      </w:r>
    </w:p>
    <w:p>
      <w:pPr>
        <w:pStyle w:val="5"/>
        <w:spacing w:before="12"/>
        <w:ind w:left="0"/>
        <w:rPr>
          <w:sz w:val="18"/>
        </w:rPr>
      </w:pPr>
    </w:p>
    <w:p>
      <w:pPr>
        <w:pStyle w:val="4"/>
      </w:pPr>
      <w:r>
        <w:t>6、在接口测试中关联是什么含义？如何用 postman 设置关联？</w:t>
      </w:r>
    </w:p>
    <w:p>
      <w:pPr>
        <w:pStyle w:val="5"/>
        <w:spacing w:line="278" w:lineRule="auto"/>
        <w:ind w:right="211"/>
      </w:pPr>
      <w:r>
        <w:rPr>
          <w:spacing w:val="-8"/>
        </w:rPr>
        <w:t>关联就是把上一个接口返回值的部分截取出来，作为下一个接口的参数，能让接口串联运行</w:t>
      </w:r>
      <w:r>
        <w:rPr>
          <w:spacing w:val="-31"/>
        </w:rPr>
        <w:t xml:space="preserve">在 </w:t>
      </w:r>
      <w:r>
        <w:t>postman</w:t>
      </w:r>
      <w:r>
        <w:rPr>
          <w:spacing w:val="-8"/>
        </w:rPr>
        <w:t xml:space="preserve"> 中设置关联的步骤如下：</w:t>
      </w:r>
    </w:p>
    <w:p>
      <w:pPr>
        <w:pStyle w:val="9"/>
        <w:numPr>
          <w:ilvl w:val="0"/>
          <w:numId w:val="6"/>
        </w:numPr>
        <w:tabs>
          <w:tab w:val="left" w:pos="542"/>
          <w:tab w:val="left" w:pos="543"/>
        </w:tabs>
        <w:spacing w:before="0" w:after="0" w:line="278" w:lineRule="auto"/>
        <w:ind w:left="120" w:right="211" w:firstLine="0"/>
        <w:jc w:val="left"/>
        <w:rPr>
          <w:sz w:val="21"/>
        </w:rPr>
      </w:pPr>
      <w:r>
        <w:rPr>
          <w:spacing w:val="-5"/>
          <w:sz w:val="21"/>
        </w:rPr>
        <w:t xml:space="preserve">先通过正则表达式提取的方式或 </w:t>
      </w:r>
      <w:r>
        <w:rPr>
          <w:sz w:val="21"/>
        </w:rPr>
        <w:t>json</w:t>
      </w:r>
      <w:r>
        <w:rPr>
          <w:spacing w:val="-6"/>
          <w:sz w:val="21"/>
        </w:rPr>
        <w:t xml:space="preserve"> 取值的方式把下一个接口需要的信息从上一个接</w:t>
      </w:r>
      <w:r>
        <w:rPr>
          <w:spacing w:val="-4"/>
          <w:sz w:val="21"/>
        </w:rPr>
        <w:t>口截取出来</w:t>
      </w:r>
    </w:p>
    <w:p>
      <w:pPr>
        <w:pStyle w:val="9"/>
        <w:numPr>
          <w:ilvl w:val="0"/>
          <w:numId w:val="6"/>
        </w:numPr>
        <w:tabs>
          <w:tab w:val="left" w:pos="543"/>
        </w:tabs>
        <w:spacing w:before="0" w:after="0" w:line="269" w:lineRule="exact"/>
        <w:ind w:left="542" w:right="0" w:hanging="422"/>
        <w:jc w:val="both"/>
        <w:rPr>
          <w:sz w:val="21"/>
        </w:rPr>
      </w:pPr>
      <w:r>
        <w:rPr>
          <w:spacing w:val="-3"/>
          <w:sz w:val="21"/>
        </w:rPr>
        <w:t>使用设置全局变量的代码把取出来的值保存到全局变量</w:t>
      </w:r>
    </w:p>
    <w:p>
      <w:pPr>
        <w:pStyle w:val="9"/>
        <w:numPr>
          <w:ilvl w:val="0"/>
          <w:numId w:val="6"/>
        </w:numPr>
        <w:tabs>
          <w:tab w:val="left" w:pos="543"/>
        </w:tabs>
        <w:spacing w:before="41" w:after="0" w:line="240" w:lineRule="auto"/>
        <w:ind w:left="542" w:right="0" w:hanging="422"/>
        <w:jc w:val="both"/>
        <w:rPr>
          <w:sz w:val="21"/>
        </w:rPr>
      </w:pPr>
      <w:r>
        <w:rPr>
          <w:spacing w:val="-3"/>
          <w:sz w:val="21"/>
        </w:rPr>
        <w:t>在下一个接口中，使用{{全局变量}}代替要替换的静态值</w:t>
      </w:r>
    </w:p>
    <w:p>
      <w:pPr>
        <w:pStyle w:val="5"/>
        <w:spacing w:before="3"/>
        <w:ind w:left="0"/>
        <w:rPr>
          <w:sz w:val="22"/>
        </w:rPr>
      </w:pPr>
    </w:p>
    <w:p>
      <w:pPr>
        <w:pStyle w:val="4"/>
        <w:jc w:val="both"/>
      </w:pPr>
      <w:r>
        <w:t>7、postman 支持什么类型的协议测试？</w:t>
      </w:r>
    </w:p>
    <w:p>
      <w:pPr>
        <w:pStyle w:val="5"/>
        <w:spacing w:line="267" w:lineRule="exact"/>
        <w:jc w:val="both"/>
      </w:pPr>
      <w:r>
        <w:t>http 和 https 协议的</w:t>
      </w:r>
    </w:p>
    <w:p>
      <w:pPr>
        <w:pStyle w:val="5"/>
        <w:spacing w:before="4"/>
        <w:ind w:left="0"/>
        <w:rPr>
          <w:sz w:val="22"/>
        </w:rPr>
      </w:pPr>
    </w:p>
    <w:p>
      <w:pPr>
        <w:pStyle w:val="4"/>
        <w:jc w:val="both"/>
      </w:pPr>
      <w:r>
        <w:t>8、postman 参数化有哪几种方式？</w:t>
      </w:r>
    </w:p>
    <w:p>
      <w:pPr>
        <w:pStyle w:val="5"/>
        <w:spacing w:line="267" w:lineRule="exact"/>
        <w:jc w:val="both"/>
      </w:pPr>
      <w:r>
        <w:t>内建变量、pre-scripts 编写 js 脚本、批量运行时导入 csv 或 json 格式的文件</w:t>
      </w:r>
    </w:p>
    <w:p>
      <w:pPr>
        <w:pStyle w:val="5"/>
        <w:spacing w:before="4"/>
        <w:ind w:left="0"/>
        <w:rPr>
          <w:sz w:val="22"/>
        </w:rPr>
      </w:pPr>
    </w:p>
    <w:p>
      <w:pPr>
        <w:pStyle w:val="4"/>
        <w:jc w:val="both"/>
      </w:pPr>
      <w:r>
        <w:t>9、Newman 如何执行 postman 脚本？</w:t>
      </w:r>
    </w:p>
    <w:p>
      <w:pPr>
        <w:pStyle w:val="5"/>
        <w:spacing w:line="267" w:lineRule="exact"/>
        <w:jc w:val="both"/>
      </w:pPr>
      <w:r>
        <w:t>Newman run 脚本名称 也可以添加参数生成 html 报表等</w:t>
      </w:r>
    </w:p>
    <w:p>
      <w:pPr>
        <w:pStyle w:val="5"/>
        <w:spacing w:before="3"/>
        <w:ind w:left="0"/>
        <w:rPr>
          <w:sz w:val="22"/>
        </w:rPr>
      </w:pPr>
    </w:p>
    <w:p>
      <w:pPr>
        <w:pStyle w:val="4"/>
        <w:spacing w:before="1"/>
        <w:jc w:val="both"/>
      </w:pPr>
      <w:r>
        <w:t>10、jmeter 之前用的是什么版本？如何安装的？</w:t>
      </w:r>
    </w:p>
    <w:p>
      <w:pPr>
        <w:pStyle w:val="5"/>
        <w:spacing w:line="267" w:lineRule="exact"/>
        <w:jc w:val="both"/>
      </w:pPr>
      <w:r>
        <w:t>jmeter 用的是 5.1.1 版本，安装如下：</w:t>
      </w:r>
    </w:p>
    <w:p>
      <w:pPr>
        <w:pStyle w:val="5"/>
        <w:spacing w:before="43" w:line="278" w:lineRule="auto"/>
        <w:ind w:right="211"/>
      </w:pPr>
      <w:r>
        <w:rPr>
          <w:spacing w:val="-6"/>
        </w:rPr>
        <w:t xml:space="preserve">先在电脑上安装 </w:t>
      </w:r>
      <w:r>
        <w:t>jdk1.8</w:t>
      </w:r>
      <w:r>
        <w:rPr>
          <w:spacing w:val="-7"/>
        </w:rPr>
        <w:t xml:space="preserve"> 或以上的版本，然后从官网下载最新的安装包，解压后，进行环境</w:t>
      </w:r>
      <w:r>
        <w:rPr>
          <w:spacing w:val="-5"/>
        </w:rPr>
        <w:t>变量的配置，配置好后即安装完成</w:t>
      </w:r>
    </w:p>
    <w:p>
      <w:pPr>
        <w:pStyle w:val="5"/>
        <w:spacing w:before="11"/>
        <w:ind w:left="0"/>
        <w:rPr>
          <w:sz w:val="18"/>
        </w:rPr>
      </w:pPr>
    </w:p>
    <w:p>
      <w:pPr>
        <w:pStyle w:val="4"/>
        <w:jc w:val="both"/>
      </w:pPr>
      <w:r>
        <w:t>11、在项目中如何用 jmeter 进行接口测试？</w:t>
      </w:r>
    </w:p>
    <w:p>
      <w:pPr>
        <w:pStyle w:val="9"/>
        <w:numPr>
          <w:ilvl w:val="0"/>
          <w:numId w:val="7"/>
        </w:numPr>
        <w:tabs>
          <w:tab w:val="left" w:pos="543"/>
        </w:tabs>
        <w:spacing w:before="0" w:after="0" w:line="267" w:lineRule="exact"/>
        <w:ind w:left="542" w:right="0" w:hanging="422"/>
        <w:jc w:val="both"/>
        <w:rPr>
          <w:sz w:val="21"/>
        </w:rPr>
      </w:pPr>
      <w:r>
        <w:rPr>
          <w:spacing w:val="-9"/>
          <w:sz w:val="21"/>
        </w:rPr>
        <w:t xml:space="preserve">把线程组数量设置为 </w:t>
      </w:r>
      <w:r>
        <w:rPr>
          <w:sz w:val="21"/>
        </w:rPr>
        <w:t>1，</w:t>
      </w:r>
      <w:r>
        <w:rPr>
          <w:spacing w:val="-10"/>
          <w:sz w:val="21"/>
        </w:rPr>
        <w:t xml:space="preserve">循环次数设置为 </w:t>
      </w:r>
      <w:r>
        <w:rPr>
          <w:sz w:val="21"/>
        </w:rPr>
        <w:t>1</w:t>
      </w:r>
    </w:p>
    <w:p>
      <w:pPr>
        <w:pStyle w:val="9"/>
        <w:numPr>
          <w:ilvl w:val="0"/>
          <w:numId w:val="7"/>
        </w:numPr>
        <w:tabs>
          <w:tab w:val="left" w:pos="543"/>
        </w:tabs>
        <w:spacing w:before="43" w:after="0" w:line="240" w:lineRule="auto"/>
        <w:ind w:left="542" w:right="0" w:hanging="422"/>
        <w:jc w:val="both"/>
        <w:rPr>
          <w:sz w:val="21"/>
        </w:rPr>
      </w:pPr>
      <w:r>
        <w:rPr>
          <w:spacing w:val="-8"/>
          <w:sz w:val="21"/>
        </w:rPr>
        <w:t xml:space="preserve">配置好全局变量 </w:t>
      </w:r>
      <w:r>
        <w:rPr>
          <w:sz w:val="21"/>
        </w:rPr>
        <w:t>URL</w:t>
      </w:r>
      <w:r>
        <w:rPr>
          <w:spacing w:val="-7"/>
          <w:sz w:val="21"/>
        </w:rPr>
        <w:t xml:space="preserve"> 通过配置元件---用户自定义的变量添加</w:t>
      </w:r>
    </w:p>
    <w:p>
      <w:pPr>
        <w:pStyle w:val="9"/>
        <w:numPr>
          <w:ilvl w:val="0"/>
          <w:numId w:val="7"/>
        </w:numPr>
        <w:tabs>
          <w:tab w:val="left" w:pos="543"/>
        </w:tabs>
        <w:spacing w:before="43" w:after="0" w:line="240" w:lineRule="auto"/>
        <w:ind w:left="542" w:right="0" w:hanging="422"/>
        <w:jc w:val="both"/>
        <w:rPr>
          <w:sz w:val="21"/>
        </w:rPr>
      </w:pPr>
      <w:r>
        <w:rPr>
          <w:spacing w:val="6"/>
          <w:sz w:val="21"/>
        </w:rPr>
        <w:t>增加配置元件</w:t>
      </w:r>
      <w:r>
        <w:rPr>
          <w:sz w:val="21"/>
        </w:rPr>
        <w:t>http</w:t>
      </w:r>
      <w:r>
        <w:rPr>
          <w:spacing w:val="-6"/>
          <w:sz w:val="21"/>
        </w:rPr>
        <w:t xml:space="preserve"> 请求默认值，放置在用户定义的变量之后</w:t>
      </w:r>
    </w:p>
    <w:p>
      <w:pPr>
        <w:pStyle w:val="9"/>
        <w:numPr>
          <w:ilvl w:val="0"/>
          <w:numId w:val="7"/>
        </w:numPr>
        <w:tabs>
          <w:tab w:val="left" w:pos="543"/>
        </w:tabs>
        <w:spacing w:before="43" w:after="0" w:line="240" w:lineRule="auto"/>
        <w:ind w:left="542" w:right="0" w:hanging="422"/>
        <w:jc w:val="both"/>
        <w:rPr>
          <w:sz w:val="21"/>
        </w:rPr>
      </w:pPr>
      <w:r>
        <w:rPr>
          <w:spacing w:val="-3"/>
          <w:sz w:val="21"/>
        </w:rPr>
        <w:t>添加事务控制器管理和组织测试用例</w:t>
      </w:r>
    </w:p>
    <w:p>
      <w:pPr>
        <w:pStyle w:val="9"/>
        <w:numPr>
          <w:ilvl w:val="0"/>
          <w:numId w:val="7"/>
        </w:numPr>
        <w:tabs>
          <w:tab w:val="left" w:pos="543"/>
        </w:tabs>
        <w:spacing w:before="44" w:after="0" w:line="240" w:lineRule="auto"/>
        <w:ind w:left="542" w:right="0" w:hanging="422"/>
        <w:jc w:val="both"/>
        <w:rPr>
          <w:sz w:val="21"/>
        </w:rPr>
      </w:pPr>
      <w:r>
        <w:rPr>
          <w:spacing w:val="-9"/>
          <w:sz w:val="21"/>
        </w:rPr>
        <w:t xml:space="preserve">在事务控制中添加 </w:t>
      </w:r>
      <w:r>
        <w:rPr>
          <w:sz w:val="21"/>
        </w:rPr>
        <w:t>http</w:t>
      </w:r>
      <w:r>
        <w:rPr>
          <w:spacing w:val="-9"/>
          <w:sz w:val="21"/>
        </w:rPr>
        <w:t xml:space="preserve"> 请求添加测试用例中的接口请求信息</w:t>
      </w:r>
    </w:p>
    <w:p>
      <w:pPr>
        <w:pStyle w:val="9"/>
        <w:numPr>
          <w:ilvl w:val="0"/>
          <w:numId w:val="7"/>
        </w:numPr>
        <w:tabs>
          <w:tab w:val="left" w:pos="543"/>
        </w:tabs>
        <w:spacing w:before="43" w:after="0" w:line="240" w:lineRule="auto"/>
        <w:ind w:left="542" w:right="0" w:hanging="422"/>
        <w:jc w:val="both"/>
        <w:rPr>
          <w:sz w:val="21"/>
        </w:rPr>
      </w:pPr>
      <w:r>
        <w:rPr>
          <w:spacing w:val="-3"/>
          <w:sz w:val="21"/>
        </w:rPr>
        <w:t>添加对应的断言元件进行断言</w:t>
      </w:r>
    </w:p>
    <w:p>
      <w:pPr>
        <w:pStyle w:val="5"/>
        <w:spacing w:before="3"/>
        <w:ind w:left="0"/>
        <w:rPr>
          <w:sz w:val="22"/>
        </w:rPr>
      </w:pPr>
    </w:p>
    <w:p>
      <w:pPr>
        <w:pStyle w:val="4"/>
        <w:spacing w:line="349" w:lineRule="exact"/>
        <w:jc w:val="both"/>
      </w:pPr>
      <w:r>
        <w:t>文件来自软件测试技术交流群，更多资料请加入</w:t>
      </w:r>
      <w:r>
        <w:rPr>
          <w:w w:val="170"/>
        </w:rPr>
        <w:t>:</w:t>
      </w:r>
      <w:r>
        <w:t>软件测试技术群：953306497</w:t>
      </w:r>
    </w:p>
    <w:p>
      <w:pPr>
        <w:spacing w:before="0" w:line="349" w:lineRule="exact"/>
        <w:ind w:left="120" w:right="0" w:firstLine="0"/>
        <w:jc w:val="both"/>
        <w:rPr>
          <w:rFonts w:hint="eastAsia" w:ascii="Microsoft JhengHei" w:eastAsia="Microsoft JhengHei"/>
          <w:b/>
          <w:sz w:val="21"/>
        </w:rPr>
      </w:pPr>
      <w:r>
        <w:rPr>
          <w:rFonts w:hint="eastAsia" w:ascii="Microsoft JhengHei" w:eastAsia="Microsoft JhengHei"/>
          <w:b/>
          <w:sz w:val="21"/>
        </w:rPr>
        <w:t>12、jmeter 中如何设置断言？</w:t>
      </w:r>
    </w:p>
    <w:p>
      <w:pPr>
        <w:spacing w:after="0" w:line="349" w:lineRule="exact"/>
        <w:jc w:val="both"/>
        <w:rPr>
          <w:rFonts w:hint="eastAsia" w:ascii="Microsoft JhengHei" w:eastAsia="Microsoft JhengHei"/>
          <w:sz w:val="21"/>
        </w:rPr>
        <w:sectPr>
          <w:pgSz w:w="11910" w:h="16840"/>
          <w:pgMar w:top="1400" w:right="1580" w:bottom="280" w:left="1680" w:header="720" w:footer="720" w:gutter="0"/>
          <w:cols w:space="720" w:num="1"/>
        </w:sectPr>
      </w:pPr>
    </w:p>
    <w:p>
      <w:pPr>
        <w:pStyle w:val="5"/>
        <w:spacing w:before="44" w:line="278" w:lineRule="auto"/>
        <w:ind w:right="211"/>
        <w:jc w:val="both"/>
      </w:pPr>
      <w:r>
        <w:rPr>
          <w:spacing w:val="-3"/>
        </w:rPr>
        <w:t>右击请求---断言---响应断言---响应断言界面输入要检查比对的项，设置好断言后，执行</w:t>
      </w:r>
      <w:r>
        <w:rPr>
          <w:spacing w:val="-9"/>
        </w:rPr>
        <w:t>接口测试如果是通过的，查看结果树不会有任何提示，如果断言失败，就会有红色报错。如</w:t>
      </w:r>
      <w:r>
        <w:rPr>
          <w:spacing w:val="-10"/>
        </w:rPr>
        <w:t xml:space="preserve">果接口返回的数据是 </w:t>
      </w:r>
      <w:r>
        <w:t>json</w:t>
      </w:r>
      <w:r>
        <w:rPr>
          <w:spacing w:val="-4"/>
        </w:rPr>
        <w:t xml:space="preserve"> 数据，也可以添加</w:t>
      </w:r>
      <w:r>
        <w:t>json</w:t>
      </w:r>
      <w:r>
        <w:rPr>
          <w:spacing w:val="-21"/>
        </w:rPr>
        <w:t xml:space="preserve"> 断言</w:t>
      </w:r>
    </w:p>
    <w:p>
      <w:pPr>
        <w:pStyle w:val="5"/>
        <w:spacing w:before="12"/>
        <w:ind w:left="0"/>
        <w:rPr>
          <w:sz w:val="18"/>
        </w:rPr>
      </w:pPr>
    </w:p>
    <w:p>
      <w:pPr>
        <w:pStyle w:val="4"/>
      </w:pPr>
      <w:r>
        <w:t>13、jmeter 中如何实现关联？</w:t>
      </w:r>
    </w:p>
    <w:p>
      <w:pPr>
        <w:pStyle w:val="5"/>
        <w:spacing w:line="278" w:lineRule="auto"/>
        <w:ind w:right="211"/>
      </w:pPr>
      <w:r>
        <w:rPr>
          <w:spacing w:val="-5"/>
        </w:rPr>
        <w:t xml:space="preserve">先从上一个接口中通过正则表达式提取器或 </w:t>
      </w:r>
      <w:r>
        <w:t>jsonpath</w:t>
      </w:r>
      <w:r>
        <w:rPr>
          <w:spacing w:val="-7"/>
        </w:rPr>
        <w:t xml:space="preserve"> 解析器截取下一个接口需要的参数值</w:t>
      </w:r>
      <w:r>
        <w:rPr>
          <w:spacing w:val="-5"/>
        </w:rPr>
        <w:t>保存到变量，然后在写一个接口中通过</w:t>
      </w:r>
      <w:r>
        <w:t>$</w:t>
      </w:r>
      <w:r>
        <w:rPr>
          <w:spacing w:val="-3"/>
        </w:rPr>
        <w:t>{变量名}去获取</w:t>
      </w:r>
    </w:p>
    <w:p>
      <w:pPr>
        <w:pStyle w:val="5"/>
        <w:spacing w:before="9"/>
        <w:ind w:left="0"/>
        <w:rPr>
          <w:sz w:val="18"/>
        </w:rPr>
      </w:pPr>
    </w:p>
    <w:p>
      <w:pPr>
        <w:pStyle w:val="4"/>
        <w:spacing w:before="1"/>
      </w:pPr>
      <w:r>
        <w:t>14、jmeter 添加 http 请求默认值元件有什么作用？</w:t>
      </w:r>
    </w:p>
    <w:p>
      <w:pPr>
        <w:pStyle w:val="5"/>
        <w:spacing w:line="278" w:lineRule="auto"/>
        <w:ind w:right="211"/>
      </w:pPr>
      <w:r>
        <w:rPr>
          <w:spacing w:val="-5"/>
        </w:rPr>
        <w:t xml:space="preserve">添加并设置好后，相当于给所有的 </w:t>
      </w:r>
      <w:r>
        <w:t>http</w:t>
      </w:r>
      <w:r>
        <w:rPr>
          <w:spacing w:val="-7"/>
        </w:rPr>
        <w:t xml:space="preserve"> 请求取样器都设置了默认值，既不用填写取样器中</w:t>
      </w:r>
      <w:r>
        <w:rPr>
          <w:spacing w:val="-8"/>
        </w:rPr>
        <w:t xml:space="preserve">的比如主机地址、端口、代理等，都可以使用 </w:t>
      </w:r>
      <w:r>
        <w:t>http</w:t>
      </w:r>
      <w:r>
        <w:rPr>
          <w:spacing w:val="-9"/>
        </w:rPr>
        <w:t xml:space="preserve"> 请求默认值设置的</w:t>
      </w:r>
    </w:p>
    <w:p>
      <w:pPr>
        <w:pStyle w:val="5"/>
        <w:spacing w:line="269" w:lineRule="exact"/>
      </w:pPr>
      <w:r>
        <w:t>15、jmeter 参数化的方式有哪几种可以实现？</w:t>
      </w:r>
    </w:p>
    <w:p>
      <w:pPr>
        <w:pStyle w:val="9"/>
        <w:numPr>
          <w:ilvl w:val="0"/>
          <w:numId w:val="8"/>
        </w:numPr>
        <w:tabs>
          <w:tab w:val="left" w:pos="438"/>
        </w:tabs>
        <w:spacing w:before="40" w:after="0" w:line="240" w:lineRule="auto"/>
        <w:ind w:left="437" w:right="0" w:hanging="317"/>
        <w:jc w:val="left"/>
        <w:rPr>
          <w:sz w:val="21"/>
        </w:rPr>
      </w:pPr>
      <w:r>
        <w:rPr>
          <w:spacing w:val="-3"/>
          <w:sz w:val="21"/>
        </w:rPr>
        <w:t>配置元件---用户定义的变量元件可以设置全局变量</w:t>
      </w:r>
    </w:p>
    <w:p>
      <w:pPr>
        <w:pStyle w:val="9"/>
        <w:numPr>
          <w:ilvl w:val="0"/>
          <w:numId w:val="8"/>
        </w:numPr>
        <w:tabs>
          <w:tab w:val="left" w:pos="542"/>
          <w:tab w:val="left" w:pos="543"/>
        </w:tabs>
        <w:spacing w:before="44" w:after="0" w:line="240" w:lineRule="auto"/>
        <w:ind w:left="542" w:right="0" w:hanging="422"/>
        <w:jc w:val="left"/>
        <w:rPr>
          <w:sz w:val="21"/>
        </w:rPr>
      </w:pPr>
      <w:r>
        <w:rPr>
          <w:spacing w:val="-3"/>
          <w:sz w:val="21"/>
        </w:rPr>
        <w:t>函数助手对话框中可以选择比如随机字符串、随机日期、随机数字作为参数化</w:t>
      </w:r>
    </w:p>
    <w:p>
      <w:pPr>
        <w:pStyle w:val="9"/>
        <w:numPr>
          <w:ilvl w:val="0"/>
          <w:numId w:val="8"/>
        </w:numPr>
        <w:tabs>
          <w:tab w:val="left" w:pos="542"/>
          <w:tab w:val="left" w:pos="543"/>
        </w:tabs>
        <w:spacing w:before="43" w:after="0" w:line="278" w:lineRule="auto"/>
        <w:ind w:left="120" w:right="211" w:firstLine="0"/>
        <w:jc w:val="left"/>
        <w:rPr>
          <w:sz w:val="21"/>
        </w:rPr>
      </w:pPr>
      <w:r>
        <w:rPr>
          <w:spacing w:val="-13"/>
          <w:sz w:val="21"/>
        </w:rPr>
        <w:t xml:space="preserve">可以使用 </w:t>
      </w:r>
      <w:r>
        <w:rPr>
          <w:sz w:val="21"/>
        </w:rPr>
        <w:t>csv</w:t>
      </w:r>
      <w:r>
        <w:rPr>
          <w:spacing w:val="-11"/>
          <w:sz w:val="21"/>
        </w:rPr>
        <w:t xml:space="preserve"> 文件作为参数化，通过配置元件中的 </w:t>
      </w:r>
      <w:r>
        <w:rPr>
          <w:sz w:val="21"/>
        </w:rPr>
        <w:t>csv</w:t>
      </w:r>
      <w:r>
        <w:rPr>
          <w:spacing w:val="43"/>
          <w:sz w:val="21"/>
        </w:rPr>
        <w:t xml:space="preserve"> </w:t>
      </w:r>
      <w:r>
        <w:rPr>
          <w:sz w:val="21"/>
        </w:rPr>
        <w:t>data</w:t>
      </w:r>
      <w:r>
        <w:rPr>
          <w:spacing w:val="43"/>
          <w:sz w:val="21"/>
        </w:rPr>
        <w:t xml:space="preserve"> </w:t>
      </w:r>
      <w:r>
        <w:rPr>
          <w:sz w:val="21"/>
        </w:rPr>
        <w:t>set</w:t>
      </w:r>
      <w:r>
        <w:rPr>
          <w:spacing w:val="43"/>
          <w:sz w:val="21"/>
        </w:rPr>
        <w:t xml:space="preserve"> </w:t>
      </w:r>
      <w:r>
        <w:rPr>
          <w:sz w:val="21"/>
        </w:rPr>
        <w:t>config</w:t>
      </w:r>
      <w:r>
        <w:rPr>
          <w:spacing w:val="-10"/>
          <w:sz w:val="21"/>
        </w:rPr>
        <w:t xml:space="preserve"> 元件进行设置即可</w:t>
      </w:r>
    </w:p>
    <w:p>
      <w:pPr>
        <w:pStyle w:val="5"/>
        <w:ind w:left="0"/>
        <w:rPr>
          <w:sz w:val="20"/>
        </w:rPr>
      </w:pPr>
    </w:p>
    <w:p>
      <w:pPr>
        <w:pStyle w:val="5"/>
        <w:spacing w:before="9"/>
        <w:ind w:left="0"/>
        <w:rPr>
          <w:sz w:val="14"/>
        </w:rPr>
      </w:pPr>
    </w:p>
    <w:p>
      <w:pPr>
        <w:pStyle w:val="2"/>
        <w:tabs>
          <w:tab w:val="left" w:pos="4152"/>
        </w:tabs>
        <w:spacing w:line="856" w:lineRule="exact"/>
        <w:ind w:left="1982"/>
      </w:pPr>
      <w:r>
        <w:t>第十二章</w:t>
      </w:r>
      <w:r>
        <w:tab/>
      </w:r>
      <w:r>
        <w:t>自动化测试</w:t>
      </w:r>
    </w:p>
    <w:p>
      <w:pPr>
        <w:pStyle w:val="3"/>
        <w:spacing w:line="470" w:lineRule="exact"/>
        <w:ind w:firstLine="0"/>
      </w:pPr>
      <w:r>
        <w:rPr>
          <w:color w:val="585858"/>
        </w:rPr>
        <w:t>12.1 自动化测试基础</w:t>
      </w:r>
    </w:p>
    <w:p>
      <w:pPr>
        <w:pStyle w:val="4"/>
        <w:spacing w:before="32"/>
      </w:pPr>
      <w:r>
        <w:t>1、公司如何把自动化测试在项目中开展起来？</w:t>
      </w:r>
    </w:p>
    <w:p>
      <w:pPr>
        <w:pStyle w:val="5"/>
        <w:spacing w:line="278" w:lineRule="auto"/>
        <w:ind w:right="213"/>
      </w:pPr>
      <w:r>
        <w:t>项目组调研自动化（选择工具）--- 开会演示 demo（例子）--- 在项目中开展自动化 --- 把该项目的自动化流程、框架固化成文档 --- 推广到公司的其它项目组应用</w:t>
      </w:r>
    </w:p>
    <w:p>
      <w:pPr>
        <w:pStyle w:val="5"/>
        <w:spacing w:before="10"/>
        <w:ind w:left="0"/>
        <w:rPr>
          <w:sz w:val="18"/>
        </w:rPr>
      </w:pPr>
    </w:p>
    <w:p>
      <w:pPr>
        <w:pStyle w:val="4"/>
      </w:pPr>
      <w:r>
        <w:t>2、描述公司自动化测试流程？</w:t>
      </w:r>
    </w:p>
    <w:p>
      <w:pPr>
        <w:pStyle w:val="5"/>
        <w:spacing w:line="278" w:lineRule="auto"/>
        <w:ind w:right="211" w:firstLine="419"/>
      </w:pPr>
      <w:r>
        <w:t>编写自动化测试计划--&gt;设计自动化测试用例--&gt;编写自动化测试脚本--&gt;调试并维护脚本--&gt;无人值守测试--&gt;后期维护（添加用例、开发更新版本）</w:t>
      </w:r>
    </w:p>
    <w:p>
      <w:pPr>
        <w:pStyle w:val="5"/>
        <w:spacing w:before="2"/>
        <w:ind w:left="0"/>
        <w:rPr>
          <w:sz w:val="19"/>
        </w:rPr>
      </w:pPr>
    </w:p>
    <w:p>
      <w:pPr>
        <w:spacing w:before="0" w:line="235" w:lineRule="auto"/>
        <w:ind w:left="120" w:right="5635" w:firstLine="0"/>
        <w:jc w:val="left"/>
        <w:rPr>
          <w:sz w:val="21"/>
        </w:rPr>
      </w:pPr>
      <w:r>
        <w:rPr>
          <w:rFonts w:hint="eastAsia" w:ascii="Microsoft JhengHei" w:eastAsia="Microsoft JhengHei"/>
          <w:b/>
          <w:sz w:val="21"/>
        </w:rPr>
        <w:t xml:space="preserve">3、自动化测试用例如何编写？ </w:t>
      </w:r>
      <w:r>
        <w:rPr>
          <w:sz w:val="21"/>
        </w:rPr>
        <w:t>如下答案二选一：</w:t>
      </w:r>
    </w:p>
    <w:p>
      <w:pPr>
        <w:pStyle w:val="9"/>
        <w:numPr>
          <w:ilvl w:val="1"/>
          <w:numId w:val="8"/>
        </w:numPr>
        <w:tabs>
          <w:tab w:val="left" w:pos="439"/>
        </w:tabs>
        <w:spacing w:before="46" w:after="0" w:line="278" w:lineRule="auto"/>
        <w:ind w:left="120" w:right="211" w:firstLine="0"/>
        <w:jc w:val="left"/>
        <w:rPr>
          <w:sz w:val="21"/>
        </w:rPr>
      </w:pPr>
      <w:r>
        <w:rPr>
          <w:spacing w:val="-3"/>
          <w:sz w:val="21"/>
        </w:rPr>
        <w:t>、自动化测试工程师自己设计的，一般刚开始已基本业务流程为主（</w:t>
      </w:r>
      <w:r>
        <w:rPr>
          <w:spacing w:val="-1"/>
          <w:sz w:val="21"/>
        </w:rPr>
        <w:t>登录--完成一个业</w:t>
      </w:r>
      <w:r>
        <w:rPr>
          <w:spacing w:val="-2"/>
          <w:sz w:val="21"/>
        </w:rPr>
        <w:t>务--退出</w:t>
      </w:r>
      <w:r>
        <w:rPr>
          <w:sz w:val="21"/>
        </w:rPr>
        <w:t>）</w:t>
      </w:r>
    </w:p>
    <w:p>
      <w:pPr>
        <w:pStyle w:val="9"/>
        <w:numPr>
          <w:ilvl w:val="1"/>
          <w:numId w:val="8"/>
        </w:numPr>
        <w:tabs>
          <w:tab w:val="left" w:pos="439"/>
        </w:tabs>
        <w:spacing w:before="0" w:after="0" w:line="269" w:lineRule="exact"/>
        <w:ind w:left="438" w:right="0" w:hanging="318"/>
        <w:jc w:val="left"/>
        <w:rPr>
          <w:sz w:val="21"/>
        </w:rPr>
      </w:pPr>
      <w:r>
        <w:rPr>
          <w:spacing w:val="-3"/>
          <w:sz w:val="21"/>
        </w:rPr>
        <w:t>、从系统测试用例中进行筛选或由业务工程师提供</w:t>
      </w:r>
    </w:p>
    <w:p>
      <w:pPr>
        <w:pStyle w:val="5"/>
        <w:spacing w:before="3"/>
        <w:ind w:left="0"/>
        <w:rPr>
          <w:sz w:val="22"/>
        </w:rPr>
      </w:pPr>
    </w:p>
    <w:p>
      <w:pPr>
        <w:pStyle w:val="4"/>
      </w:pPr>
      <w:r>
        <w:t>4、上一个项目中自动化测试的执行策略？</w:t>
      </w:r>
    </w:p>
    <w:p>
      <w:pPr>
        <w:pStyle w:val="5"/>
        <w:spacing w:line="278" w:lineRule="auto"/>
        <w:ind w:right="211"/>
      </w:pPr>
      <w:r>
        <w:rPr>
          <w:spacing w:val="-9"/>
        </w:rPr>
        <w:t>上一个项目中是定时执行的，一般设置的执行时间是晚上和周末，执行完毕会自动发送邮件通知</w:t>
      </w:r>
    </w:p>
    <w:p>
      <w:pPr>
        <w:pStyle w:val="5"/>
        <w:spacing w:before="10"/>
        <w:ind w:left="0"/>
        <w:rPr>
          <w:sz w:val="18"/>
        </w:rPr>
      </w:pPr>
    </w:p>
    <w:p>
      <w:pPr>
        <w:pStyle w:val="4"/>
      </w:pPr>
      <w:r>
        <w:t>5、自动化测试发现 BUG 多吗？</w:t>
      </w:r>
    </w:p>
    <w:p>
      <w:pPr>
        <w:pStyle w:val="5"/>
        <w:spacing w:line="278" w:lineRule="auto"/>
        <w:ind w:right="211"/>
        <w:jc w:val="both"/>
      </w:pPr>
      <w:r>
        <w:rPr>
          <w:spacing w:val="-12"/>
        </w:rPr>
        <w:t>不多，因为之前项目组是把已经测试通过的基本功能再进行自动化脚本编写和在后续版本执行自动化测试，它主要是保证已经测试通过的功能在新版本更新后也很稳定，不会产生功能错误</w:t>
      </w:r>
    </w:p>
    <w:p>
      <w:pPr>
        <w:spacing w:after="0" w:line="278" w:lineRule="auto"/>
        <w:jc w:val="both"/>
        <w:sectPr>
          <w:pgSz w:w="11910" w:h="16840"/>
          <w:pgMar w:top="1400" w:right="1580" w:bottom="280" w:left="1680" w:header="720" w:footer="720" w:gutter="0"/>
          <w:cols w:space="720" w:num="1"/>
        </w:sectPr>
      </w:pPr>
    </w:p>
    <w:p>
      <w:pPr>
        <w:pStyle w:val="5"/>
        <w:spacing w:before="2"/>
        <w:ind w:left="0"/>
        <w:rPr>
          <w:sz w:val="8"/>
        </w:rPr>
      </w:pPr>
    </w:p>
    <w:p>
      <w:pPr>
        <w:pStyle w:val="4"/>
        <w:spacing w:before="3"/>
      </w:pPr>
      <w:r>
        <w:t>6、在上一家公司你是如何开展自动化测试的？</w:t>
      </w:r>
    </w:p>
    <w:p>
      <w:pPr>
        <w:pStyle w:val="5"/>
        <w:spacing w:line="278" w:lineRule="auto"/>
        <w:ind w:right="211"/>
        <w:jc w:val="both"/>
      </w:pPr>
      <w:r>
        <w:rPr>
          <w:spacing w:val="-14"/>
        </w:rPr>
        <w:t xml:space="preserve">在进上家公司之前，我有一点 </w:t>
      </w:r>
      <w:r>
        <w:t>Java/python</w:t>
      </w:r>
      <w:r>
        <w:rPr>
          <w:spacing w:val="-18"/>
        </w:rPr>
        <w:t xml:space="preserve"> 代码基础，也简单学习过自动化，加入公司之后， </w:t>
      </w:r>
      <w:r>
        <w:rPr>
          <w:spacing w:val="-12"/>
        </w:rPr>
        <w:t>组长做了一些岗前培训--代码规范、自动化测试框架组成--实际做自动化过程中，根据组长</w:t>
      </w:r>
      <w:r>
        <w:rPr>
          <w:spacing w:val="-11"/>
        </w:rPr>
        <w:t xml:space="preserve">的分工，编写相应的自动化测试脚本放到指定位置、自测没问题提交到 </w:t>
      </w:r>
      <w:r>
        <w:t>svn</w:t>
      </w:r>
      <w:r>
        <w:rPr>
          <w:spacing w:val="-11"/>
        </w:rPr>
        <w:t xml:space="preserve"> 进行管理，中途</w:t>
      </w:r>
      <w:r>
        <w:rPr>
          <w:spacing w:val="-6"/>
        </w:rPr>
        <w:t>遇到问题就上网解决或找组长解决</w:t>
      </w:r>
    </w:p>
    <w:p>
      <w:pPr>
        <w:pStyle w:val="5"/>
        <w:spacing w:before="9"/>
        <w:ind w:left="0"/>
        <w:rPr>
          <w:sz w:val="18"/>
        </w:rPr>
      </w:pPr>
    </w:p>
    <w:p>
      <w:pPr>
        <w:pStyle w:val="4"/>
      </w:pPr>
      <w:r>
        <w:t>7、自动化测试的价值在哪里？你们公司为什么要做自动化测试？</w:t>
      </w:r>
    </w:p>
    <w:p>
      <w:pPr>
        <w:pStyle w:val="5"/>
        <w:spacing w:line="278" w:lineRule="auto"/>
        <w:ind w:right="211"/>
      </w:pPr>
      <w:r>
        <w:rPr>
          <w:spacing w:val="-10"/>
        </w:rPr>
        <w:t>引用自动化测试之后，能代替繁琐的手工测试工作，节省出来的时间把业务测试人员尽量集</w:t>
      </w:r>
      <w:r>
        <w:rPr>
          <w:spacing w:val="-5"/>
        </w:rPr>
        <w:t>中测试复杂的业务功能模块</w:t>
      </w:r>
    </w:p>
    <w:p>
      <w:pPr>
        <w:pStyle w:val="5"/>
        <w:spacing w:line="278" w:lineRule="auto"/>
        <w:ind w:right="211"/>
      </w:pPr>
      <w:r>
        <w:rPr>
          <w:spacing w:val="-8"/>
        </w:rPr>
        <w:t>自动化测试一般是对固化下来的功能进行自动化，保证不会因为产品的更新导致之前固化下</w:t>
      </w:r>
      <w:r>
        <w:rPr>
          <w:spacing w:val="3"/>
        </w:rPr>
        <w:t>来的功能出现</w:t>
      </w:r>
      <w:r>
        <w:t>BUG</w:t>
      </w:r>
    </w:p>
    <w:p>
      <w:pPr>
        <w:pStyle w:val="5"/>
        <w:spacing w:before="9"/>
        <w:ind w:left="0"/>
        <w:rPr>
          <w:sz w:val="18"/>
        </w:rPr>
      </w:pPr>
    </w:p>
    <w:p>
      <w:pPr>
        <w:pStyle w:val="4"/>
        <w:spacing w:before="1" w:line="240" w:lineRule="auto"/>
      </w:pPr>
      <w:r>
        <w:t>文件来自软件测试技术交流群，更多资料请加入</w:t>
      </w:r>
      <w:r>
        <w:rPr>
          <w:w w:val="170"/>
        </w:rPr>
        <w:t>:</w:t>
      </w:r>
      <w:r>
        <w:t>软件测试技术群：953306497</w:t>
      </w:r>
    </w:p>
    <w:p>
      <w:pPr>
        <w:pStyle w:val="5"/>
        <w:spacing w:before="17"/>
        <w:ind w:left="0"/>
        <w:rPr>
          <w:rFonts w:ascii="Microsoft JhengHei"/>
          <w:b/>
          <w:sz w:val="12"/>
        </w:rPr>
      </w:pPr>
    </w:p>
    <w:p>
      <w:pPr>
        <w:spacing w:before="0" w:line="384" w:lineRule="exact"/>
        <w:ind w:left="120" w:right="0" w:firstLine="0"/>
        <w:jc w:val="left"/>
        <w:rPr>
          <w:rFonts w:hint="eastAsia" w:ascii="Microsoft JhengHei" w:eastAsia="Microsoft JhengHei"/>
          <w:b/>
          <w:sz w:val="21"/>
        </w:rPr>
      </w:pPr>
      <w:r>
        <w:rPr>
          <w:rFonts w:hint="eastAsia" w:ascii="Microsoft JhengHei" w:eastAsia="Microsoft JhengHei"/>
          <w:b/>
          <w:sz w:val="21"/>
        </w:rPr>
        <w:t>8、自动化测试产生误报怎么办？</w:t>
      </w:r>
    </w:p>
    <w:p>
      <w:pPr>
        <w:pStyle w:val="5"/>
        <w:spacing w:line="278" w:lineRule="auto"/>
        <w:ind w:right="211"/>
      </w:pPr>
      <w:r>
        <w:rPr>
          <w:spacing w:val="-6"/>
        </w:rPr>
        <w:t xml:space="preserve">误报就是指自动化测试发现了 </w:t>
      </w:r>
      <w:r>
        <w:t>bug</w:t>
      </w:r>
      <w:r>
        <w:rPr>
          <w:spacing w:val="-5"/>
        </w:rPr>
        <w:t xml:space="preserve">,实际去通过手工测试去确认又不存在该 </w:t>
      </w:r>
      <w:r>
        <w:t>bug</w:t>
      </w:r>
      <w:r>
        <w:rPr>
          <w:spacing w:val="-2"/>
        </w:rPr>
        <w:t xml:space="preserve">;误报原因： </w:t>
      </w:r>
      <w:r>
        <w:rPr>
          <w:spacing w:val="-3"/>
        </w:rPr>
        <w:t>元素识别不稳定---尽量提高脚本的稳定性；开发更新了页面---测试没有及时维护</w:t>
      </w:r>
    </w:p>
    <w:p>
      <w:pPr>
        <w:pStyle w:val="5"/>
        <w:spacing w:before="9"/>
        <w:ind w:left="0"/>
        <w:rPr>
          <w:sz w:val="18"/>
        </w:rPr>
      </w:pPr>
    </w:p>
    <w:p>
      <w:pPr>
        <w:pStyle w:val="4"/>
      </w:pPr>
      <w:r>
        <w:t>9、自动化测试的价值体现在哪里？</w:t>
      </w:r>
    </w:p>
    <w:p>
      <w:pPr>
        <w:pStyle w:val="5"/>
        <w:spacing w:line="267" w:lineRule="exact"/>
      </w:pPr>
      <w:r>
        <w:t>自动化测试脚本在企业重复使用的次数越多，价值越大</w:t>
      </w:r>
    </w:p>
    <w:p>
      <w:pPr>
        <w:pStyle w:val="5"/>
        <w:spacing w:before="4"/>
        <w:ind w:left="0"/>
        <w:rPr>
          <w:sz w:val="22"/>
        </w:rPr>
      </w:pPr>
    </w:p>
    <w:p>
      <w:pPr>
        <w:pStyle w:val="4"/>
      </w:pPr>
      <w:r>
        <w:t>10、自动化测试过程中，你遇到了哪些问题，是如何解决的？</w:t>
      </w:r>
    </w:p>
    <w:p>
      <w:pPr>
        <w:pStyle w:val="9"/>
        <w:numPr>
          <w:ilvl w:val="1"/>
          <w:numId w:val="9"/>
        </w:numPr>
        <w:tabs>
          <w:tab w:val="left" w:pos="594"/>
        </w:tabs>
        <w:spacing w:before="0" w:after="0" w:line="267" w:lineRule="exact"/>
        <w:ind w:left="593" w:right="0" w:hanging="473"/>
        <w:jc w:val="left"/>
        <w:rPr>
          <w:sz w:val="21"/>
        </w:rPr>
      </w:pPr>
      <w:r>
        <w:rPr>
          <w:spacing w:val="-3"/>
          <w:sz w:val="21"/>
        </w:rPr>
        <w:t>自动化测试偶尔出现过误报</w:t>
      </w:r>
    </w:p>
    <w:p>
      <w:pPr>
        <w:pStyle w:val="9"/>
        <w:numPr>
          <w:ilvl w:val="1"/>
          <w:numId w:val="9"/>
        </w:numPr>
        <w:tabs>
          <w:tab w:val="left" w:pos="594"/>
        </w:tabs>
        <w:spacing w:before="43" w:after="0" w:line="240" w:lineRule="auto"/>
        <w:ind w:left="593" w:right="0" w:hanging="473"/>
        <w:jc w:val="left"/>
        <w:rPr>
          <w:sz w:val="21"/>
        </w:rPr>
      </w:pPr>
      <w:r>
        <w:rPr>
          <w:spacing w:val="-3"/>
          <w:sz w:val="21"/>
        </w:rPr>
        <w:t>自动化测试结果出现覆盖的情况</w:t>
      </w:r>
      <w:r>
        <w:rPr>
          <w:sz w:val="21"/>
        </w:rPr>
        <w:t>：Jenkins</w:t>
      </w:r>
      <w:r>
        <w:rPr>
          <w:spacing w:val="-9"/>
          <w:sz w:val="21"/>
        </w:rPr>
        <w:t xml:space="preserve"> 根据时间建立文件夹</w:t>
      </w:r>
    </w:p>
    <w:p>
      <w:pPr>
        <w:pStyle w:val="9"/>
        <w:numPr>
          <w:ilvl w:val="1"/>
          <w:numId w:val="9"/>
        </w:numPr>
        <w:tabs>
          <w:tab w:val="left" w:pos="594"/>
        </w:tabs>
        <w:spacing w:before="43" w:after="0" w:line="240" w:lineRule="auto"/>
        <w:ind w:left="593" w:right="0" w:hanging="473"/>
        <w:jc w:val="left"/>
        <w:rPr>
          <w:sz w:val="21"/>
        </w:rPr>
      </w:pPr>
      <w:r>
        <w:rPr>
          <w:spacing w:val="-3"/>
          <w:sz w:val="21"/>
        </w:rPr>
        <w:t>自动化测试代码维护麻烦：线性测试代码==引入框架</w:t>
      </w:r>
    </w:p>
    <w:p>
      <w:pPr>
        <w:pStyle w:val="9"/>
        <w:numPr>
          <w:ilvl w:val="1"/>
          <w:numId w:val="9"/>
        </w:numPr>
        <w:tabs>
          <w:tab w:val="left" w:pos="594"/>
        </w:tabs>
        <w:spacing w:before="43" w:after="0" w:line="240" w:lineRule="auto"/>
        <w:ind w:left="593" w:right="0" w:hanging="473"/>
        <w:jc w:val="left"/>
        <w:rPr>
          <w:sz w:val="21"/>
        </w:rPr>
      </w:pPr>
      <w:r>
        <w:rPr>
          <w:spacing w:val="-3"/>
          <w:sz w:val="21"/>
        </w:rPr>
        <w:t>自动化测试进行数据库对比数据</w:t>
      </w:r>
    </w:p>
    <w:p>
      <w:pPr>
        <w:pStyle w:val="5"/>
        <w:spacing w:before="9"/>
        <w:ind w:left="0"/>
        <w:rPr>
          <w:sz w:val="29"/>
        </w:rPr>
      </w:pPr>
    </w:p>
    <w:p>
      <w:pPr>
        <w:pStyle w:val="3"/>
        <w:spacing w:before="1"/>
        <w:ind w:firstLine="0"/>
      </w:pPr>
      <w:r>
        <w:rPr>
          <w:color w:val="585858"/>
        </w:rPr>
        <w:t>12.2 自动化测试工具</w:t>
      </w:r>
    </w:p>
    <w:p>
      <w:pPr>
        <w:spacing w:before="37" w:line="235" w:lineRule="auto"/>
        <w:ind w:left="120" w:right="4198" w:firstLine="0"/>
        <w:jc w:val="left"/>
        <w:rPr>
          <w:sz w:val="21"/>
        </w:rPr>
      </w:pPr>
      <w:r>
        <w:rPr>
          <w:rFonts w:hint="eastAsia" w:ascii="Microsoft JhengHei" w:eastAsia="Microsoft JhengHei"/>
          <w:b/>
          <w:sz w:val="21"/>
        </w:rPr>
        <w:t xml:space="preserve">1、在上一家公司做自动化测试用的什么框架？ </w:t>
      </w:r>
      <w:r>
        <w:rPr>
          <w:sz w:val="21"/>
        </w:rPr>
        <w:t>可以说出以下自己擅长的一种：</w:t>
      </w:r>
    </w:p>
    <w:p>
      <w:pPr>
        <w:pStyle w:val="9"/>
        <w:numPr>
          <w:ilvl w:val="1"/>
          <w:numId w:val="10"/>
        </w:numPr>
        <w:tabs>
          <w:tab w:val="left" w:pos="751"/>
          <w:tab w:val="left" w:pos="752"/>
        </w:tabs>
        <w:spacing w:before="46" w:after="0" w:line="240" w:lineRule="auto"/>
        <w:ind w:left="751" w:right="0" w:hanging="631"/>
        <w:jc w:val="left"/>
        <w:rPr>
          <w:sz w:val="21"/>
        </w:rPr>
      </w:pPr>
      <w:r>
        <w:rPr>
          <w:sz w:val="21"/>
        </w:rPr>
        <w:t>python+selenium+unittest+htmltestrunner</w:t>
      </w:r>
    </w:p>
    <w:p>
      <w:pPr>
        <w:pStyle w:val="9"/>
        <w:numPr>
          <w:ilvl w:val="1"/>
          <w:numId w:val="10"/>
        </w:numPr>
        <w:tabs>
          <w:tab w:val="left" w:pos="751"/>
          <w:tab w:val="left" w:pos="752"/>
        </w:tabs>
        <w:spacing w:before="43" w:after="0" w:line="240" w:lineRule="auto"/>
        <w:ind w:left="751" w:right="0" w:hanging="631"/>
        <w:jc w:val="left"/>
        <w:rPr>
          <w:sz w:val="21"/>
        </w:rPr>
      </w:pPr>
      <w:r>
        <w:rPr>
          <w:sz w:val="21"/>
        </w:rPr>
        <w:t>java+selenium+testng+reportng</w:t>
      </w:r>
    </w:p>
    <w:p>
      <w:pPr>
        <w:pStyle w:val="9"/>
        <w:numPr>
          <w:ilvl w:val="1"/>
          <w:numId w:val="10"/>
        </w:numPr>
        <w:tabs>
          <w:tab w:val="left" w:pos="751"/>
          <w:tab w:val="left" w:pos="752"/>
        </w:tabs>
        <w:spacing w:before="43" w:after="0" w:line="240" w:lineRule="auto"/>
        <w:ind w:left="751" w:right="0" w:hanging="631"/>
        <w:jc w:val="left"/>
        <w:rPr>
          <w:sz w:val="21"/>
        </w:rPr>
      </w:pPr>
      <w:r>
        <w:rPr>
          <w:sz w:val="21"/>
        </w:rPr>
        <w:t>robotframework+Selenium2Library</w:t>
      </w:r>
    </w:p>
    <w:p>
      <w:pPr>
        <w:pStyle w:val="4"/>
        <w:spacing w:before="52" w:line="620" w:lineRule="atLeast"/>
        <w:ind w:right="1285"/>
      </w:pPr>
      <w:r>
        <w:rPr>
          <w:w w:val="95"/>
        </w:rPr>
        <w:t xml:space="preserve">文件来自软件测试技术交流群，更多资料请加入:软件测试技术群：953306497    </w:t>
      </w:r>
      <w:r>
        <w:t>2、做自动化测试过程中，你是如何定位和识别元素？</w:t>
      </w:r>
    </w:p>
    <w:p>
      <w:pPr>
        <w:pStyle w:val="5"/>
        <w:spacing w:line="269" w:lineRule="exact"/>
      </w:pPr>
      <w:r>
        <w:t>谷歌开发者工具打开之后，用鼠标选中元素去识别元素信息</w:t>
      </w:r>
    </w:p>
    <w:p>
      <w:pPr>
        <w:pStyle w:val="5"/>
        <w:spacing w:before="43"/>
      </w:pPr>
      <w:r>
        <w:t>元素定位使用定位api，可以根据 id/name/classname/tagname/link_text/xpath/css</w:t>
      </w:r>
    </w:p>
    <w:p>
      <w:pPr>
        <w:pStyle w:val="5"/>
        <w:spacing w:before="3"/>
        <w:ind w:left="0"/>
        <w:rPr>
          <w:sz w:val="22"/>
        </w:rPr>
      </w:pPr>
    </w:p>
    <w:p>
      <w:pPr>
        <w:pStyle w:val="4"/>
      </w:pPr>
      <w:r>
        <w:t>3、如果一个元素通过写的方式无法识别，会有哪些方面的原因，如何处理？</w:t>
      </w:r>
    </w:p>
    <w:p>
      <w:pPr>
        <w:pStyle w:val="9"/>
        <w:numPr>
          <w:ilvl w:val="1"/>
          <w:numId w:val="11"/>
        </w:numPr>
        <w:tabs>
          <w:tab w:val="left" w:pos="544"/>
        </w:tabs>
        <w:spacing w:before="0" w:after="0" w:line="267" w:lineRule="exact"/>
        <w:ind w:left="543" w:right="0" w:hanging="423"/>
        <w:jc w:val="left"/>
        <w:rPr>
          <w:sz w:val="21"/>
        </w:rPr>
      </w:pPr>
      <w:r>
        <w:rPr>
          <w:spacing w:val="-3"/>
          <w:sz w:val="21"/>
        </w:rPr>
        <w:t>页面加载元素过慢，加等待时间</w:t>
      </w:r>
    </w:p>
    <w:p>
      <w:pPr>
        <w:spacing w:after="0" w:line="267" w:lineRule="exact"/>
        <w:jc w:val="left"/>
        <w:rPr>
          <w:sz w:val="21"/>
        </w:rPr>
        <w:sectPr>
          <w:pgSz w:w="11910" w:h="16840"/>
          <w:pgMar w:top="1580" w:right="1580" w:bottom="280" w:left="1680" w:header="720" w:footer="720" w:gutter="0"/>
          <w:cols w:space="720" w:num="1"/>
        </w:sectPr>
      </w:pPr>
    </w:p>
    <w:p>
      <w:pPr>
        <w:pStyle w:val="9"/>
        <w:numPr>
          <w:ilvl w:val="1"/>
          <w:numId w:val="11"/>
        </w:numPr>
        <w:tabs>
          <w:tab w:val="left" w:pos="544"/>
        </w:tabs>
        <w:spacing w:before="44" w:after="0" w:line="240" w:lineRule="auto"/>
        <w:ind w:left="543" w:right="0" w:hanging="423"/>
        <w:jc w:val="left"/>
        <w:rPr>
          <w:sz w:val="21"/>
        </w:rPr>
      </w:pPr>
      <w:r>
        <w:rPr>
          <w:spacing w:val="-14"/>
          <w:sz w:val="21"/>
        </w:rPr>
        <w:t xml:space="preserve">页面有 </w:t>
      </w:r>
      <w:r>
        <w:rPr>
          <w:sz w:val="21"/>
        </w:rPr>
        <w:t>frame</w:t>
      </w:r>
      <w:r>
        <w:rPr>
          <w:spacing w:val="-8"/>
          <w:sz w:val="21"/>
        </w:rPr>
        <w:t xml:space="preserve"> 框架页，需要进行跳转</w:t>
      </w:r>
    </w:p>
    <w:p>
      <w:pPr>
        <w:pStyle w:val="9"/>
        <w:numPr>
          <w:ilvl w:val="1"/>
          <w:numId w:val="11"/>
        </w:numPr>
        <w:tabs>
          <w:tab w:val="left" w:pos="544"/>
        </w:tabs>
        <w:spacing w:before="43" w:after="0" w:line="240" w:lineRule="auto"/>
        <w:ind w:left="543" w:right="0" w:hanging="423"/>
        <w:jc w:val="left"/>
        <w:rPr>
          <w:sz w:val="21"/>
        </w:rPr>
      </w:pPr>
      <w:r>
        <w:rPr>
          <w:spacing w:val="-3"/>
          <w:sz w:val="21"/>
        </w:rPr>
        <w:t>可能该元素是动态元素，识别方式要优化</w:t>
      </w:r>
    </w:p>
    <w:p>
      <w:pPr>
        <w:pStyle w:val="9"/>
        <w:numPr>
          <w:ilvl w:val="1"/>
          <w:numId w:val="11"/>
        </w:numPr>
        <w:tabs>
          <w:tab w:val="left" w:pos="544"/>
        </w:tabs>
        <w:spacing w:before="43" w:after="0" w:line="240" w:lineRule="auto"/>
        <w:ind w:left="543" w:right="0" w:hanging="423"/>
        <w:jc w:val="left"/>
        <w:rPr>
          <w:sz w:val="21"/>
        </w:rPr>
      </w:pPr>
      <w:r>
        <w:rPr>
          <w:spacing w:val="-3"/>
          <w:sz w:val="21"/>
        </w:rPr>
        <w:t>可能识别了元素，但是不能操作，先把前置的操作完成</w:t>
      </w:r>
    </w:p>
    <w:p>
      <w:pPr>
        <w:pStyle w:val="5"/>
        <w:spacing w:before="4"/>
        <w:ind w:left="0"/>
        <w:rPr>
          <w:sz w:val="22"/>
        </w:rPr>
      </w:pPr>
    </w:p>
    <w:p>
      <w:pPr>
        <w:pStyle w:val="4"/>
      </w:pPr>
      <w:r>
        <w:t>4、对于属性动态变化的元素如何处理？</w:t>
      </w:r>
    </w:p>
    <w:p>
      <w:pPr>
        <w:pStyle w:val="5"/>
        <w:spacing w:line="278" w:lineRule="auto"/>
        <w:ind w:right="211"/>
      </w:pPr>
      <w:r>
        <w:rPr>
          <w:spacing w:val="-10"/>
        </w:rPr>
        <w:t xml:space="preserve">可以利用 </w:t>
      </w:r>
      <w:r>
        <w:t>xpath</w:t>
      </w:r>
      <w:r>
        <w:rPr>
          <w:spacing w:val="-12"/>
        </w:rPr>
        <w:t xml:space="preserve"> 的属性包含或属性开头来识别，或者通过 </w:t>
      </w:r>
      <w:r>
        <w:t>css</w:t>
      </w:r>
      <w:r>
        <w:rPr>
          <w:spacing w:val="-13"/>
        </w:rPr>
        <w:t xml:space="preserve"> 的属性开头、属性结尾、属性</w:t>
      </w:r>
      <w:r>
        <w:rPr>
          <w:spacing w:val="-7"/>
        </w:rPr>
        <w:t>包含来识别</w:t>
      </w:r>
    </w:p>
    <w:p>
      <w:pPr>
        <w:pStyle w:val="5"/>
        <w:spacing w:before="2"/>
        <w:ind w:left="0"/>
        <w:rPr>
          <w:sz w:val="19"/>
        </w:rPr>
      </w:pPr>
    </w:p>
    <w:p>
      <w:pPr>
        <w:spacing w:before="0" w:line="235" w:lineRule="auto"/>
        <w:ind w:left="120" w:right="3134" w:firstLine="0"/>
        <w:jc w:val="left"/>
        <w:rPr>
          <w:sz w:val="21"/>
        </w:rPr>
      </w:pPr>
      <w:r>
        <w:rPr>
          <w:rFonts w:hint="eastAsia" w:ascii="Microsoft JhengHei" w:eastAsia="Microsoft JhengHei"/>
          <w:b/>
          <w:sz w:val="21"/>
        </w:rPr>
        <w:t xml:space="preserve">5、元素定位方法你熟悉的有哪些？常用哪一种，为什么？ </w:t>
      </w:r>
      <w:r>
        <w:rPr>
          <w:sz w:val="21"/>
        </w:rPr>
        <w:t>id,name,link_text xpath classname css</w:t>
      </w:r>
    </w:p>
    <w:p>
      <w:pPr>
        <w:pStyle w:val="5"/>
        <w:spacing w:before="46"/>
      </w:pPr>
      <w:r>
        <w:t>xpath 公司要求元素识别规范统一；xpath 是万能的</w:t>
      </w:r>
    </w:p>
    <w:p>
      <w:pPr>
        <w:pStyle w:val="5"/>
        <w:spacing w:before="3"/>
        <w:ind w:left="0"/>
        <w:rPr>
          <w:sz w:val="22"/>
        </w:rPr>
      </w:pPr>
    </w:p>
    <w:p>
      <w:pPr>
        <w:pStyle w:val="4"/>
        <w:spacing w:before="1"/>
      </w:pPr>
      <w:r>
        <w:t>6、xpath 如何通过标签的文本内容定位</w:t>
      </w:r>
    </w:p>
    <w:p>
      <w:pPr>
        <w:pStyle w:val="5"/>
        <w:spacing w:line="267" w:lineRule="exact"/>
      </w:pPr>
      <w:r>
        <w:t>xpath 包含有 text()函数</w:t>
      </w:r>
    </w:p>
    <w:p>
      <w:pPr>
        <w:pStyle w:val="5"/>
        <w:spacing w:before="3"/>
        <w:ind w:left="0"/>
        <w:rPr>
          <w:sz w:val="22"/>
        </w:rPr>
      </w:pPr>
    </w:p>
    <w:p>
      <w:pPr>
        <w:pStyle w:val="4"/>
      </w:pPr>
      <w:r>
        <w:t>7、遇到 frame 框架页面怎么处理？</w:t>
      </w:r>
    </w:p>
    <w:p>
      <w:pPr>
        <w:pStyle w:val="5"/>
        <w:spacing w:line="267" w:lineRule="exact"/>
      </w:pPr>
      <w:r>
        <w:t>使用 api 函数跳转进去 frame，frame 中页面操作完成，再跳转出来</w:t>
      </w:r>
    </w:p>
    <w:p>
      <w:pPr>
        <w:pStyle w:val="5"/>
        <w:spacing w:before="4"/>
        <w:ind w:left="0"/>
        <w:rPr>
          <w:sz w:val="22"/>
        </w:rPr>
      </w:pPr>
    </w:p>
    <w:p>
      <w:pPr>
        <w:pStyle w:val="4"/>
      </w:pPr>
      <w:r>
        <w:t>8、遇到 alert 弹出窗如何处理？</w:t>
      </w:r>
    </w:p>
    <w:p>
      <w:pPr>
        <w:pStyle w:val="5"/>
        <w:tabs>
          <w:tab w:val="left" w:pos="5226"/>
          <w:tab w:val="left" w:pos="6277"/>
          <w:tab w:val="left" w:pos="7011"/>
        </w:tabs>
        <w:spacing w:line="278" w:lineRule="auto"/>
        <w:ind w:right="218"/>
      </w:pPr>
      <w:r>
        <w:t>使用</w:t>
      </w:r>
      <w:r>
        <w:rPr>
          <w:spacing w:val="-52"/>
        </w:rPr>
        <w:t xml:space="preserve"> </w:t>
      </w:r>
      <w:r>
        <w:t>handle</w:t>
      </w:r>
      <w:r>
        <w:rPr>
          <w:spacing w:val="-24"/>
        </w:rPr>
        <w:t xml:space="preserve"> </w:t>
      </w:r>
      <w:r>
        <w:t>alert 跳</w:t>
      </w:r>
      <w:r>
        <w:rPr>
          <w:spacing w:val="-3"/>
        </w:rPr>
        <w:t>转</w:t>
      </w:r>
      <w:r>
        <w:rPr>
          <w:spacing w:val="-17"/>
        </w:rPr>
        <w:t>，</w:t>
      </w:r>
      <w:r>
        <w:t>跳转</w:t>
      </w:r>
      <w:r>
        <w:rPr>
          <w:spacing w:val="-3"/>
        </w:rPr>
        <w:t>之</w:t>
      </w:r>
      <w:r>
        <w:t>后</w:t>
      </w:r>
      <w:r>
        <w:rPr>
          <w:spacing w:val="-3"/>
        </w:rPr>
        <w:t>可</w:t>
      </w:r>
      <w:r>
        <w:t>以</w:t>
      </w:r>
      <w:r>
        <w:rPr>
          <w:spacing w:val="-3"/>
        </w:rPr>
        <w:t>通</w:t>
      </w:r>
      <w:r>
        <w:t>过</w:t>
      </w:r>
      <w:r>
        <w:rPr>
          <w:spacing w:val="-50"/>
        </w:rPr>
        <w:t xml:space="preserve"> </w:t>
      </w:r>
      <w:r>
        <w:t>accept</w:t>
      </w:r>
      <w:r>
        <w:tab/>
      </w:r>
      <w:r>
        <w:t>dismiss</w:t>
      </w:r>
      <w:r>
        <w:tab/>
      </w:r>
      <w:r>
        <w:t>text</w:t>
      </w:r>
      <w:r>
        <w:tab/>
      </w:r>
      <w:r>
        <w:t>presskeys</w:t>
      </w:r>
      <w:r>
        <w:rPr>
          <w:spacing w:val="-53"/>
        </w:rPr>
        <w:t xml:space="preserve"> </w:t>
      </w:r>
      <w:r>
        <w:rPr>
          <w:spacing w:val="-3"/>
        </w:rPr>
        <w:t>去</w:t>
      </w:r>
      <w:r>
        <w:rPr>
          <w:spacing w:val="-17"/>
        </w:rPr>
        <w:t>输</w:t>
      </w:r>
      <w:r>
        <w:t>入</w:t>
      </w:r>
    </w:p>
    <w:p>
      <w:pPr>
        <w:pStyle w:val="5"/>
        <w:tabs>
          <w:tab w:val="left" w:pos="5540"/>
          <w:tab w:val="left" w:pos="6591"/>
          <w:tab w:val="left" w:pos="7326"/>
        </w:tabs>
        <w:spacing w:line="278" w:lineRule="auto"/>
        <w:ind w:right="213"/>
      </w:pPr>
      <w:r>
        <w:t>使用</w:t>
      </w:r>
      <w:r>
        <w:rPr>
          <w:spacing w:val="-52"/>
        </w:rPr>
        <w:t xml:space="preserve"> </w:t>
      </w:r>
      <w:r>
        <w:t>switch</w:t>
      </w:r>
      <w:r>
        <w:rPr>
          <w:spacing w:val="-19"/>
        </w:rPr>
        <w:t xml:space="preserve"> </w:t>
      </w:r>
      <w:r>
        <w:t>to</w:t>
      </w:r>
      <w:r>
        <w:rPr>
          <w:spacing w:val="-19"/>
        </w:rPr>
        <w:t xml:space="preserve"> </w:t>
      </w:r>
      <w:r>
        <w:t>alert</w:t>
      </w:r>
      <w:r>
        <w:rPr>
          <w:spacing w:val="1"/>
        </w:rPr>
        <w:t xml:space="preserve"> </w:t>
      </w:r>
      <w:r>
        <w:rPr>
          <w:spacing w:val="-3"/>
        </w:rPr>
        <w:t>跳</w:t>
      </w:r>
      <w:r>
        <w:t>转，</w:t>
      </w:r>
      <w:r>
        <w:rPr>
          <w:spacing w:val="-3"/>
        </w:rPr>
        <w:t>跳</w:t>
      </w:r>
      <w:r>
        <w:t>转</w:t>
      </w:r>
      <w:r>
        <w:rPr>
          <w:spacing w:val="-3"/>
        </w:rPr>
        <w:t>之</w:t>
      </w:r>
      <w:r>
        <w:t>后</w:t>
      </w:r>
      <w:r>
        <w:rPr>
          <w:spacing w:val="-3"/>
        </w:rPr>
        <w:t>可</w:t>
      </w:r>
      <w:r>
        <w:t>以</w:t>
      </w:r>
      <w:r>
        <w:rPr>
          <w:spacing w:val="-3"/>
        </w:rPr>
        <w:t>通</w:t>
      </w:r>
      <w:r>
        <w:rPr>
          <w:spacing w:val="52"/>
        </w:rPr>
        <w:t>过</w:t>
      </w:r>
      <w:r>
        <w:t>accept</w:t>
      </w:r>
      <w:r>
        <w:tab/>
      </w:r>
      <w:r>
        <w:t>dismiss</w:t>
      </w:r>
      <w:r>
        <w:tab/>
      </w:r>
      <w:r>
        <w:t>text</w:t>
      </w:r>
      <w:r>
        <w:tab/>
      </w:r>
      <w:r>
        <w:t>sendkeys</w:t>
      </w:r>
      <w:r>
        <w:rPr>
          <w:spacing w:val="-52"/>
        </w:rPr>
        <w:t xml:space="preserve"> </w:t>
      </w:r>
      <w:r>
        <w:rPr>
          <w:spacing w:val="-16"/>
        </w:rPr>
        <w:t>去</w:t>
      </w:r>
      <w:r>
        <w:t>输入</w:t>
      </w:r>
    </w:p>
    <w:sectPr>
      <w:pgSz w:w="11910" w:h="16840"/>
      <w:pgMar w:top="1400" w:right="1580" w:bottom="28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51" w:hanging="632"/>
        <w:jc w:val="left"/>
      </w:pPr>
      <w:rPr>
        <w:rFonts w:hint="default"/>
        <w:lang w:val="zh-CN" w:eastAsia="zh-CN" w:bidi="zh-CN"/>
      </w:rPr>
    </w:lvl>
    <w:lvl w:ilvl="1" w:tentative="0">
      <w:start w:val="1"/>
      <w:numFmt w:val="decimal"/>
      <w:lvlText w:val="%1.%2)"/>
      <w:lvlJc w:val="left"/>
      <w:pPr>
        <w:ind w:left="751" w:hanging="632"/>
        <w:jc w:val="left"/>
      </w:pPr>
      <w:rPr>
        <w:rFonts w:hint="default" w:ascii="宋体" w:hAnsi="宋体" w:eastAsia="宋体" w:cs="宋体"/>
        <w:w w:val="100"/>
        <w:sz w:val="21"/>
        <w:szCs w:val="21"/>
        <w:lang w:val="zh-CN" w:eastAsia="zh-CN" w:bidi="zh-CN"/>
      </w:rPr>
    </w:lvl>
    <w:lvl w:ilvl="2" w:tentative="0">
      <w:start w:val="0"/>
      <w:numFmt w:val="bullet"/>
      <w:lvlText w:val="•"/>
      <w:lvlJc w:val="left"/>
      <w:pPr>
        <w:ind w:left="2337" w:hanging="632"/>
      </w:pPr>
      <w:rPr>
        <w:rFonts w:hint="default"/>
        <w:lang w:val="zh-CN" w:eastAsia="zh-CN" w:bidi="zh-CN"/>
      </w:rPr>
    </w:lvl>
    <w:lvl w:ilvl="3" w:tentative="0">
      <w:start w:val="0"/>
      <w:numFmt w:val="bullet"/>
      <w:lvlText w:val="•"/>
      <w:lvlJc w:val="left"/>
      <w:pPr>
        <w:ind w:left="3125" w:hanging="632"/>
      </w:pPr>
      <w:rPr>
        <w:rFonts w:hint="default"/>
        <w:lang w:val="zh-CN" w:eastAsia="zh-CN" w:bidi="zh-CN"/>
      </w:rPr>
    </w:lvl>
    <w:lvl w:ilvl="4" w:tentative="0">
      <w:start w:val="0"/>
      <w:numFmt w:val="bullet"/>
      <w:lvlText w:val="•"/>
      <w:lvlJc w:val="left"/>
      <w:pPr>
        <w:ind w:left="3914" w:hanging="632"/>
      </w:pPr>
      <w:rPr>
        <w:rFonts w:hint="default"/>
        <w:lang w:val="zh-CN" w:eastAsia="zh-CN" w:bidi="zh-CN"/>
      </w:rPr>
    </w:lvl>
    <w:lvl w:ilvl="5" w:tentative="0">
      <w:start w:val="0"/>
      <w:numFmt w:val="bullet"/>
      <w:lvlText w:val="•"/>
      <w:lvlJc w:val="left"/>
      <w:pPr>
        <w:ind w:left="4703" w:hanging="632"/>
      </w:pPr>
      <w:rPr>
        <w:rFonts w:hint="default"/>
        <w:lang w:val="zh-CN" w:eastAsia="zh-CN" w:bidi="zh-CN"/>
      </w:rPr>
    </w:lvl>
    <w:lvl w:ilvl="6" w:tentative="0">
      <w:start w:val="0"/>
      <w:numFmt w:val="bullet"/>
      <w:lvlText w:val="•"/>
      <w:lvlJc w:val="left"/>
      <w:pPr>
        <w:ind w:left="5491" w:hanging="632"/>
      </w:pPr>
      <w:rPr>
        <w:rFonts w:hint="default"/>
        <w:lang w:val="zh-CN" w:eastAsia="zh-CN" w:bidi="zh-CN"/>
      </w:rPr>
    </w:lvl>
    <w:lvl w:ilvl="7" w:tentative="0">
      <w:start w:val="0"/>
      <w:numFmt w:val="bullet"/>
      <w:lvlText w:val="•"/>
      <w:lvlJc w:val="left"/>
      <w:pPr>
        <w:ind w:left="6280" w:hanging="632"/>
      </w:pPr>
      <w:rPr>
        <w:rFonts w:hint="default"/>
        <w:lang w:val="zh-CN" w:eastAsia="zh-CN" w:bidi="zh-CN"/>
      </w:rPr>
    </w:lvl>
    <w:lvl w:ilvl="8" w:tentative="0">
      <w:start w:val="0"/>
      <w:numFmt w:val="bullet"/>
      <w:lvlText w:val="•"/>
      <w:lvlJc w:val="left"/>
      <w:pPr>
        <w:ind w:left="7069" w:hanging="632"/>
      </w:pPr>
      <w:rPr>
        <w:rFonts w:hint="default"/>
        <w:lang w:val="zh-CN" w:eastAsia="zh-CN" w:bidi="zh-CN"/>
      </w:rPr>
    </w:lvl>
  </w:abstractNum>
  <w:abstractNum w:abstractNumId="1">
    <w:nsid w:val="B5E306ED"/>
    <w:multiLevelType w:val="multilevel"/>
    <w:tmpl w:val="B5E306ED"/>
    <w:lvl w:ilvl="0" w:tentative="0">
      <w:start w:val="1"/>
      <w:numFmt w:val="decimal"/>
      <w:lvlText w:val="%1)"/>
      <w:lvlJc w:val="left"/>
      <w:pPr>
        <w:ind w:left="437" w:hanging="317"/>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1260" w:hanging="317"/>
      </w:pPr>
      <w:rPr>
        <w:rFonts w:hint="default"/>
        <w:lang w:val="zh-CN" w:eastAsia="zh-CN" w:bidi="zh-CN"/>
      </w:rPr>
    </w:lvl>
    <w:lvl w:ilvl="2" w:tentative="0">
      <w:start w:val="0"/>
      <w:numFmt w:val="bullet"/>
      <w:lvlText w:val="•"/>
      <w:lvlJc w:val="left"/>
      <w:pPr>
        <w:ind w:left="2081" w:hanging="317"/>
      </w:pPr>
      <w:rPr>
        <w:rFonts w:hint="default"/>
        <w:lang w:val="zh-CN" w:eastAsia="zh-CN" w:bidi="zh-CN"/>
      </w:rPr>
    </w:lvl>
    <w:lvl w:ilvl="3" w:tentative="0">
      <w:start w:val="0"/>
      <w:numFmt w:val="bullet"/>
      <w:lvlText w:val="•"/>
      <w:lvlJc w:val="left"/>
      <w:pPr>
        <w:ind w:left="2901" w:hanging="317"/>
      </w:pPr>
      <w:rPr>
        <w:rFonts w:hint="default"/>
        <w:lang w:val="zh-CN" w:eastAsia="zh-CN" w:bidi="zh-CN"/>
      </w:rPr>
    </w:lvl>
    <w:lvl w:ilvl="4" w:tentative="0">
      <w:start w:val="0"/>
      <w:numFmt w:val="bullet"/>
      <w:lvlText w:val="•"/>
      <w:lvlJc w:val="left"/>
      <w:pPr>
        <w:ind w:left="3722" w:hanging="317"/>
      </w:pPr>
      <w:rPr>
        <w:rFonts w:hint="default"/>
        <w:lang w:val="zh-CN" w:eastAsia="zh-CN" w:bidi="zh-CN"/>
      </w:rPr>
    </w:lvl>
    <w:lvl w:ilvl="5" w:tentative="0">
      <w:start w:val="0"/>
      <w:numFmt w:val="bullet"/>
      <w:lvlText w:val="•"/>
      <w:lvlJc w:val="left"/>
      <w:pPr>
        <w:ind w:left="4543" w:hanging="317"/>
      </w:pPr>
      <w:rPr>
        <w:rFonts w:hint="default"/>
        <w:lang w:val="zh-CN" w:eastAsia="zh-CN" w:bidi="zh-CN"/>
      </w:rPr>
    </w:lvl>
    <w:lvl w:ilvl="6" w:tentative="0">
      <w:start w:val="0"/>
      <w:numFmt w:val="bullet"/>
      <w:lvlText w:val="•"/>
      <w:lvlJc w:val="left"/>
      <w:pPr>
        <w:ind w:left="5363" w:hanging="317"/>
      </w:pPr>
      <w:rPr>
        <w:rFonts w:hint="default"/>
        <w:lang w:val="zh-CN" w:eastAsia="zh-CN" w:bidi="zh-CN"/>
      </w:rPr>
    </w:lvl>
    <w:lvl w:ilvl="7" w:tentative="0">
      <w:start w:val="0"/>
      <w:numFmt w:val="bullet"/>
      <w:lvlText w:val="•"/>
      <w:lvlJc w:val="left"/>
      <w:pPr>
        <w:ind w:left="6184" w:hanging="317"/>
      </w:pPr>
      <w:rPr>
        <w:rFonts w:hint="default"/>
        <w:lang w:val="zh-CN" w:eastAsia="zh-CN" w:bidi="zh-CN"/>
      </w:rPr>
    </w:lvl>
    <w:lvl w:ilvl="8" w:tentative="0">
      <w:start w:val="0"/>
      <w:numFmt w:val="bullet"/>
      <w:lvlText w:val="•"/>
      <w:lvlJc w:val="left"/>
      <w:pPr>
        <w:ind w:left="7005" w:hanging="317"/>
      </w:pPr>
      <w:rPr>
        <w:rFonts w:hint="default"/>
        <w:lang w:val="zh-CN" w:eastAsia="zh-CN" w:bidi="zh-CN"/>
      </w:rPr>
    </w:lvl>
  </w:abstractNum>
  <w:abstractNum w:abstractNumId="2">
    <w:nsid w:val="BF205925"/>
    <w:multiLevelType w:val="multilevel"/>
    <w:tmpl w:val="BF205925"/>
    <w:lvl w:ilvl="0" w:tentative="0">
      <w:start w:val="13"/>
      <w:numFmt w:val="decimal"/>
      <w:lvlText w:val="%1"/>
      <w:lvlJc w:val="left"/>
      <w:pPr>
        <w:ind w:left="120" w:hanging="529"/>
        <w:jc w:val="left"/>
      </w:pPr>
      <w:rPr>
        <w:rFonts w:hint="default"/>
        <w:lang w:val="zh-CN" w:eastAsia="zh-CN" w:bidi="zh-CN"/>
      </w:rPr>
    </w:lvl>
    <w:lvl w:ilvl="1" w:tentative="0">
      <w:start w:val="1"/>
      <w:numFmt w:val="decimal"/>
      <w:lvlText w:val="%1.%2)"/>
      <w:lvlJc w:val="left"/>
      <w:pPr>
        <w:ind w:left="120" w:hanging="529"/>
        <w:jc w:val="left"/>
      </w:pPr>
      <w:rPr>
        <w:rFonts w:hint="default" w:ascii="宋体" w:hAnsi="宋体" w:eastAsia="宋体" w:cs="宋体"/>
        <w:spacing w:val="-1"/>
        <w:w w:val="100"/>
        <w:sz w:val="19"/>
        <w:szCs w:val="19"/>
        <w:lang w:val="zh-CN" w:eastAsia="zh-CN" w:bidi="zh-CN"/>
      </w:rPr>
    </w:lvl>
    <w:lvl w:ilvl="2" w:tentative="0">
      <w:start w:val="0"/>
      <w:numFmt w:val="bullet"/>
      <w:lvlText w:val="•"/>
      <w:lvlJc w:val="left"/>
      <w:pPr>
        <w:ind w:left="1825" w:hanging="529"/>
      </w:pPr>
      <w:rPr>
        <w:rFonts w:hint="default"/>
        <w:lang w:val="zh-CN" w:eastAsia="zh-CN" w:bidi="zh-CN"/>
      </w:rPr>
    </w:lvl>
    <w:lvl w:ilvl="3" w:tentative="0">
      <w:start w:val="0"/>
      <w:numFmt w:val="bullet"/>
      <w:lvlText w:val="•"/>
      <w:lvlJc w:val="left"/>
      <w:pPr>
        <w:ind w:left="2677" w:hanging="529"/>
      </w:pPr>
      <w:rPr>
        <w:rFonts w:hint="default"/>
        <w:lang w:val="zh-CN" w:eastAsia="zh-CN" w:bidi="zh-CN"/>
      </w:rPr>
    </w:lvl>
    <w:lvl w:ilvl="4" w:tentative="0">
      <w:start w:val="0"/>
      <w:numFmt w:val="bullet"/>
      <w:lvlText w:val="•"/>
      <w:lvlJc w:val="left"/>
      <w:pPr>
        <w:ind w:left="3530" w:hanging="529"/>
      </w:pPr>
      <w:rPr>
        <w:rFonts w:hint="default"/>
        <w:lang w:val="zh-CN" w:eastAsia="zh-CN" w:bidi="zh-CN"/>
      </w:rPr>
    </w:lvl>
    <w:lvl w:ilvl="5" w:tentative="0">
      <w:start w:val="0"/>
      <w:numFmt w:val="bullet"/>
      <w:lvlText w:val="•"/>
      <w:lvlJc w:val="left"/>
      <w:pPr>
        <w:ind w:left="4383" w:hanging="529"/>
      </w:pPr>
      <w:rPr>
        <w:rFonts w:hint="default"/>
        <w:lang w:val="zh-CN" w:eastAsia="zh-CN" w:bidi="zh-CN"/>
      </w:rPr>
    </w:lvl>
    <w:lvl w:ilvl="6" w:tentative="0">
      <w:start w:val="0"/>
      <w:numFmt w:val="bullet"/>
      <w:lvlText w:val="•"/>
      <w:lvlJc w:val="left"/>
      <w:pPr>
        <w:ind w:left="5235" w:hanging="529"/>
      </w:pPr>
      <w:rPr>
        <w:rFonts w:hint="default"/>
        <w:lang w:val="zh-CN" w:eastAsia="zh-CN" w:bidi="zh-CN"/>
      </w:rPr>
    </w:lvl>
    <w:lvl w:ilvl="7" w:tentative="0">
      <w:start w:val="0"/>
      <w:numFmt w:val="bullet"/>
      <w:lvlText w:val="•"/>
      <w:lvlJc w:val="left"/>
      <w:pPr>
        <w:ind w:left="6088" w:hanging="529"/>
      </w:pPr>
      <w:rPr>
        <w:rFonts w:hint="default"/>
        <w:lang w:val="zh-CN" w:eastAsia="zh-CN" w:bidi="zh-CN"/>
      </w:rPr>
    </w:lvl>
    <w:lvl w:ilvl="8" w:tentative="0">
      <w:start w:val="0"/>
      <w:numFmt w:val="bullet"/>
      <w:lvlText w:val="•"/>
      <w:lvlJc w:val="left"/>
      <w:pPr>
        <w:ind w:left="6941" w:hanging="529"/>
      </w:pPr>
      <w:rPr>
        <w:rFonts w:hint="default"/>
        <w:lang w:val="zh-CN" w:eastAsia="zh-CN" w:bidi="zh-CN"/>
      </w:rPr>
    </w:lvl>
  </w:abstractNum>
  <w:abstractNum w:abstractNumId="3">
    <w:nsid w:val="CF092B84"/>
    <w:multiLevelType w:val="multilevel"/>
    <w:tmpl w:val="CF092B84"/>
    <w:lvl w:ilvl="0" w:tentative="0">
      <w:start w:val="2"/>
      <w:numFmt w:val="decimal"/>
      <w:lvlText w:val="%1"/>
      <w:lvlJc w:val="left"/>
      <w:pPr>
        <w:ind w:left="543" w:hanging="424"/>
        <w:jc w:val="left"/>
      </w:pPr>
      <w:rPr>
        <w:rFonts w:hint="default"/>
        <w:lang w:val="zh-CN" w:eastAsia="zh-CN" w:bidi="zh-CN"/>
      </w:rPr>
    </w:lvl>
    <w:lvl w:ilvl="1" w:tentative="0">
      <w:start w:val="1"/>
      <w:numFmt w:val="decimal"/>
      <w:lvlText w:val="%1.%2)"/>
      <w:lvlJc w:val="left"/>
      <w:pPr>
        <w:ind w:left="543" w:hanging="424"/>
        <w:jc w:val="left"/>
      </w:pPr>
      <w:rPr>
        <w:rFonts w:hint="default" w:ascii="宋体" w:hAnsi="宋体" w:eastAsia="宋体" w:cs="宋体"/>
        <w:spacing w:val="-1"/>
        <w:w w:val="100"/>
        <w:sz w:val="19"/>
        <w:szCs w:val="19"/>
        <w:lang w:val="zh-CN" w:eastAsia="zh-CN" w:bidi="zh-CN"/>
      </w:rPr>
    </w:lvl>
    <w:lvl w:ilvl="2" w:tentative="0">
      <w:start w:val="0"/>
      <w:numFmt w:val="bullet"/>
      <w:lvlText w:val="•"/>
      <w:lvlJc w:val="left"/>
      <w:pPr>
        <w:ind w:left="2161" w:hanging="424"/>
      </w:pPr>
      <w:rPr>
        <w:rFonts w:hint="default"/>
        <w:lang w:val="zh-CN" w:eastAsia="zh-CN" w:bidi="zh-CN"/>
      </w:rPr>
    </w:lvl>
    <w:lvl w:ilvl="3" w:tentative="0">
      <w:start w:val="0"/>
      <w:numFmt w:val="bullet"/>
      <w:lvlText w:val="•"/>
      <w:lvlJc w:val="left"/>
      <w:pPr>
        <w:ind w:left="2971" w:hanging="424"/>
      </w:pPr>
      <w:rPr>
        <w:rFonts w:hint="default"/>
        <w:lang w:val="zh-CN" w:eastAsia="zh-CN" w:bidi="zh-CN"/>
      </w:rPr>
    </w:lvl>
    <w:lvl w:ilvl="4" w:tentative="0">
      <w:start w:val="0"/>
      <w:numFmt w:val="bullet"/>
      <w:lvlText w:val="•"/>
      <w:lvlJc w:val="left"/>
      <w:pPr>
        <w:ind w:left="3782" w:hanging="424"/>
      </w:pPr>
      <w:rPr>
        <w:rFonts w:hint="default"/>
        <w:lang w:val="zh-CN" w:eastAsia="zh-CN" w:bidi="zh-CN"/>
      </w:rPr>
    </w:lvl>
    <w:lvl w:ilvl="5" w:tentative="0">
      <w:start w:val="0"/>
      <w:numFmt w:val="bullet"/>
      <w:lvlText w:val="•"/>
      <w:lvlJc w:val="left"/>
      <w:pPr>
        <w:ind w:left="4593" w:hanging="424"/>
      </w:pPr>
      <w:rPr>
        <w:rFonts w:hint="default"/>
        <w:lang w:val="zh-CN" w:eastAsia="zh-CN" w:bidi="zh-CN"/>
      </w:rPr>
    </w:lvl>
    <w:lvl w:ilvl="6" w:tentative="0">
      <w:start w:val="0"/>
      <w:numFmt w:val="bullet"/>
      <w:lvlText w:val="•"/>
      <w:lvlJc w:val="left"/>
      <w:pPr>
        <w:ind w:left="5403" w:hanging="424"/>
      </w:pPr>
      <w:rPr>
        <w:rFonts w:hint="default"/>
        <w:lang w:val="zh-CN" w:eastAsia="zh-CN" w:bidi="zh-CN"/>
      </w:rPr>
    </w:lvl>
    <w:lvl w:ilvl="7" w:tentative="0">
      <w:start w:val="0"/>
      <w:numFmt w:val="bullet"/>
      <w:lvlText w:val="•"/>
      <w:lvlJc w:val="left"/>
      <w:pPr>
        <w:ind w:left="6214" w:hanging="424"/>
      </w:pPr>
      <w:rPr>
        <w:rFonts w:hint="default"/>
        <w:lang w:val="zh-CN" w:eastAsia="zh-CN" w:bidi="zh-CN"/>
      </w:rPr>
    </w:lvl>
    <w:lvl w:ilvl="8" w:tentative="0">
      <w:start w:val="0"/>
      <w:numFmt w:val="bullet"/>
      <w:lvlText w:val="•"/>
      <w:lvlJc w:val="left"/>
      <w:pPr>
        <w:ind w:left="7025" w:hanging="424"/>
      </w:pPr>
      <w:rPr>
        <w:rFonts w:hint="default"/>
        <w:lang w:val="zh-CN" w:eastAsia="zh-CN" w:bidi="zh-CN"/>
      </w:rPr>
    </w:lvl>
  </w:abstractNum>
  <w:abstractNum w:abstractNumId="4">
    <w:nsid w:val="0053208E"/>
    <w:multiLevelType w:val="multilevel"/>
    <w:tmpl w:val="0053208E"/>
    <w:lvl w:ilvl="0" w:tentative="0">
      <w:start w:val="11"/>
      <w:numFmt w:val="decimal"/>
      <w:lvlText w:val="%1"/>
      <w:lvlJc w:val="left"/>
      <w:pPr>
        <w:ind w:left="3769" w:hanging="615"/>
        <w:jc w:val="left"/>
      </w:pPr>
      <w:rPr>
        <w:rFonts w:hint="default"/>
        <w:lang w:val="zh-CN" w:eastAsia="zh-CN" w:bidi="zh-CN"/>
      </w:rPr>
    </w:lvl>
    <w:lvl w:ilvl="1" w:tentative="0">
      <w:start w:val="1"/>
      <w:numFmt w:val="decimal"/>
      <w:lvlText w:val="%1.%2"/>
      <w:lvlJc w:val="left"/>
      <w:pPr>
        <w:ind w:left="3769" w:hanging="615"/>
        <w:jc w:val="left"/>
      </w:pPr>
      <w:rPr>
        <w:rFonts w:hint="default" w:ascii="Microsoft JhengHei" w:hAnsi="Microsoft JhengHei" w:eastAsia="Microsoft JhengHei" w:cs="Microsoft JhengHei"/>
        <w:b/>
        <w:bCs/>
        <w:color w:val="585858"/>
        <w:spacing w:val="0"/>
        <w:w w:val="98"/>
        <w:sz w:val="27"/>
        <w:szCs w:val="27"/>
        <w:lang w:val="zh-CN" w:eastAsia="zh-CN" w:bidi="zh-CN"/>
      </w:rPr>
    </w:lvl>
    <w:lvl w:ilvl="2" w:tentative="0">
      <w:start w:val="0"/>
      <w:numFmt w:val="bullet"/>
      <w:lvlText w:val="•"/>
      <w:lvlJc w:val="left"/>
      <w:pPr>
        <w:ind w:left="4737" w:hanging="615"/>
      </w:pPr>
      <w:rPr>
        <w:rFonts w:hint="default"/>
        <w:lang w:val="zh-CN" w:eastAsia="zh-CN" w:bidi="zh-CN"/>
      </w:rPr>
    </w:lvl>
    <w:lvl w:ilvl="3" w:tentative="0">
      <w:start w:val="0"/>
      <w:numFmt w:val="bullet"/>
      <w:lvlText w:val="•"/>
      <w:lvlJc w:val="left"/>
      <w:pPr>
        <w:ind w:left="5225" w:hanging="615"/>
      </w:pPr>
      <w:rPr>
        <w:rFonts w:hint="default"/>
        <w:lang w:val="zh-CN" w:eastAsia="zh-CN" w:bidi="zh-CN"/>
      </w:rPr>
    </w:lvl>
    <w:lvl w:ilvl="4" w:tentative="0">
      <w:start w:val="0"/>
      <w:numFmt w:val="bullet"/>
      <w:lvlText w:val="•"/>
      <w:lvlJc w:val="left"/>
      <w:pPr>
        <w:ind w:left="5714" w:hanging="615"/>
      </w:pPr>
      <w:rPr>
        <w:rFonts w:hint="default"/>
        <w:lang w:val="zh-CN" w:eastAsia="zh-CN" w:bidi="zh-CN"/>
      </w:rPr>
    </w:lvl>
    <w:lvl w:ilvl="5" w:tentative="0">
      <w:start w:val="0"/>
      <w:numFmt w:val="bullet"/>
      <w:lvlText w:val="•"/>
      <w:lvlJc w:val="left"/>
      <w:pPr>
        <w:ind w:left="6203" w:hanging="615"/>
      </w:pPr>
      <w:rPr>
        <w:rFonts w:hint="default"/>
        <w:lang w:val="zh-CN" w:eastAsia="zh-CN" w:bidi="zh-CN"/>
      </w:rPr>
    </w:lvl>
    <w:lvl w:ilvl="6" w:tentative="0">
      <w:start w:val="0"/>
      <w:numFmt w:val="bullet"/>
      <w:lvlText w:val="•"/>
      <w:lvlJc w:val="left"/>
      <w:pPr>
        <w:ind w:left="6691" w:hanging="615"/>
      </w:pPr>
      <w:rPr>
        <w:rFonts w:hint="default"/>
        <w:lang w:val="zh-CN" w:eastAsia="zh-CN" w:bidi="zh-CN"/>
      </w:rPr>
    </w:lvl>
    <w:lvl w:ilvl="7" w:tentative="0">
      <w:start w:val="0"/>
      <w:numFmt w:val="bullet"/>
      <w:lvlText w:val="•"/>
      <w:lvlJc w:val="left"/>
      <w:pPr>
        <w:ind w:left="7180" w:hanging="615"/>
      </w:pPr>
      <w:rPr>
        <w:rFonts w:hint="default"/>
        <w:lang w:val="zh-CN" w:eastAsia="zh-CN" w:bidi="zh-CN"/>
      </w:rPr>
    </w:lvl>
    <w:lvl w:ilvl="8" w:tentative="0">
      <w:start w:val="0"/>
      <w:numFmt w:val="bullet"/>
      <w:lvlText w:val="•"/>
      <w:lvlJc w:val="left"/>
      <w:pPr>
        <w:ind w:left="7669" w:hanging="615"/>
      </w:pPr>
      <w:rPr>
        <w:rFonts w:hint="default"/>
        <w:lang w:val="zh-CN" w:eastAsia="zh-CN" w:bidi="zh-CN"/>
      </w:rPr>
    </w:lvl>
  </w:abstractNum>
  <w:abstractNum w:abstractNumId="5">
    <w:nsid w:val="0248C179"/>
    <w:multiLevelType w:val="multilevel"/>
    <w:tmpl w:val="0248C179"/>
    <w:lvl w:ilvl="0" w:tentative="0">
      <w:start w:val="10"/>
      <w:numFmt w:val="decimal"/>
      <w:lvlText w:val="%1"/>
      <w:lvlJc w:val="left"/>
      <w:pPr>
        <w:ind w:left="593" w:hanging="473"/>
        <w:jc w:val="left"/>
      </w:pPr>
      <w:rPr>
        <w:rFonts w:hint="default"/>
        <w:lang w:val="zh-CN" w:eastAsia="zh-CN" w:bidi="zh-CN"/>
      </w:rPr>
    </w:lvl>
    <w:lvl w:ilvl="1" w:tentative="0">
      <w:start w:val="1"/>
      <w:numFmt w:val="decimal"/>
      <w:lvlText w:val="%1.%2"/>
      <w:lvlJc w:val="left"/>
      <w:pPr>
        <w:ind w:left="593" w:hanging="473"/>
        <w:jc w:val="left"/>
      </w:pPr>
      <w:rPr>
        <w:rFonts w:hint="default" w:ascii="宋体" w:hAnsi="宋体" w:eastAsia="宋体" w:cs="宋体"/>
        <w:w w:val="100"/>
        <w:sz w:val="21"/>
        <w:szCs w:val="21"/>
        <w:lang w:val="zh-CN" w:eastAsia="zh-CN" w:bidi="zh-CN"/>
      </w:rPr>
    </w:lvl>
    <w:lvl w:ilvl="2" w:tentative="0">
      <w:start w:val="0"/>
      <w:numFmt w:val="bullet"/>
      <w:lvlText w:val="•"/>
      <w:lvlJc w:val="left"/>
      <w:pPr>
        <w:ind w:left="2209" w:hanging="473"/>
      </w:pPr>
      <w:rPr>
        <w:rFonts w:hint="default"/>
        <w:lang w:val="zh-CN" w:eastAsia="zh-CN" w:bidi="zh-CN"/>
      </w:rPr>
    </w:lvl>
    <w:lvl w:ilvl="3" w:tentative="0">
      <w:start w:val="0"/>
      <w:numFmt w:val="bullet"/>
      <w:lvlText w:val="•"/>
      <w:lvlJc w:val="left"/>
      <w:pPr>
        <w:ind w:left="3013" w:hanging="473"/>
      </w:pPr>
      <w:rPr>
        <w:rFonts w:hint="default"/>
        <w:lang w:val="zh-CN" w:eastAsia="zh-CN" w:bidi="zh-CN"/>
      </w:rPr>
    </w:lvl>
    <w:lvl w:ilvl="4" w:tentative="0">
      <w:start w:val="0"/>
      <w:numFmt w:val="bullet"/>
      <w:lvlText w:val="•"/>
      <w:lvlJc w:val="left"/>
      <w:pPr>
        <w:ind w:left="3818" w:hanging="473"/>
      </w:pPr>
      <w:rPr>
        <w:rFonts w:hint="default"/>
        <w:lang w:val="zh-CN" w:eastAsia="zh-CN" w:bidi="zh-CN"/>
      </w:rPr>
    </w:lvl>
    <w:lvl w:ilvl="5" w:tentative="0">
      <w:start w:val="0"/>
      <w:numFmt w:val="bullet"/>
      <w:lvlText w:val="•"/>
      <w:lvlJc w:val="left"/>
      <w:pPr>
        <w:ind w:left="4623" w:hanging="473"/>
      </w:pPr>
      <w:rPr>
        <w:rFonts w:hint="default"/>
        <w:lang w:val="zh-CN" w:eastAsia="zh-CN" w:bidi="zh-CN"/>
      </w:rPr>
    </w:lvl>
    <w:lvl w:ilvl="6" w:tentative="0">
      <w:start w:val="0"/>
      <w:numFmt w:val="bullet"/>
      <w:lvlText w:val="•"/>
      <w:lvlJc w:val="left"/>
      <w:pPr>
        <w:ind w:left="5427" w:hanging="473"/>
      </w:pPr>
      <w:rPr>
        <w:rFonts w:hint="default"/>
        <w:lang w:val="zh-CN" w:eastAsia="zh-CN" w:bidi="zh-CN"/>
      </w:rPr>
    </w:lvl>
    <w:lvl w:ilvl="7" w:tentative="0">
      <w:start w:val="0"/>
      <w:numFmt w:val="bullet"/>
      <w:lvlText w:val="•"/>
      <w:lvlJc w:val="left"/>
      <w:pPr>
        <w:ind w:left="6232" w:hanging="473"/>
      </w:pPr>
      <w:rPr>
        <w:rFonts w:hint="default"/>
        <w:lang w:val="zh-CN" w:eastAsia="zh-CN" w:bidi="zh-CN"/>
      </w:rPr>
    </w:lvl>
    <w:lvl w:ilvl="8" w:tentative="0">
      <w:start w:val="0"/>
      <w:numFmt w:val="bullet"/>
      <w:lvlText w:val="•"/>
      <w:lvlJc w:val="left"/>
      <w:pPr>
        <w:ind w:left="7037" w:hanging="473"/>
      </w:pPr>
      <w:rPr>
        <w:rFonts w:hint="default"/>
        <w:lang w:val="zh-CN" w:eastAsia="zh-CN" w:bidi="zh-CN"/>
      </w:rPr>
    </w:lvl>
  </w:abstractNum>
  <w:abstractNum w:abstractNumId="6">
    <w:nsid w:val="03D62ECE"/>
    <w:multiLevelType w:val="multilevel"/>
    <w:tmpl w:val="03D62ECE"/>
    <w:lvl w:ilvl="0" w:tentative="0">
      <w:start w:val="1"/>
      <w:numFmt w:val="decimal"/>
      <w:lvlText w:val="%1)"/>
      <w:lvlJc w:val="left"/>
      <w:pPr>
        <w:ind w:left="120" w:hanging="423"/>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972" w:hanging="423"/>
      </w:pPr>
      <w:rPr>
        <w:rFonts w:hint="default"/>
        <w:lang w:val="zh-CN" w:eastAsia="zh-CN" w:bidi="zh-CN"/>
      </w:rPr>
    </w:lvl>
    <w:lvl w:ilvl="2" w:tentative="0">
      <w:start w:val="0"/>
      <w:numFmt w:val="bullet"/>
      <w:lvlText w:val="•"/>
      <w:lvlJc w:val="left"/>
      <w:pPr>
        <w:ind w:left="1825" w:hanging="423"/>
      </w:pPr>
      <w:rPr>
        <w:rFonts w:hint="default"/>
        <w:lang w:val="zh-CN" w:eastAsia="zh-CN" w:bidi="zh-CN"/>
      </w:rPr>
    </w:lvl>
    <w:lvl w:ilvl="3" w:tentative="0">
      <w:start w:val="0"/>
      <w:numFmt w:val="bullet"/>
      <w:lvlText w:val="•"/>
      <w:lvlJc w:val="left"/>
      <w:pPr>
        <w:ind w:left="2677" w:hanging="423"/>
      </w:pPr>
      <w:rPr>
        <w:rFonts w:hint="default"/>
        <w:lang w:val="zh-CN" w:eastAsia="zh-CN" w:bidi="zh-CN"/>
      </w:rPr>
    </w:lvl>
    <w:lvl w:ilvl="4" w:tentative="0">
      <w:start w:val="0"/>
      <w:numFmt w:val="bullet"/>
      <w:lvlText w:val="•"/>
      <w:lvlJc w:val="left"/>
      <w:pPr>
        <w:ind w:left="3530" w:hanging="423"/>
      </w:pPr>
      <w:rPr>
        <w:rFonts w:hint="default"/>
        <w:lang w:val="zh-CN" w:eastAsia="zh-CN" w:bidi="zh-CN"/>
      </w:rPr>
    </w:lvl>
    <w:lvl w:ilvl="5" w:tentative="0">
      <w:start w:val="0"/>
      <w:numFmt w:val="bullet"/>
      <w:lvlText w:val="•"/>
      <w:lvlJc w:val="left"/>
      <w:pPr>
        <w:ind w:left="4383" w:hanging="423"/>
      </w:pPr>
      <w:rPr>
        <w:rFonts w:hint="default"/>
        <w:lang w:val="zh-CN" w:eastAsia="zh-CN" w:bidi="zh-CN"/>
      </w:rPr>
    </w:lvl>
    <w:lvl w:ilvl="6" w:tentative="0">
      <w:start w:val="0"/>
      <w:numFmt w:val="bullet"/>
      <w:lvlText w:val="•"/>
      <w:lvlJc w:val="left"/>
      <w:pPr>
        <w:ind w:left="5235" w:hanging="423"/>
      </w:pPr>
      <w:rPr>
        <w:rFonts w:hint="default"/>
        <w:lang w:val="zh-CN" w:eastAsia="zh-CN" w:bidi="zh-CN"/>
      </w:rPr>
    </w:lvl>
    <w:lvl w:ilvl="7" w:tentative="0">
      <w:start w:val="0"/>
      <w:numFmt w:val="bullet"/>
      <w:lvlText w:val="•"/>
      <w:lvlJc w:val="left"/>
      <w:pPr>
        <w:ind w:left="6088" w:hanging="423"/>
      </w:pPr>
      <w:rPr>
        <w:rFonts w:hint="default"/>
        <w:lang w:val="zh-CN" w:eastAsia="zh-CN" w:bidi="zh-CN"/>
      </w:rPr>
    </w:lvl>
    <w:lvl w:ilvl="8" w:tentative="0">
      <w:start w:val="0"/>
      <w:numFmt w:val="bullet"/>
      <w:lvlText w:val="•"/>
      <w:lvlJc w:val="left"/>
      <w:pPr>
        <w:ind w:left="6941" w:hanging="423"/>
      </w:pPr>
      <w:rPr>
        <w:rFonts w:hint="default"/>
        <w:lang w:val="zh-CN" w:eastAsia="zh-CN" w:bidi="zh-CN"/>
      </w:rPr>
    </w:lvl>
  </w:abstractNum>
  <w:abstractNum w:abstractNumId="7">
    <w:nsid w:val="25B654F3"/>
    <w:multiLevelType w:val="multilevel"/>
    <w:tmpl w:val="25B654F3"/>
    <w:lvl w:ilvl="0" w:tentative="0">
      <w:start w:val="1"/>
      <w:numFmt w:val="decimal"/>
      <w:lvlText w:val="%1)"/>
      <w:lvlJc w:val="left"/>
      <w:pPr>
        <w:ind w:left="542" w:hanging="423"/>
        <w:jc w:val="left"/>
      </w:pPr>
      <w:rPr>
        <w:rFonts w:hint="default" w:ascii="宋体" w:hAnsi="宋体" w:eastAsia="宋体" w:cs="宋体"/>
        <w:w w:val="100"/>
        <w:sz w:val="21"/>
        <w:szCs w:val="21"/>
        <w:lang w:val="zh-CN" w:eastAsia="zh-CN" w:bidi="zh-CN"/>
      </w:rPr>
    </w:lvl>
    <w:lvl w:ilvl="1" w:tentative="0">
      <w:start w:val="0"/>
      <w:numFmt w:val="bullet"/>
      <w:lvlText w:val="•"/>
      <w:lvlJc w:val="left"/>
      <w:pPr>
        <w:ind w:left="1350" w:hanging="423"/>
      </w:pPr>
      <w:rPr>
        <w:rFonts w:hint="default"/>
        <w:lang w:val="zh-CN" w:eastAsia="zh-CN" w:bidi="zh-CN"/>
      </w:rPr>
    </w:lvl>
    <w:lvl w:ilvl="2" w:tentative="0">
      <w:start w:val="0"/>
      <w:numFmt w:val="bullet"/>
      <w:lvlText w:val="•"/>
      <w:lvlJc w:val="left"/>
      <w:pPr>
        <w:ind w:left="2161" w:hanging="423"/>
      </w:pPr>
      <w:rPr>
        <w:rFonts w:hint="default"/>
        <w:lang w:val="zh-CN" w:eastAsia="zh-CN" w:bidi="zh-CN"/>
      </w:rPr>
    </w:lvl>
    <w:lvl w:ilvl="3" w:tentative="0">
      <w:start w:val="0"/>
      <w:numFmt w:val="bullet"/>
      <w:lvlText w:val="•"/>
      <w:lvlJc w:val="left"/>
      <w:pPr>
        <w:ind w:left="2971" w:hanging="423"/>
      </w:pPr>
      <w:rPr>
        <w:rFonts w:hint="default"/>
        <w:lang w:val="zh-CN" w:eastAsia="zh-CN" w:bidi="zh-CN"/>
      </w:rPr>
    </w:lvl>
    <w:lvl w:ilvl="4" w:tentative="0">
      <w:start w:val="0"/>
      <w:numFmt w:val="bullet"/>
      <w:lvlText w:val="•"/>
      <w:lvlJc w:val="left"/>
      <w:pPr>
        <w:ind w:left="3782" w:hanging="423"/>
      </w:pPr>
      <w:rPr>
        <w:rFonts w:hint="default"/>
        <w:lang w:val="zh-CN" w:eastAsia="zh-CN" w:bidi="zh-CN"/>
      </w:rPr>
    </w:lvl>
    <w:lvl w:ilvl="5" w:tentative="0">
      <w:start w:val="0"/>
      <w:numFmt w:val="bullet"/>
      <w:lvlText w:val="•"/>
      <w:lvlJc w:val="left"/>
      <w:pPr>
        <w:ind w:left="4593" w:hanging="423"/>
      </w:pPr>
      <w:rPr>
        <w:rFonts w:hint="default"/>
        <w:lang w:val="zh-CN" w:eastAsia="zh-CN" w:bidi="zh-CN"/>
      </w:rPr>
    </w:lvl>
    <w:lvl w:ilvl="6" w:tentative="0">
      <w:start w:val="0"/>
      <w:numFmt w:val="bullet"/>
      <w:lvlText w:val="•"/>
      <w:lvlJc w:val="left"/>
      <w:pPr>
        <w:ind w:left="5403" w:hanging="423"/>
      </w:pPr>
      <w:rPr>
        <w:rFonts w:hint="default"/>
        <w:lang w:val="zh-CN" w:eastAsia="zh-CN" w:bidi="zh-CN"/>
      </w:rPr>
    </w:lvl>
    <w:lvl w:ilvl="7" w:tentative="0">
      <w:start w:val="0"/>
      <w:numFmt w:val="bullet"/>
      <w:lvlText w:val="•"/>
      <w:lvlJc w:val="left"/>
      <w:pPr>
        <w:ind w:left="6214" w:hanging="423"/>
      </w:pPr>
      <w:rPr>
        <w:rFonts w:hint="default"/>
        <w:lang w:val="zh-CN" w:eastAsia="zh-CN" w:bidi="zh-CN"/>
      </w:rPr>
    </w:lvl>
    <w:lvl w:ilvl="8" w:tentative="0">
      <w:start w:val="0"/>
      <w:numFmt w:val="bullet"/>
      <w:lvlText w:val="•"/>
      <w:lvlJc w:val="left"/>
      <w:pPr>
        <w:ind w:left="7025" w:hanging="423"/>
      </w:pPr>
      <w:rPr>
        <w:rFonts w:hint="default"/>
        <w:lang w:val="zh-CN" w:eastAsia="zh-CN" w:bidi="zh-CN"/>
      </w:rPr>
    </w:lvl>
  </w:abstractNum>
  <w:abstractNum w:abstractNumId="8">
    <w:nsid w:val="2A8F537B"/>
    <w:multiLevelType w:val="multilevel"/>
    <w:tmpl w:val="2A8F537B"/>
    <w:lvl w:ilvl="0" w:tentative="0">
      <w:start w:val="3"/>
      <w:numFmt w:val="decimal"/>
      <w:lvlText w:val="%1"/>
      <w:lvlJc w:val="left"/>
      <w:pPr>
        <w:ind w:left="543" w:hanging="424"/>
        <w:jc w:val="left"/>
      </w:pPr>
      <w:rPr>
        <w:rFonts w:hint="default"/>
        <w:lang w:val="zh-CN" w:eastAsia="zh-CN" w:bidi="zh-CN"/>
      </w:rPr>
    </w:lvl>
    <w:lvl w:ilvl="1" w:tentative="0">
      <w:start w:val="1"/>
      <w:numFmt w:val="decimal"/>
      <w:lvlText w:val="%1.%2)"/>
      <w:lvlJc w:val="left"/>
      <w:pPr>
        <w:ind w:left="543" w:hanging="424"/>
        <w:jc w:val="left"/>
      </w:pPr>
      <w:rPr>
        <w:rFonts w:hint="default" w:ascii="宋体" w:hAnsi="宋体" w:eastAsia="宋体" w:cs="宋体"/>
        <w:spacing w:val="-1"/>
        <w:w w:val="100"/>
        <w:sz w:val="19"/>
        <w:szCs w:val="19"/>
        <w:lang w:val="zh-CN" w:eastAsia="zh-CN" w:bidi="zh-CN"/>
      </w:rPr>
    </w:lvl>
    <w:lvl w:ilvl="2" w:tentative="0">
      <w:start w:val="0"/>
      <w:numFmt w:val="bullet"/>
      <w:lvlText w:val="•"/>
      <w:lvlJc w:val="left"/>
      <w:pPr>
        <w:ind w:left="2161" w:hanging="424"/>
      </w:pPr>
      <w:rPr>
        <w:rFonts w:hint="default"/>
        <w:lang w:val="zh-CN" w:eastAsia="zh-CN" w:bidi="zh-CN"/>
      </w:rPr>
    </w:lvl>
    <w:lvl w:ilvl="3" w:tentative="0">
      <w:start w:val="0"/>
      <w:numFmt w:val="bullet"/>
      <w:lvlText w:val="•"/>
      <w:lvlJc w:val="left"/>
      <w:pPr>
        <w:ind w:left="2971" w:hanging="424"/>
      </w:pPr>
      <w:rPr>
        <w:rFonts w:hint="default"/>
        <w:lang w:val="zh-CN" w:eastAsia="zh-CN" w:bidi="zh-CN"/>
      </w:rPr>
    </w:lvl>
    <w:lvl w:ilvl="4" w:tentative="0">
      <w:start w:val="0"/>
      <w:numFmt w:val="bullet"/>
      <w:lvlText w:val="•"/>
      <w:lvlJc w:val="left"/>
      <w:pPr>
        <w:ind w:left="3782" w:hanging="424"/>
      </w:pPr>
      <w:rPr>
        <w:rFonts w:hint="default"/>
        <w:lang w:val="zh-CN" w:eastAsia="zh-CN" w:bidi="zh-CN"/>
      </w:rPr>
    </w:lvl>
    <w:lvl w:ilvl="5" w:tentative="0">
      <w:start w:val="0"/>
      <w:numFmt w:val="bullet"/>
      <w:lvlText w:val="•"/>
      <w:lvlJc w:val="left"/>
      <w:pPr>
        <w:ind w:left="4593" w:hanging="424"/>
      </w:pPr>
      <w:rPr>
        <w:rFonts w:hint="default"/>
        <w:lang w:val="zh-CN" w:eastAsia="zh-CN" w:bidi="zh-CN"/>
      </w:rPr>
    </w:lvl>
    <w:lvl w:ilvl="6" w:tentative="0">
      <w:start w:val="0"/>
      <w:numFmt w:val="bullet"/>
      <w:lvlText w:val="•"/>
      <w:lvlJc w:val="left"/>
      <w:pPr>
        <w:ind w:left="5403" w:hanging="424"/>
      </w:pPr>
      <w:rPr>
        <w:rFonts w:hint="default"/>
        <w:lang w:val="zh-CN" w:eastAsia="zh-CN" w:bidi="zh-CN"/>
      </w:rPr>
    </w:lvl>
    <w:lvl w:ilvl="7" w:tentative="0">
      <w:start w:val="0"/>
      <w:numFmt w:val="bullet"/>
      <w:lvlText w:val="•"/>
      <w:lvlJc w:val="left"/>
      <w:pPr>
        <w:ind w:left="6214" w:hanging="424"/>
      </w:pPr>
      <w:rPr>
        <w:rFonts w:hint="default"/>
        <w:lang w:val="zh-CN" w:eastAsia="zh-CN" w:bidi="zh-CN"/>
      </w:rPr>
    </w:lvl>
    <w:lvl w:ilvl="8" w:tentative="0">
      <w:start w:val="0"/>
      <w:numFmt w:val="bullet"/>
      <w:lvlText w:val="•"/>
      <w:lvlJc w:val="left"/>
      <w:pPr>
        <w:ind w:left="7025" w:hanging="424"/>
      </w:pPr>
      <w:rPr>
        <w:rFonts w:hint="default"/>
        <w:lang w:val="zh-CN" w:eastAsia="zh-CN" w:bidi="zh-CN"/>
      </w:rPr>
    </w:lvl>
  </w:abstractNum>
  <w:abstractNum w:abstractNumId="9">
    <w:nsid w:val="59ADCABA"/>
    <w:multiLevelType w:val="multilevel"/>
    <w:tmpl w:val="59ADCABA"/>
    <w:lvl w:ilvl="0" w:tentative="0">
      <w:start w:val="11"/>
      <w:numFmt w:val="decimal"/>
      <w:lvlText w:val="%1"/>
      <w:lvlJc w:val="left"/>
      <w:pPr>
        <w:ind w:left="649" w:hanging="529"/>
        <w:jc w:val="left"/>
      </w:pPr>
      <w:rPr>
        <w:rFonts w:hint="default"/>
        <w:lang w:val="zh-CN" w:eastAsia="zh-CN" w:bidi="zh-CN"/>
      </w:rPr>
    </w:lvl>
    <w:lvl w:ilvl="1" w:tentative="0">
      <w:start w:val="1"/>
      <w:numFmt w:val="decimal"/>
      <w:lvlText w:val="%1.%2)"/>
      <w:lvlJc w:val="left"/>
      <w:pPr>
        <w:ind w:left="649" w:hanging="529"/>
        <w:jc w:val="left"/>
      </w:pPr>
      <w:rPr>
        <w:rFonts w:hint="default" w:ascii="宋体" w:hAnsi="宋体" w:eastAsia="宋体" w:cs="宋体"/>
        <w:spacing w:val="-3"/>
        <w:w w:val="100"/>
        <w:sz w:val="19"/>
        <w:szCs w:val="19"/>
        <w:lang w:val="zh-CN" w:eastAsia="zh-CN" w:bidi="zh-CN"/>
      </w:rPr>
    </w:lvl>
    <w:lvl w:ilvl="2" w:tentative="0">
      <w:start w:val="0"/>
      <w:numFmt w:val="bullet"/>
      <w:lvlText w:val="•"/>
      <w:lvlJc w:val="left"/>
      <w:pPr>
        <w:ind w:left="2241" w:hanging="529"/>
      </w:pPr>
      <w:rPr>
        <w:rFonts w:hint="default"/>
        <w:lang w:val="zh-CN" w:eastAsia="zh-CN" w:bidi="zh-CN"/>
      </w:rPr>
    </w:lvl>
    <w:lvl w:ilvl="3" w:tentative="0">
      <w:start w:val="0"/>
      <w:numFmt w:val="bullet"/>
      <w:lvlText w:val="•"/>
      <w:lvlJc w:val="left"/>
      <w:pPr>
        <w:ind w:left="3041" w:hanging="529"/>
      </w:pPr>
      <w:rPr>
        <w:rFonts w:hint="default"/>
        <w:lang w:val="zh-CN" w:eastAsia="zh-CN" w:bidi="zh-CN"/>
      </w:rPr>
    </w:lvl>
    <w:lvl w:ilvl="4" w:tentative="0">
      <w:start w:val="0"/>
      <w:numFmt w:val="bullet"/>
      <w:lvlText w:val="•"/>
      <w:lvlJc w:val="left"/>
      <w:pPr>
        <w:ind w:left="3842" w:hanging="529"/>
      </w:pPr>
      <w:rPr>
        <w:rFonts w:hint="default"/>
        <w:lang w:val="zh-CN" w:eastAsia="zh-CN" w:bidi="zh-CN"/>
      </w:rPr>
    </w:lvl>
    <w:lvl w:ilvl="5" w:tentative="0">
      <w:start w:val="0"/>
      <w:numFmt w:val="bullet"/>
      <w:lvlText w:val="•"/>
      <w:lvlJc w:val="left"/>
      <w:pPr>
        <w:ind w:left="4643" w:hanging="529"/>
      </w:pPr>
      <w:rPr>
        <w:rFonts w:hint="default"/>
        <w:lang w:val="zh-CN" w:eastAsia="zh-CN" w:bidi="zh-CN"/>
      </w:rPr>
    </w:lvl>
    <w:lvl w:ilvl="6" w:tentative="0">
      <w:start w:val="0"/>
      <w:numFmt w:val="bullet"/>
      <w:lvlText w:val="•"/>
      <w:lvlJc w:val="left"/>
      <w:pPr>
        <w:ind w:left="5443" w:hanging="529"/>
      </w:pPr>
      <w:rPr>
        <w:rFonts w:hint="default"/>
        <w:lang w:val="zh-CN" w:eastAsia="zh-CN" w:bidi="zh-CN"/>
      </w:rPr>
    </w:lvl>
    <w:lvl w:ilvl="7" w:tentative="0">
      <w:start w:val="0"/>
      <w:numFmt w:val="bullet"/>
      <w:lvlText w:val="•"/>
      <w:lvlJc w:val="left"/>
      <w:pPr>
        <w:ind w:left="6244" w:hanging="529"/>
      </w:pPr>
      <w:rPr>
        <w:rFonts w:hint="default"/>
        <w:lang w:val="zh-CN" w:eastAsia="zh-CN" w:bidi="zh-CN"/>
      </w:rPr>
    </w:lvl>
    <w:lvl w:ilvl="8" w:tentative="0">
      <w:start w:val="0"/>
      <w:numFmt w:val="bullet"/>
      <w:lvlText w:val="•"/>
      <w:lvlJc w:val="left"/>
      <w:pPr>
        <w:ind w:left="7045" w:hanging="529"/>
      </w:pPr>
      <w:rPr>
        <w:rFonts w:hint="default"/>
        <w:lang w:val="zh-CN" w:eastAsia="zh-CN" w:bidi="zh-CN"/>
      </w:rPr>
    </w:lvl>
  </w:abstractNum>
  <w:abstractNum w:abstractNumId="10">
    <w:nsid w:val="72183CF9"/>
    <w:multiLevelType w:val="multilevel"/>
    <w:tmpl w:val="72183CF9"/>
    <w:lvl w:ilvl="0" w:tentative="0">
      <w:start w:val="1"/>
      <w:numFmt w:val="decimal"/>
      <w:lvlText w:val="%1)"/>
      <w:lvlJc w:val="left"/>
      <w:pPr>
        <w:ind w:left="437" w:hanging="317"/>
        <w:jc w:val="left"/>
      </w:pPr>
      <w:rPr>
        <w:rFonts w:hint="default" w:ascii="宋体" w:hAnsi="宋体" w:eastAsia="宋体" w:cs="宋体"/>
        <w:w w:val="100"/>
        <w:sz w:val="21"/>
        <w:szCs w:val="21"/>
        <w:lang w:val="zh-CN" w:eastAsia="zh-CN" w:bidi="zh-CN"/>
      </w:rPr>
    </w:lvl>
    <w:lvl w:ilvl="1" w:tentative="0">
      <w:start w:val="1"/>
      <w:numFmt w:val="decimal"/>
      <w:lvlText w:val="%1.%2"/>
      <w:lvlJc w:val="left"/>
      <w:pPr>
        <w:ind w:left="120" w:hanging="318"/>
        <w:jc w:val="left"/>
      </w:pPr>
      <w:rPr>
        <w:rFonts w:hint="default" w:ascii="宋体" w:hAnsi="宋体" w:eastAsia="宋体" w:cs="宋体"/>
        <w:spacing w:val="-1"/>
        <w:w w:val="100"/>
        <w:sz w:val="19"/>
        <w:szCs w:val="19"/>
        <w:lang w:val="zh-CN" w:eastAsia="zh-CN" w:bidi="zh-CN"/>
      </w:rPr>
    </w:lvl>
    <w:lvl w:ilvl="2" w:tentative="0">
      <w:start w:val="0"/>
      <w:numFmt w:val="bullet"/>
      <w:lvlText w:val="•"/>
      <w:lvlJc w:val="left"/>
      <w:pPr>
        <w:ind w:left="1351" w:hanging="318"/>
      </w:pPr>
      <w:rPr>
        <w:rFonts w:hint="default"/>
        <w:lang w:val="zh-CN" w:eastAsia="zh-CN" w:bidi="zh-CN"/>
      </w:rPr>
    </w:lvl>
    <w:lvl w:ilvl="3" w:tentative="0">
      <w:start w:val="0"/>
      <w:numFmt w:val="bullet"/>
      <w:lvlText w:val="•"/>
      <w:lvlJc w:val="left"/>
      <w:pPr>
        <w:ind w:left="2263" w:hanging="318"/>
      </w:pPr>
      <w:rPr>
        <w:rFonts w:hint="default"/>
        <w:lang w:val="zh-CN" w:eastAsia="zh-CN" w:bidi="zh-CN"/>
      </w:rPr>
    </w:lvl>
    <w:lvl w:ilvl="4" w:tentative="0">
      <w:start w:val="0"/>
      <w:numFmt w:val="bullet"/>
      <w:lvlText w:val="•"/>
      <w:lvlJc w:val="left"/>
      <w:pPr>
        <w:ind w:left="3175" w:hanging="318"/>
      </w:pPr>
      <w:rPr>
        <w:rFonts w:hint="default"/>
        <w:lang w:val="zh-CN" w:eastAsia="zh-CN" w:bidi="zh-CN"/>
      </w:rPr>
    </w:lvl>
    <w:lvl w:ilvl="5" w:tentative="0">
      <w:start w:val="0"/>
      <w:numFmt w:val="bullet"/>
      <w:lvlText w:val="•"/>
      <w:lvlJc w:val="left"/>
      <w:pPr>
        <w:ind w:left="4087" w:hanging="318"/>
      </w:pPr>
      <w:rPr>
        <w:rFonts w:hint="default"/>
        <w:lang w:val="zh-CN" w:eastAsia="zh-CN" w:bidi="zh-CN"/>
      </w:rPr>
    </w:lvl>
    <w:lvl w:ilvl="6" w:tentative="0">
      <w:start w:val="0"/>
      <w:numFmt w:val="bullet"/>
      <w:lvlText w:val="•"/>
      <w:lvlJc w:val="left"/>
      <w:pPr>
        <w:ind w:left="4999" w:hanging="318"/>
      </w:pPr>
      <w:rPr>
        <w:rFonts w:hint="default"/>
        <w:lang w:val="zh-CN" w:eastAsia="zh-CN" w:bidi="zh-CN"/>
      </w:rPr>
    </w:lvl>
    <w:lvl w:ilvl="7" w:tentative="0">
      <w:start w:val="0"/>
      <w:numFmt w:val="bullet"/>
      <w:lvlText w:val="•"/>
      <w:lvlJc w:val="left"/>
      <w:pPr>
        <w:ind w:left="5910" w:hanging="318"/>
      </w:pPr>
      <w:rPr>
        <w:rFonts w:hint="default"/>
        <w:lang w:val="zh-CN" w:eastAsia="zh-CN" w:bidi="zh-CN"/>
      </w:rPr>
    </w:lvl>
    <w:lvl w:ilvl="8" w:tentative="0">
      <w:start w:val="0"/>
      <w:numFmt w:val="bullet"/>
      <w:lvlText w:val="•"/>
      <w:lvlJc w:val="left"/>
      <w:pPr>
        <w:ind w:left="6822" w:hanging="318"/>
      </w:pPr>
      <w:rPr>
        <w:rFonts w:hint="default"/>
        <w:lang w:val="zh-CN" w:eastAsia="zh-CN" w:bidi="zh-CN"/>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2"/>
  </w:compat>
  <w:docVars>
    <w:docVar w:name="commondata" w:val="eyJoZGlkIjoiYzcwNWQ2YTUwMjhmYmMzNDE1MGY4NjI2ZmUyYjBhYjgifQ=="/>
  </w:docVars>
  <w:rsids>
    <w:rsidRoot w:val="00000000"/>
    <w:rsid w:val="02B65367"/>
    <w:rsid w:val="15047676"/>
    <w:rsid w:val="16377978"/>
    <w:rsid w:val="17591B70"/>
    <w:rsid w:val="1B647330"/>
    <w:rsid w:val="1F9279CD"/>
    <w:rsid w:val="20711CD8"/>
    <w:rsid w:val="2729316C"/>
    <w:rsid w:val="28B36BD1"/>
    <w:rsid w:val="34B00BC9"/>
    <w:rsid w:val="3A6B10EF"/>
    <w:rsid w:val="440525B4"/>
    <w:rsid w:val="49F21D4B"/>
    <w:rsid w:val="50903205"/>
    <w:rsid w:val="5A511C57"/>
    <w:rsid w:val="633C12A2"/>
    <w:rsid w:val="635C3B47"/>
    <w:rsid w:val="63BE65AF"/>
    <w:rsid w:val="6E0E0133"/>
    <w:rsid w:val="72541844"/>
    <w:rsid w:val="728F7E46"/>
    <w:rsid w:val="7AE209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qFormat/>
    <w:uiPriority w:val="1"/>
    <w:pPr>
      <w:spacing w:line="729" w:lineRule="exact"/>
      <w:ind w:left="1137"/>
      <w:outlineLvl w:val="1"/>
    </w:pPr>
    <w:rPr>
      <w:rFonts w:ascii="Microsoft JhengHei" w:hAnsi="Microsoft JhengHei" w:eastAsia="Microsoft JhengHei" w:cs="Microsoft JhengHei"/>
      <w:b/>
      <w:bCs/>
      <w:sz w:val="48"/>
      <w:szCs w:val="48"/>
      <w:lang w:val="zh-CN" w:eastAsia="zh-CN" w:bidi="zh-CN"/>
    </w:rPr>
  </w:style>
  <w:style w:type="paragraph" w:styleId="3">
    <w:name w:val="heading 2"/>
    <w:basedOn w:val="1"/>
    <w:qFormat/>
    <w:uiPriority w:val="1"/>
    <w:pPr>
      <w:ind w:left="3017" w:hanging="615"/>
      <w:outlineLvl w:val="2"/>
    </w:pPr>
    <w:rPr>
      <w:rFonts w:ascii="Microsoft JhengHei" w:hAnsi="Microsoft JhengHei" w:eastAsia="Microsoft JhengHei" w:cs="Microsoft JhengHei"/>
      <w:b/>
      <w:bCs/>
      <w:sz w:val="27"/>
      <w:szCs w:val="27"/>
      <w:lang w:val="zh-CN" w:eastAsia="zh-CN" w:bidi="zh-CN"/>
    </w:rPr>
  </w:style>
  <w:style w:type="paragraph" w:styleId="4">
    <w:name w:val="heading 3"/>
    <w:basedOn w:val="1"/>
    <w:qFormat/>
    <w:uiPriority w:val="1"/>
    <w:pPr>
      <w:spacing w:line="384" w:lineRule="exact"/>
      <w:ind w:left="120"/>
      <w:outlineLvl w:val="3"/>
    </w:pPr>
    <w:rPr>
      <w:rFonts w:ascii="Microsoft JhengHei" w:hAnsi="Microsoft JhengHei" w:eastAsia="Microsoft JhengHei" w:cs="Microsoft JhengHei"/>
      <w:b/>
      <w:bCs/>
      <w:sz w:val="21"/>
      <w:szCs w:val="21"/>
      <w:lang w:val="zh-CN" w:eastAsia="zh-CN" w:bidi="zh-CN"/>
    </w:rPr>
  </w:style>
  <w:style w:type="character" w:default="1" w:styleId="7">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20"/>
    </w:pPr>
    <w:rPr>
      <w:rFonts w:ascii="宋体" w:hAnsi="宋体" w:eastAsia="宋体" w:cs="宋体"/>
      <w:sz w:val="21"/>
      <w:szCs w:val="21"/>
      <w:lang w:val="zh-CN" w:eastAsia="zh-CN" w:bidi="zh-CN"/>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43"/>
      <w:ind w:left="542" w:hanging="422"/>
    </w:pPr>
    <w:rPr>
      <w:rFonts w:ascii="宋体" w:hAnsi="宋体" w:eastAsia="宋体" w:cs="宋体"/>
      <w:lang w:val="zh-CN" w:eastAsia="zh-CN" w:bidi="zh-CN"/>
    </w:rPr>
  </w:style>
  <w:style w:type="paragraph" w:customStyle="1" w:styleId="10">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2021-03-04T05:49:00Z</dcterms:created>
  <dc:creator>刘 闯</dc:creator>
  <cp:lastModifiedBy>WPS_1651214269</cp:lastModifiedBy>
  <dcterms:modified xsi:type="dcterms:W3CDTF">2023-11-16T13:34:37Z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Microsoft® Word 2016</vt:lpwstr>
  </property>
  <property fmtid="{D5CDD505-2E9C-101B-9397-08002B2CF9AE}" pid="4" name="LastSaved">
    <vt:filetime>2021-03-04T00:00:00Z</vt:filetime>
  </property>
  <property fmtid="{D5CDD505-2E9C-101B-9397-08002B2CF9AE}" pid="5" name="KSOProductBuildVer">
    <vt:lpwstr>2052-12.1.0.15712</vt:lpwstr>
  </property>
  <property fmtid="{D5CDD505-2E9C-101B-9397-08002B2CF9AE}" pid="6" name="ICV">
    <vt:lpwstr>35C49287A0694263BC9E612C65027FFA_12</vt:lpwstr>
  </property>
</Properties>
</file>