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80369"/>
        <w15:color w:val="DBDBDB"/>
        <w:docPartObj>
          <w:docPartGallery w:val="Table of Contents"/>
          <w:docPartUnique/>
        </w:docPartObj>
      </w:sdtPr>
      <w:sdtEndPr>
        <w:rPr>
          <w:rFonts w:ascii="宋体" w:hAnsi="宋体" w:eastAsia="宋体" w:cstheme="minorBidi"/>
          <w:i w:val="0"/>
          <w:color w:val="FF0000"/>
          <w:sz w:val="22"/>
          <w:szCs w:val="22"/>
          <w:lang w:val="en-US" w:eastAsia="en-US" w:bidi="ar-SA"/>
        </w:rPr>
      </w:sdtEndPr>
      <w:sdtContent>
        <w:p>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en-US" w:bidi="ar-SA"/>
            </w:rPr>
          </w:pPr>
        </w:p>
        <w:p>
          <w:pPr>
            <w:spacing w:before="0" w:beforeLines="0" w:after="0" w:afterLines="0" w:line="240" w:lineRule="auto"/>
            <w:ind w:left="0" w:leftChars="0" w:right="0" w:rightChars="0" w:firstLine="0" w:firstLineChars="0"/>
            <w:jc w:val="center"/>
            <w:rPr>
              <w:sz w:val="72"/>
              <w:szCs w:val="72"/>
            </w:rPr>
          </w:pPr>
          <w:r>
            <w:rPr>
              <w:rFonts w:ascii="宋体" w:hAnsi="宋体" w:eastAsia="宋体"/>
              <w:sz w:val="56"/>
              <w:szCs w:val="72"/>
            </w:rPr>
            <w:t>目录</w:t>
          </w:r>
        </w:p>
        <w:p>
          <w:pPr>
            <w:pStyle w:val="26"/>
            <w:tabs>
              <w:tab w:val="right" w:leader="dot" w:pos="9026"/>
            </w:tabs>
            <w:rPr>
              <w:rFonts w:ascii="宋体" w:hAnsi="宋体" w:eastAsia="宋体"/>
              <w:b w:val="0"/>
              <w:i w:val="0"/>
              <w:color w:val="FF0000"/>
              <w:sz w:val="30"/>
            </w:rPr>
          </w:pPr>
        </w:p>
        <w:p>
          <w:pPr>
            <w:pStyle w:val="26"/>
            <w:tabs>
              <w:tab w:val="right" w:leader="dot" w:pos="9026"/>
            </w:tabs>
          </w:pPr>
          <w:r>
            <w:rPr>
              <w:rFonts w:ascii="宋体" w:hAnsi="宋体" w:eastAsia="宋体"/>
              <w:b w:val="0"/>
              <w:i w:val="0"/>
              <w:color w:val="FF0000"/>
              <w:sz w:val="30"/>
            </w:rPr>
            <w:fldChar w:fldCharType="begin"/>
          </w:r>
          <w:r>
            <w:rPr>
              <w:rFonts w:ascii="宋体" w:hAnsi="宋体" w:eastAsia="宋体"/>
              <w:b w:val="0"/>
              <w:i w:val="0"/>
              <w:color w:val="FF0000"/>
              <w:sz w:val="30"/>
            </w:rPr>
            <w:instrText xml:space="preserve">TOC \o "1-1" \h \u </w:instrText>
          </w:r>
          <w:r>
            <w:rPr>
              <w:rFonts w:ascii="宋体" w:hAnsi="宋体" w:eastAsia="宋体"/>
              <w:b w:val="0"/>
              <w:i w:val="0"/>
              <w:color w:val="FF0000"/>
              <w:sz w:val="30"/>
            </w:rPr>
            <w:fldChar w:fldCharType="separate"/>
          </w:r>
          <w:r>
            <w:rPr>
              <w:rFonts w:ascii="宋体" w:hAnsi="宋体" w:eastAsia="宋体"/>
              <w:i w:val="0"/>
              <w:color w:val="FF0000"/>
            </w:rPr>
            <w:fldChar w:fldCharType="begin"/>
          </w:r>
          <w:r>
            <w:rPr>
              <w:rFonts w:ascii="宋体" w:hAnsi="宋体" w:eastAsia="宋体"/>
              <w:i w:val="0"/>
            </w:rPr>
            <w:instrText xml:space="preserve"> HYPERLINK \l _Toc23208 </w:instrText>
          </w:r>
          <w:r>
            <w:rPr>
              <w:rFonts w:ascii="宋体" w:hAnsi="宋体" w:eastAsia="宋体"/>
              <w:i w:val="0"/>
            </w:rPr>
            <w:fldChar w:fldCharType="separate"/>
          </w:r>
          <w:r>
            <w:rPr>
              <w:rFonts w:ascii="Calibri" w:hAnsi="Calibri" w:eastAsia="Calibri"/>
              <w:i w:val="0"/>
            </w:rPr>
            <w:t>1</w:t>
          </w:r>
          <w:r>
            <w:rPr>
              <w:rFonts w:ascii="宋体" w:hAnsi="宋体" w:eastAsia="宋体"/>
              <w:i w:val="0"/>
            </w:rPr>
            <w:t>、什么是兼容性测试</w:t>
          </w:r>
          <w:r>
            <w:rPr>
              <w:rFonts w:ascii="Calibri" w:hAnsi="Calibri" w:eastAsia="Calibri"/>
              <w:i w:val="0"/>
            </w:rPr>
            <w:t>?</w:t>
          </w:r>
          <w:r>
            <w:rPr>
              <w:rFonts w:ascii="宋体" w:hAnsi="宋体" w:eastAsia="宋体"/>
              <w:i w:val="0"/>
            </w:rPr>
            <w:t>兼容性测试侧重哪些方面</w:t>
          </w:r>
          <w:r>
            <w:rPr>
              <w:rFonts w:ascii="Calibri" w:hAnsi="Calibri" w:eastAsia="Calibri"/>
              <w:i w:val="0"/>
            </w:rPr>
            <w:t>?</w:t>
          </w:r>
          <w:r>
            <w:tab/>
          </w:r>
          <w:r>
            <w:fldChar w:fldCharType="begin"/>
          </w:r>
          <w:r>
            <w:instrText xml:space="preserve"> PAGEREF _Toc23208 \h </w:instrText>
          </w:r>
          <w:r>
            <w:fldChar w:fldCharType="separate"/>
          </w:r>
          <w:r>
            <w:t>4</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_Toc22634 </w:instrText>
          </w:r>
          <w:r>
            <w:rPr>
              <w:rFonts w:ascii="宋体" w:hAnsi="宋体" w:eastAsia="宋体"/>
              <w:i w:val="0"/>
            </w:rPr>
            <w:fldChar w:fldCharType="separate"/>
          </w:r>
          <w:r>
            <w:rPr>
              <w:rFonts w:ascii="Calibri" w:hAnsi="Calibri" w:eastAsia="Calibri"/>
              <w:i w:val="0"/>
            </w:rPr>
            <w:t>2</w:t>
          </w:r>
          <w:r>
            <w:rPr>
              <w:rFonts w:ascii="宋体" w:hAnsi="宋体" w:eastAsia="宋体"/>
              <w:i w:val="0"/>
            </w:rPr>
            <w:t>、我现在有个程序，发现在</w:t>
          </w:r>
          <w:r>
            <w:rPr>
              <w:rFonts w:ascii="Calibri" w:hAnsi="Calibri" w:eastAsia="Calibri"/>
              <w:i w:val="0"/>
            </w:rPr>
            <w:t xml:space="preserve"> Windows</w:t>
          </w:r>
          <w:r>
            <w:rPr>
              <w:rFonts w:ascii="宋体" w:hAnsi="宋体" w:eastAsia="宋体"/>
              <w:i w:val="0"/>
            </w:rPr>
            <w:t xml:space="preserve"> 上运行得很慢，怎么判别是程序存在问</w:t>
          </w:r>
          <w:r>
            <w:tab/>
          </w:r>
          <w:r>
            <w:fldChar w:fldCharType="begin"/>
          </w:r>
          <w:r>
            <w:instrText xml:space="preserve"> PAGEREF _Toc22634 \h </w:instrText>
          </w:r>
          <w:r>
            <w:fldChar w:fldCharType="separate"/>
          </w:r>
          <w:r>
            <w:t>4</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_Toc6948 </w:instrText>
          </w:r>
          <w:r>
            <w:rPr>
              <w:rFonts w:ascii="宋体" w:hAnsi="宋体" w:eastAsia="宋体"/>
              <w:i w:val="0"/>
            </w:rPr>
            <w:fldChar w:fldCharType="separate"/>
          </w:r>
          <w:r>
            <w:rPr>
              <w:rFonts w:ascii="Calibri" w:hAnsi="Calibri" w:eastAsia="Calibri"/>
              <w:i w:val="0"/>
            </w:rPr>
            <w:t>2</w:t>
          </w:r>
          <w:r>
            <w:rPr>
              <w:rFonts w:ascii="宋体" w:hAnsi="宋体" w:eastAsia="宋体"/>
              <w:i w:val="0"/>
            </w:rPr>
            <w:t>、检查软件</w:t>
          </w:r>
          <w:r>
            <w:rPr>
              <w:rFonts w:ascii="Calibri" w:hAnsi="Calibri" w:eastAsia="Calibri"/>
              <w:i w:val="0"/>
            </w:rPr>
            <w:t>/</w:t>
          </w:r>
          <w:r>
            <w:rPr>
              <w:rFonts w:ascii="宋体" w:hAnsi="宋体" w:eastAsia="宋体"/>
              <w:i w:val="0"/>
            </w:rPr>
            <w:t>硬件的配置是否符合软件的推荐标准</w:t>
          </w:r>
          <w:r>
            <w:rPr>
              <w:rFonts w:ascii="Calibri" w:hAnsi="Calibri" w:eastAsia="Calibri"/>
              <w:i w:val="0"/>
            </w:rPr>
            <w:t>;</w:t>
          </w:r>
          <w:r>
            <w:tab/>
          </w:r>
          <w:r>
            <w:fldChar w:fldCharType="begin"/>
          </w:r>
          <w:r>
            <w:instrText xml:space="preserve"> PAGEREF _Toc6948 \h </w:instrText>
          </w:r>
          <w:r>
            <w:fldChar w:fldCharType="separate"/>
          </w:r>
          <w:r>
            <w:t>5</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_Toc3883 </w:instrText>
          </w:r>
          <w:r>
            <w:rPr>
              <w:rFonts w:ascii="宋体" w:hAnsi="宋体" w:eastAsia="宋体"/>
              <w:i w:val="0"/>
            </w:rPr>
            <w:fldChar w:fldCharType="separate"/>
          </w:r>
          <w:r>
            <w:rPr>
              <w:rFonts w:ascii="Calibri" w:hAnsi="Calibri" w:eastAsia="Calibri"/>
              <w:i w:val="0"/>
            </w:rPr>
            <w:t>3</w:t>
          </w:r>
          <w:r>
            <w:rPr>
              <w:rFonts w:ascii="宋体" w:hAnsi="宋体" w:eastAsia="宋体"/>
              <w:i w:val="0"/>
            </w:rPr>
            <w:t>、测试的策略有哪些</w:t>
          </w:r>
          <w:r>
            <w:rPr>
              <w:rFonts w:ascii="Calibri" w:hAnsi="Calibri" w:eastAsia="Calibri"/>
              <w:i w:val="0"/>
            </w:rPr>
            <w:t>?</w:t>
          </w:r>
          <w:r>
            <w:tab/>
          </w:r>
          <w:r>
            <w:fldChar w:fldCharType="begin"/>
          </w:r>
          <w:r>
            <w:instrText xml:space="preserve"> PAGEREF _Toc3883 \h </w:instrText>
          </w:r>
          <w:r>
            <w:fldChar w:fldCharType="separate"/>
          </w:r>
          <w:r>
            <w:t>6</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_Toc28134 </w:instrText>
          </w:r>
          <w:r>
            <w:rPr>
              <w:rFonts w:ascii="宋体" w:hAnsi="宋体" w:eastAsia="宋体"/>
              <w:i w:val="0"/>
            </w:rPr>
            <w:fldChar w:fldCharType="separate"/>
          </w:r>
          <w:r>
            <w:rPr>
              <w:rFonts w:ascii="Calibri" w:hAnsi="Calibri" w:eastAsia="Calibri"/>
              <w:i w:val="0"/>
            </w:rPr>
            <w:t>4</w:t>
          </w:r>
          <w:r>
            <w:rPr>
              <w:rFonts w:ascii="宋体" w:hAnsi="宋体" w:eastAsia="宋体"/>
              <w:i w:val="0"/>
            </w:rPr>
            <w:t>、正交表测试用例设计方法的特点是什么</w:t>
          </w:r>
          <w:r>
            <w:rPr>
              <w:rFonts w:ascii="Calibri" w:hAnsi="Calibri" w:eastAsia="Calibri"/>
              <w:i w:val="0"/>
            </w:rPr>
            <w:t>?</w:t>
          </w:r>
          <w:r>
            <w:tab/>
          </w:r>
          <w:r>
            <w:fldChar w:fldCharType="begin"/>
          </w:r>
          <w:r>
            <w:instrText xml:space="preserve"> PAGEREF _Toc28134 \h </w:instrText>
          </w:r>
          <w:r>
            <w:fldChar w:fldCharType="separate"/>
          </w:r>
          <w:r>
            <w:t>6</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_Toc4851 </w:instrText>
          </w:r>
          <w:r>
            <w:rPr>
              <w:rFonts w:ascii="宋体" w:hAnsi="宋体" w:eastAsia="宋体"/>
              <w:i w:val="0"/>
            </w:rPr>
            <w:fldChar w:fldCharType="separate"/>
          </w:r>
          <w:r>
            <w:rPr>
              <w:rFonts w:ascii="Calibri" w:hAnsi="Calibri" w:eastAsia="Calibri"/>
              <w:i w:val="0"/>
            </w:rPr>
            <w:t>6</w:t>
          </w:r>
          <w:r>
            <w:rPr>
              <w:rFonts w:ascii="宋体" w:hAnsi="宋体" w:eastAsia="宋体"/>
              <w:i w:val="0"/>
            </w:rPr>
            <w:t>、你觉得</w:t>
          </w:r>
          <w:r>
            <w:rPr>
              <w:rFonts w:ascii="Calibri" w:hAnsi="Calibri" w:eastAsia="Calibri"/>
              <w:i w:val="0"/>
            </w:rPr>
            <w:t xml:space="preserve"> bugzilla</w:t>
          </w:r>
          <w:r>
            <w:rPr>
              <w:rFonts w:ascii="宋体" w:hAnsi="宋体" w:eastAsia="宋体"/>
              <w:i w:val="0"/>
            </w:rPr>
            <w:t xml:space="preserve"> 在使用的过程中，有什么问题</w:t>
          </w:r>
          <w:r>
            <w:rPr>
              <w:rFonts w:ascii="Calibri" w:hAnsi="Calibri" w:eastAsia="Calibri"/>
              <w:i w:val="0"/>
            </w:rPr>
            <w:t>?</w:t>
          </w:r>
          <w:r>
            <w:tab/>
          </w:r>
          <w:r>
            <w:fldChar w:fldCharType="begin"/>
          </w:r>
          <w:r>
            <w:instrText xml:space="preserve"> PAGEREF _Toc4851 \h </w:instrText>
          </w:r>
          <w:r>
            <w:fldChar w:fldCharType="separate"/>
          </w:r>
          <w:r>
            <w:t>6</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_Toc19201 </w:instrText>
          </w:r>
          <w:r>
            <w:rPr>
              <w:rFonts w:ascii="宋体" w:hAnsi="宋体" w:eastAsia="宋体"/>
              <w:i w:val="0"/>
            </w:rPr>
            <w:fldChar w:fldCharType="separate"/>
          </w:r>
          <w:r>
            <w:rPr>
              <w:rFonts w:ascii="Calibri" w:hAnsi="Calibri" w:eastAsia="Calibri"/>
              <w:i w:val="0"/>
            </w:rPr>
            <w:t>7</w:t>
          </w:r>
          <w:r>
            <w:rPr>
              <w:rFonts w:ascii="宋体" w:hAnsi="宋体" w:eastAsia="宋体"/>
              <w:i w:val="0"/>
            </w:rPr>
            <w:t>、描述测试用例设计的完整过程</w:t>
          </w:r>
          <w:r>
            <w:rPr>
              <w:rFonts w:ascii="Calibri" w:hAnsi="Calibri" w:eastAsia="Calibri"/>
              <w:i w:val="0"/>
            </w:rPr>
            <w:t>?</w:t>
          </w:r>
          <w:r>
            <w:tab/>
          </w:r>
          <w:r>
            <w:fldChar w:fldCharType="begin"/>
          </w:r>
          <w:r>
            <w:instrText xml:space="preserve"> PAGEREF _Toc19201 \h </w:instrText>
          </w:r>
          <w:r>
            <w:fldChar w:fldCharType="separate"/>
          </w:r>
          <w:r>
            <w:t>7</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_Toc11365 </w:instrText>
          </w:r>
          <w:r>
            <w:rPr>
              <w:rFonts w:ascii="宋体" w:hAnsi="宋体" w:eastAsia="宋体"/>
              <w:i w:val="0"/>
            </w:rPr>
            <w:fldChar w:fldCharType="separate"/>
          </w:r>
          <w:r>
            <w:rPr>
              <w:rFonts w:ascii="Calibri" w:hAnsi="Calibri" w:eastAsia="Calibri"/>
              <w:i w:val="0"/>
            </w:rPr>
            <w:t>8</w:t>
          </w:r>
          <w:r>
            <w:rPr>
              <w:rFonts w:ascii="宋体" w:hAnsi="宋体" w:eastAsia="宋体"/>
              <w:i w:val="0"/>
            </w:rPr>
            <w:t>、单元测试的策略有哪些</w:t>
          </w:r>
          <w:r>
            <w:rPr>
              <w:rFonts w:ascii="Calibri" w:hAnsi="Calibri" w:eastAsia="Calibri"/>
              <w:i w:val="0"/>
            </w:rPr>
            <w:t>?</w:t>
          </w:r>
          <w:r>
            <w:tab/>
          </w:r>
          <w:r>
            <w:fldChar w:fldCharType="begin"/>
          </w:r>
          <w:r>
            <w:instrText xml:space="preserve"> PAGEREF _Toc11365 \h </w:instrText>
          </w:r>
          <w:r>
            <w:fldChar w:fldCharType="separate"/>
          </w:r>
          <w:r>
            <w:t>7</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_Toc11775 </w:instrText>
          </w:r>
          <w:r>
            <w:rPr>
              <w:rFonts w:ascii="宋体" w:hAnsi="宋体" w:eastAsia="宋体"/>
              <w:i w:val="0"/>
            </w:rPr>
            <w:fldChar w:fldCharType="separate"/>
          </w:r>
          <w:r>
            <w:rPr>
              <w:rFonts w:ascii="Calibri" w:hAnsi="Calibri" w:eastAsia="Calibri"/>
              <w:i w:val="0"/>
            </w:rPr>
            <w:t>9</w:t>
          </w:r>
          <w:r>
            <w:rPr>
              <w:rFonts w:ascii="宋体" w:hAnsi="宋体" w:eastAsia="宋体"/>
              <w:i w:val="0"/>
            </w:rPr>
            <w:t>、</w:t>
          </w:r>
          <w:r>
            <w:rPr>
              <w:rFonts w:ascii="Calibri" w:hAnsi="Calibri" w:eastAsia="Calibri"/>
              <w:i w:val="0"/>
            </w:rPr>
            <w:t>LoadRunner</w:t>
          </w:r>
          <w:r>
            <w:rPr>
              <w:rFonts w:ascii="宋体" w:hAnsi="宋体" w:eastAsia="宋体"/>
              <w:i w:val="0"/>
            </w:rPr>
            <w:t xml:space="preserve"> 分哪三部分</w:t>
          </w:r>
          <w:r>
            <w:rPr>
              <w:rFonts w:ascii="Calibri" w:hAnsi="Calibri" w:eastAsia="Calibri"/>
              <w:i w:val="0"/>
            </w:rPr>
            <w:t>?</w:t>
          </w:r>
          <w:r>
            <w:tab/>
          </w:r>
          <w:r>
            <w:fldChar w:fldCharType="begin"/>
          </w:r>
          <w:r>
            <w:instrText xml:space="preserve"> PAGEREF _Toc11775 \h </w:instrText>
          </w:r>
          <w:r>
            <w:fldChar w:fldCharType="separate"/>
          </w:r>
          <w:r>
            <w:t>7</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_Toc12429 </w:instrText>
          </w:r>
          <w:r>
            <w:rPr>
              <w:rFonts w:ascii="宋体" w:hAnsi="宋体" w:eastAsia="宋体"/>
              <w:i w:val="0"/>
            </w:rPr>
            <w:fldChar w:fldCharType="separate"/>
          </w:r>
          <w:r>
            <w:rPr>
              <w:rFonts w:ascii="Calibri" w:hAnsi="Calibri" w:eastAsia="Calibri"/>
              <w:i w:val="0"/>
            </w:rPr>
            <w:t>10</w:t>
          </w:r>
          <w:r>
            <w:rPr>
              <w:rFonts w:ascii="宋体" w:hAnsi="宋体" w:eastAsia="宋体"/>
              <w:i w:val="0"/>
            </w:rPr>
            <w:t>、</w:t>
          </w:r>
          <w:r>
            <w:rPr>
              <w:rFonts w:ascii="Calibri" w:hAnsi="Calibri" w:eastAsia="Calibri"/>
              <w:i w:val="0"/>
            </w:rPr>
            <w:t>LoadRunner</w:t>
          </w:r>
          <w:r>
            <w:rPr>
              <w:rFonts w:ascii="宋体" w:hAnsi="宋体" w:eastAsia="宋体"/>
              <w:i w:val="0"/>
            </w:rPr>
            <w:t xml:space="preserve"> 进行测试的流程</w:t>
          </w:r>
          <w:r>
            <w:rPr>
              <w:rFonts w:ascii="Calibri" w:hAnsi="Calibri" w:eastAsia="Calibri"/>
              <w:i w:val="0"/>
            </w:rPr>
            <w:t>?</w:t>
          </w:r>
          <w:r>
            <w:tab/>
          </w:r>
          <w:r>
            <w:fldChar w:fldCharType="begin"/>
          </w:r>
          <w:r>
            <w:instrText xml:space="preserve"> PAGEREF _Toc12429 \h </w:instrText>
          </w:r>
          <w:r>
            <w:fldChar w:fldCharType="separate"/>
          </w:r>
          <w:r>
            <w:t>7</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_Toc26814 </w:instrText>
          </w:r>
          <w:r>
            <w:rPr>
              <w:rFonts w:ascii="宋体" w:hAnsi="宋体" w:eastAsia="宋体"/>
              <w:i w:val="0"/>
            </w:rPr>
            <w:fldChar w:fldCharType="separate"/>
          </w:r>
          <w:r>
            <w:rPr>
              <w:rFonts w:ascii="Calibri" w:hAnsi="Calibri" w:eastAsia="Calibri"/>
              <w:i w:val="0"/>
            </w:rPr>
            <w:t>13</w:t>
          </w:r>
          <w:r>
            <w:rPr>
              <w:rFonts w:ascii="宋体" w:hAnsi="宋体" w:eastAsia="宋体"/>
              <w:i w:val="0"/>
            </w:rPr>
            <w:t>、</w:t>
          </w:r>
          <w:r>
            <w:rPr>
              <w:rFonts w:ascii="Calibri" w:hAnsi="Calibri" w:eastAsia="Calibri"/>
              <w:i w:val="0"/>
            </w:rPr>
            <w:t>QTP</w:t>
          </w:r>
          <w:r>
            <w:rPr>
              <w:rFonts w:ascii="宋体" w:hAnsi="宋体" w:eastAsia="宋体"/>
              <w:i w:val="0"/>
            </w:rPr>
            <w:t xml:space="preserve"> 中的</w:t>
          </w:r>
          <w:r>
            <w:rPr>
              <w:rFonts w:ascii="Calibri" w:hAnsi="Calibri" w:eastAsia="Calibri"/>
              <w:i w:val="0"/>
            </w:rPr>
            <w:t xml:space="preserve"> Action</w:t>
          </w:r>
          <w:r>
            <w:rPr>
              <w:rFonts w:ascii="宋体" w:hAnsi="宋体" w:eastAsia="宋体"/>
              <w:i w:val="0"/>
            </w:rPr>
            <w:t xml:space="preserve"> 有什么作用</w:t>
          </w:r>
          <w:r>
            <w:rPr>
              <w:rFonts w:ascii="Calibri" w:hAnsi="Calibri" w:eastAsia="Calibri"/>
              <w:i w:val="0"/>
            </w:rPr>
            <w:t>?</w:t>
          </w:r>
          <w:r>
            <w:rPr>
              <w:rFonts w:ascii="宋体" w:hAnsi="宋体" w:eastAsia="宋体"/>
              <w:i w:val="0"/>
            </w:rPr>
            <w:t>有几种</w:t>
          </w:r>
          <w:r>
            <w:rPr>
              <w:rFonts w:ascii="Calibri" w:hAnsi="Calibri" w:eastAsia="Calibri"/>
              <w:i w:val="0"/>
            </w:rPr>
            <w:t>?</w:t>
          </w:r>
          <w:r>
            <w:tab/>
          </w:r>
          <w:r>
            <w:fldChar w:fldCharType="begin"/>
          </w:r>
          <w:r>
            <w:instrText xml:space="preserve"> PAGEREF _Toc26814 \h </w:instrText>
          </w:r>
          <w:r>
            <w:fldChar w:fldCharType="separate"/>
          </w:r>
          <w:r>
            <w:t>8</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_Toc16078 </w:instrText>
          </w:r>
          <w:r>
            <w:rPr>
              <w:rFonts w:ascii="宋体" w:hAnsi="宋体" w:eastAsia="宋体"/>
              <w:i w:val="0"/>
            </w:rPr>
            <w:fldChar w:fldCharType="separate"/>
          </w:r>
          <w:r>
            <w:rPr>
              <w:rFonts w:ascii="Calibri" w:hAnsi="Calibri" w:eastAsia="Calibri"/>
              <w:i w:val="0"/>
            </w:rPr>
            <w:t>16</w:t>
          </w:r>
          <w:r>
            <w:rPr>
              <w:rFonts w:ascii="宋体" w:hAnsi="宋体" w:eastAsia="宋体"/>
              <w:i w:val="0"/>
            </w:rPr>
            <w:t>、软件缺陷</w:t>
          </w:r>
          <w:r>
            <w:rPr>
              <w:rFonts w:ascii="Calibri" w:hAnsi="Calibri" w:eastAsia="Calibri"/>
              <w:i w:val="0"/>
            </w:rPr>
            <w:t>(</w:t>
          </w:r>
          <w:r>
            <w:rPr>
              <w:rFonts w:ascii="宋体" w:hAnsi="宋体" w:eastAsia="宋体"/>
              <w:i w:val="0"/>
            </w:rPr>
            <w:t>或者叫</w:t>
          </w:r>
          <w:r>
            <w:rPr>
              <w:rFonts w:ascii="Calibri" w:hAnsi="Calibri" w:eastAsia="Calibri"/>
              <w:i w:val="0"/>
            </w:rPr>
            <w:t xml:space="preserve"> Bug)</w:t>
          </w:r>
          <w:r>
            <w:rPr>
              <w:rFonts w:ascii="宋体" w:hAnsi="宋体" w:eastAsia="宋体"/>
              <w:i w:val="0"/>
            </w:rPr>
            <w:t>记录都包含了哪些内容</w:t>
          </w:r>
          <w:r>
            <w:rPr>
              <w:rFonts w:ascii="Calibri" w:hAnsi="Calibri" w:eastAsia="Calibri"/>
              <w:i w:val="0"/>
            </w:rPr>
            <w:t>?</w:t>
          </w:r>
          <w:r>
            <w:rPr>
              <w:rFonts w:ascii="宋体" w:hAnsi="宋体" w:eastAsia="宋体"/>
              <w:i w:val="0"/>
            </w:rPr>
            <w:t>如何提交高质量的软件缺陷</w:t>
          </w:r>
          <w:r>
            <w:tab/>
          </w:r>
          <w:r>
            <w:fldChar w:fldCharType="begin"/>
          </w:r>
          <w:r>
            <w:instrText xml:space="preserve"> PAGEREF _Toc16078 \h </w:instrText>
          </w:r>
          <w:r>
            <w:fldChar w:fldCharType="separate"/>
          </w:r>
          <w:r>
            <w:t>10</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_Toc17957 </w:instrText>
          </w:r>
          <w:r>
            <w:rPr>
              <w:rFonts w:ascii="宋体" w:hAnsi="宋体" w:eastAsia="宋体"/>
              <w:i w:val="0"/>
            </w:rPr>
            <w:fldChar w:fldCharType="separate"/>
          </w:r>
          <w:r>
            <w:rPr>
              <w:rFonts w:ascii="Calibri" w:hAnsi="Calibri" w:eastAsia="Calibri"/>
              <w:i w:val="0"/>
            </w:rPr>
            <w:t>17</w:t>
          </w:r>
          <w:r>
            <w:rPr>
              <w:rFonts w:ascii="宋体" w:hAnsi="宋体" w:eastAsia="宋体"/>
              <w:i w:val="0"/>
            </w:rPr>
            <w:t>、</w:t>
          </w:r>
          <w:r>
            <w:rPr>
              <w:rFonts w:ascii="Calibri" w:hAnsi="Calibri" w:eastAsia="Calibri"/>
              <w:i w:val="0"/>
            </w:rPr>
            <w:t>Beta</w:t>
          </w:r>
          <w:r>
            <w:rPr>
              <w:rFonts w:ascii="宋体" w:hAnsi="宋体" w:eastAsia="宋体"/>
              <w:i w:val="0"/>
            </w:rPr>
            <w:t xml:space="preserve"> 测试与</w:t>
          </w:r>
          <w:r>
            <w:rPr>
              <w:rFonts w:ascii="Calibri" w:hAnsi="Calibri" w:eastAsia="Calibri"/>
              <w:i w:val="0"/>
            </w:rPr>
            <w:t xml:space="preserve"> Alpha</w:t>
          </w:r>
          <w:r>
            <w:rPr>
              <w:rFonts w:ascii="宋体" w:hAnsi="宋体" w:eastAsia="宋体"/>
              <w:i w:val="0"/>
            </w:rPr>
            <w:t xml:space="preserve"> 测试有什么区别</w:t>
          </w:r>
          <w:r>
            <w:rPr>
              <w:rFonts w:ascii="Calibri" w:hAnsi="Calibri" w:eastAsia="Calibri"/>
              <w:i w:val="0"/>
            </w:rPr>
            <w:t>?</w:t>
          </w:r>
          <w:r>
            <w:tab/>
          </w:r>
          <w:r>
            <w:fldChar w:fldCharType="begin"/>
          </w:r>
          <w:r>
            <w:instrText xml:space="preserve"> PAGEREF _Toc17957 \h </w:instrText>
          </w:r>
          <w:r>
            <w:fldChar w:fldCharType="separate"/>
          </w:r>
          <w:r>
            <w:t>10</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_Toc17209 </w:instrText>
          </w:r>
          <w:r>
            <w:rPr>
              <w:rFonts w:ascii="宋体" w:hAnsi="宋体" w:eastAsia="宋体"/>
              <w:i w:val="0"/>
            </w:rPr>
            <w:fldChar w:fldCharType="separate"/>
          </w:r>
          <w:r>
            <w:rPr>
              <w:rFonts w:ascii="Calibri" w:hAnsi="Calibri" w:eastAsia="Calibri"/>
              <w:i w:val="0"/>
            </w:rPr>
            <w:t>18</w:t>
          </w:r>
          <w:r>
            <w:rPr>
              <w:rFonts w:ascii="宋体" w:hAnsi="宋体" w:eastAsia="宋体"/>
              <w:i w:val="0"/>
            </w:rPr>
            <w:t>、软件的评审一般由哪些人参加</w:t>
          </w:r>
          <w:r>
            <w:rPr>
              <w:rFonts w:ascii="Calibri" w:hAnsi="Calibri" w:eastAsia="Calibri"/>
              <w:i w:val="0"/>
            </w:rPr>
            <w:t>?</w:t>
          </w:r>
          <w:r>
            <w:rPr>
              <w:rFonts w:ascii="宋体" w:hAnsi="宋体" w:eastAsia="宋体"/>
              <w:i w:val="0"/>
            </w:rPr>
            <w:t>其目的是什么</w:t>
          </w:r>
          <w:r>
            <w:rPr>
              <w:rFonts w:ascii="Calibri" w:hAnsi="Calibri" w:eastAsia="Calibri"/>
              <w:i w:val="0"/>
            </w:rPr>
            <w:t>?</w:t>
          </w:r>
          <w:r>
            <w:tab/>
          </w:r>
          <w:r>
            <w:fldChar w:fldCharType="begin"/>
          </w:r>
          <w:r>
            <w:instrText xml:space="preserve"> PAGEREF _Toc17209 \h </w:instrText>
          </w:r>
          <w:r>
            <w:fldChar w:fldCharType="separate"/>
          </w:r>
          <w:r>
            <w:t>11</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_Toc17319 </w:instrText>
          </w:r>
          <w:r>
            <w:rPr>
              <w:rFonts w:ascii="宋体" w:hAnsi="宋体" w:eastAsia="宋体"/>
              <w:i w:val="0"/>
            </w:rPr>
            <w:fldChar w:fldCharType="separate"/>
          </w:r>
          <w:r>
            <w:rPr>
              <w:rFonts w:ascii="Calibri" w:hAnsi="Calibri" w:eastAsia="Calibri"/>
              <w:i w:val="0"/>
            </w:rPr>
            <w:t>20</w:t>
          </w:r>
          <w:r>
            <w:rPr>
              <w:rFonts w:ascii="宋体" w:hAnsi="宋体" w:eastAsia="宋体"/>
              <w:i w:val="0"/>
            </w:rPr>
            <w:t>、阶段评审与项目评审有什么区别</w:t>
          </w:r>
          <w:r>
            <w:rPr>
              <w:rFonts w:ascii="Calibri" w:hAnsi="Calibri" w:eastAsia="Calibri"/>
              <w:i w:val="0"/>
            </w:rPr>
            <w:t>?</w:t>
          </w:r>
          <w:r>
            <w:tab/>
          </w:r>
          <w:r>
            <w:fldChar w:fldCharType="begin"/>
          </w:r>
          <w:r>
            <w:instrText xml:space="preserve"> PAGEREF _Toc17319 \h </w:instrText>
          </w:r>
          <w:r>
            <w:fldChar w:fldCharType="separate"/>
          </w:r>
          <w:r>
            <w:t>11</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_Toc2192 </w:instrText>
          </w:r>
          <w:r>
            <w:rPr>
              <w:rFonts w:ascii="宋体" w:hAnsi="宋体" w:eastAsia="宋体"/>
              <w:i w:val="0"/>
            </w:rPr>
            <w:fldChar w:fldCharType="separate"/>
          </w:r>
          <w:r>
            <w:rPr>
              <w:rFonts w:ascii="Calibri" w:hAnsi="Calibri" w:eastAsia="Calibri"/>
              <w:i w:val="0"/>
            </w:rPr>
            <w:t>21</w:t>
          </w:r>
          <w:r>
            <w:rPr>
              <w:rFonts w:ascii="宋体" w:hAnsi="宋体" w:eastAsia="宋体"/>
              <w:i w:val="0"/>
            </w:rPr>
            <w:t>、阐述工作版本的定义</w:t>
          </w:r>
          <w:r>
            <w:rPr>
              <w:rFonts w:ascii="Calibri" w:hAnsi="Calibri" w:eastAsia="Calibri"/>
              <w:i w:val="0"/>
            </w:rPr>
            <w:t>?</w:t>
          </w:r>
          <w:r>
            <w:tab/>
          </w:r>
          <w:r>
            <w:fldChar w:fldCharType="begin"/>
          </w:r>
          <w:r>
            <w:instrText xml:space="preserve"> PAGEREF _Toc2192 \h </w:instrText>
          </w:r>
          <w:r>
            <w:fldChar w:fldCharType="separate"/>
          </w:r>
          <w:r>
            <w:t>11</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_Toc8105 </w:instrText>
          </w:r>
          <w:r>
            <w:rPr>
              <w:rFonts w:ascii="宋体" w:hAnsi="宋体" w:eastAsia="宋体"/>
              <w:i w:val="0"/>
            </w:rPr>
            <w:fldChar w:fldCharType="separate"/>
          </w:r>
          <w:r>
            <w:rPr>
              <w:rFonts w:ascii="Calibri" w:hAnsi="Calibri" w:eastAsia="Calibri"/>
              <w:i w:val="0"/>
            </w:rPr>
            <w:t>22</w:t>
          </w:r>
          <w:r>
            <w:rPr>
              <w:rFonts w:ascii="宋体" w:hAnsi="宋体" w:eastAsia="宋体"/>
              <w:i w:val="0"/>
            </w:rPr>
            <w:t>、什么是桩模块</w:t>
          </w:r>
          <w:r>
            <w:rPr>
              <w:rFonts w:ascii="Calibri" w:hAnsi="Calibri" w:eastAsia="Calibri"/>
              <w:i w:val="0"/>
            </w:rPr>
            <w:t>?</w:t>
          </w:r>
          <w:r>
            <w:rPr>
              <w:rFonts w:ascii="宋体" w:hAnsi="宋体" w:eastAsia="宋体"/>
              <w:i w:val="0"/>
            </w:rPr>
            <w:t>什么是驱动模块</w:t>
          </w:r>
          <w:r>
            <w:rPr>
              <w:rFonts w:ascii="Calibri" w:hAnsi="Calibri" w:eastAsia="Calibri"/>
              <w:i w:val="0"/>
            </w:rPr>
            <w:t>?</w:t>
          </w:r>
          <w:r>
            <w:tab/>
          </w:r>
          <w:r>
            <w:fldChar w:fldCharType="begin"/>
          </w:r>
          <w:r>
            <w:instrText xml:space="preserve"> PAGEREF _Toc8105 \h </w:instrText>
          </w:r>
          <w:r>
            <w:fldChar w:fldCharType="separate"/>
          </w:r>
          <w:r>
            <w:t>11</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_Toc16269 </w:instrText>
          </w:r>
          <w:r>
            <w:rPr>
              <w:rFonts w:ascii="宋体" w:hAnsi="宋体" w:eastAsia="宋体"/>
              <w:i w:val="0"/>
            </w:rPr>
            <w:fldChar w:fldCharType="separate"/>
          </w:r>
          <w:r>
            <w:rPr>
              <w:rFonts w:ascii="Calibri" w:hAnsi="Calibri" w:eastAsia="Calibri"/>
              <w:i w:val="0"/>
            </w:rPr>
            <w:t>23</w:t>
          </w:r>
          <w:r>
            <w:rPr>
              <w:rFonts w:ascii="宋体" w:hAnsi="宋体" w:eastAsia="宋体"/>
              <w:i w:val="0"/>
            </w:rPr>
            <w:t>、什么是扇入</w:t>
          </w:r>
          <w:r>
            <w:rPr>
              <w:rFonts w:ascii="Calibri" w:hAnsi="Calibri" w:eastAsia="Calibri"/>
              <w:i w:val="0"/>
            </w:rPr>
            <w:t>?</w:t>
          </w:r>
          <w:r>
            <w:rPr>
              <w:rFonts w:ascii="宋体" w:hAnsi="宋体" w:eastAsia="宋体"/>
              <w:i w:val="0"/>
            </w:rPr>
            <w:t>什么是扇出</w:t>
          </w:r>
          <w:r>
            <w:rPr>
              <w:rFonts w:ascii="Calibri" w:hAnsi="Calibri" w:eastAsia="Calibri"/>
              <w:i w:val="0"/>
            </w:rPr>
            <w:t>?</w:t>
          </w:r>
          <w:r>
            <w:tab/>
          </w:r>
          <w:r>
            <w:fldChar w:fldCharType="begin"/>
          </w:r>
          <w:r>
            <w:instrText xml:space="preserve"> PAGEREF _Toc16269 \h </w:instrText>
          </w:r>
          <w:r>
            <w:fldChar w:fldCharType="separate"/>
          </w:r>
          <w:r>
            <w:t>11</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_Toc11334 </w:instrText>
          </w:r>
          <w:r>
            <w:rPr>
              <w:rFonts w:ascii="宋体" w:hAnsi="宋体" w:eastAsia="宋体"/>
              <w:i w:val="0"/>
            </w:rPr>
            <w:fldChar w:fldCharType="separate"/>
          </w:r>
          <w:r>
            <w:rPr>
              <w:rFonts w:ascii="Calibri" w:hAnsi="Calibri" w:eastAsia="Calibri"/>
              <w:i w:val="0"/>
            </w:rPr>
            <w:t>24</w:t>
          </w:r>
          <w:r>
            <w:rPr>
              <w:rFonts w:ascii="宋体" w:hAnsi="宋体" w:eastAsia="宋体"/>
              <w:i w:val="0"/>
            </w:rPr>
            <w:t>、你认为做好测试计划工作的关键是什么</w:t>
          </w:r>
          <w:r>
            <w:rPr>
              <w:rFonts w:ascii="Calibri" w:hAnsi="Calibri" w:eastAsia="Calibri"/>
              <w:i w:val="0"/>
            </w:rPr>
            <w:t>?</w:t>
          </w:r>
          <w:r>
            <w:tab/>
          </w:r>
          <w:r>
            <w:fldChar w:fldCharType="begin"/>
          </w:r>
          <w:r>
            <w:instrText xml:space="preserve"> PAGEREF _Toc11334 \h </w:instrText>
          </w:r>
          <w:r>
            <w:fldChar w:fldCharType="separate"/>
          </w:r>
          <w:r>
            <w:t>12</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_Toc19741 </w:instrText>
          </w:r>
          <w:r>
            <w:rPr>
              <w:rFonts w:ascii="宋体" w:hAnsi="宋体" w:eastAsia="宋体"/>
              <w:i w:val="0"/>
            </w:rPr>
            <w:fldChar w:fldCharType="separate"/>
          </w:r>
          <w:r>
            <w:rPr>
              <w:rFonts w:ascii="Calibri" w:hAnsi="Calibri" w:eastAsia="Calibri"/>
              <w:i w:val="0"/>
            </w:rPr>
            <w:t>1.</w:t>
          </w:r>
          <w:r>
            <w:rPr>
              <w:rFonts w:ascii="宋体" w:hAnsi="宋体" w:eastAsia="宋体"/>
              <w:i w:val="0"/>
            </w:rPr>
            <w:t xml:space="preserve"> 明确测试的目标，增强测试计划的实用性</w:t>
          </w:r>
          <w:r>
            <w:tab/>
          </w:r>
          <w:r>
            <w:fldChar w:fldCharType="begin"/>
          </w:r>
          <w:r>
            <w:instrText xml:space="preserve"> PAGEREF _Toc19741 \h </w:instrText>
          </w:r>
          <w:r>
            <w:fldChar w:fldCharType="separate"/>
          </w:r>
          <w:r>
            <w:t>12</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_Toc4358 </w:instrText>
          </w:r>
          <w:r>
            <w:rPr>
              <w:rFonts w:ascii="宋体" w:hAnsi="宋体" w:eastAsia="宋体"/>
              <w:i w:val="0"/>
            </w:rPr>
            <w:fldChar w:fldCharType="separate"/>
          </w:r>
          <w:r>
            <w:rPr>
              <w:rFonts w:ascii="Calibri" w:hAnsi="Calibri" w:eastAsia="Calibri"/>
              <w:i w:val="0"/>
            </w:rPr>
            <w:t>2.</w:t>
          </w:r>
          <w:r>
            <w:rPr>
              <w:rFonts w:ascii="宋体" w:hAnsi="宋体" w:eastAsia="宋体"/>
              <w:i w:val="0"/>
            </w:rPr>
            <w:t>坚持</w:t>
          </w:r>
          <w:r>
            <w:rPr>
              <w:rFonts w:ascii="Calibri" w:hAnsi="Calibri" w:eastAsia="Calibri"/>
              <w:i w:val="0"/>
            </w:rPr>
            <w:t>“5W”</w:t>
          </w:r>
          <w:r>
            <w:rPr>
              <w:rFonts w:ascii="宋体" w:hAnsi="宋体" w:eastAsia="宋体"/>
              <w:i w:val="0"/>
            </w:rPr>
            <w:t>规则，明确内容与过程</w:t>
          </w:r>
          <w:r>
            <w:tab/>
          </w:r>
          <w:r>
            <w:fldChar w:fldCharType="begin"/>
          </w:r>
          <w:r>
            <w:instrText xml:space="preserve"> PAGEREF _Toc4358 \h </w:instrText>
          </w:r>
          <w:r>
            <w:fldChar w:fldCharType="separate"/>
          </w:r>
          <w:r>
            <w:t>12</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_Toc32685 </w:instrText>
          </w:r>
          <w:r>
            <w:rPr>
              <w:rFonts w:ascii="宋体" w:hAnsi="宋体" w:eastAsia="宋体"/>
              <w:i w:val="0"/>
            </w:rPr>
            <w:fldChar w:fldCharType="separate"/>
          </w:r>
          <w:r>
            <w:rPr>
              <w:rFonts w:ascii="Calibri" w:hAnsi="Calibri" w:eastAsia="Calibri"/>
              <w:i w:val="0"/>
            </w:rPr>
            <w:t>3.</w:t>
          </w:r>
          <w:r>
            <w:rPr>
              <w:rFonts w:ascii="宋体" w:hAnsi="宋体" w:eastAsia="宋体"/>
              <w:i w:val="0"/>
            </w:rPr>
            <w:t>采用评审和更新机制，保证测试计划满足实际需求</w:t>
          </w:r>
          <w:r>
            <w:tab/>
          </w:r>
          <w:r>
            <w:fldChar w:fldCharType="begin"/>
          </w:r>
          <w:r>
            <w:instrText xml:space="preserve"> PAGEREF _Toc32685 \h </w:instrText>
          </w:r>
          <w:r>
            <w:fldChar w:fldCharType="separate"/>
          </w:r>
          <w:r>
            <w:t>12</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_Toc15238 </w:instrText>
          </w:r>
          <w:r>
            <w:rPr>
              <w:rFonts w:ascii="宋体" w:hAnsi="宋体" w:eastAsia="宋体"/>
              <w:i w:val="0"/>
            </w:rPr>
            <w:fldChar w:fldCharType="separate"/>
          </w:r>
          <w:r>
            <w:rPr>
              <w:rFonts w:ascii="Calibri" w:hAnsi="Calibri" w:eastAsia="Calibri"/>
              <w:i w:val="0"/>
            </w:rPr>
            <w:t>4.</w:t>
          </w:r>
          <w:r>
            <w:rPr>
              <w:rFonts w:ascii="宋体" w:hAnsi="宋体" w:eastAsia="宋体"/>
              <w:i w:val="0"/>
            </w:rPr>
            <w:t xml:space="preserve"> 分别创建测试计划与测试详细规格、测试用例</w:t>
          </w:r>
          <w:r>
            <w:tab/>
          </w:r>
          <w:r>
            <w:fldChar w:fldCharType="begin"/>
          </w:r>
          <w:r>
            <w:instrText xml:space="preserve"> PAGEREF _Toc15238 \h </w:instrText>
          </w:r>
          <w:r>
            <w:fldChar w:fldCharType="separate"/>
          </w:r>
          <w:r>
            <w:t>12</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_Toc3011 </w:instrText>
          </w:r>
          <w:r>
            <w:rPr>
              <w:rFonts w:ascii="宋体" w:hAnsi="宋体" w:eastAsia="宋体"/>
              <w:i w:val="0"/>
            </w:rPr>
            <w:fldChar w:fldCharType="separate"/>
          </w:r>
          <w:r>
            <w:rPr>
              <w:rFonts w:ascii="Calibri" w:hAnsi="Calibri" w:eastAsia="Calibri"/>
              <w:i w:val="0"/>
            </w:rPr>
            <w:t>25</w:t>
          </w:r>
          <w:r>
            <w:rPr>
              <w:rFonts w:ascii="宋体" w:hAnsi="宋体" w:eastAsia="宋体"/>
              <w:i w:val="0"/>
            </w:rPr>
            <w:t>、你认为做好测试用例工作的关键是什么</w:t>
          </w:r>
          <w:r>
            <w:rPr>
              <w:rFonts w:ascii="Calibri" w:hAnsi="Calibri" w:eastAsia="Calibri"/>
              <w:i w:val="0"/>
            </w:rPr>
            <w:t>?</w:t>
          </w:r>
          <w:r>
            <w:tab/>
          </w:r>
          <w:r>
            <w:fldChar w:fldCharType="begin"/>
          </w:r>
          <w:r>
            <w:instrText xml:space="preserve"> PAGEREF _Toc3011 \h </w:instrText>
          </w:r>
          <w:r>
            <w:fldChar w:fldCharType="separate"/>
          </w:r>
          <w:r>
            <w:t>13</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_Toc32289 </w:instrText>
          </w:r>
          <w:r>
            <w:rPr>
              <w:rFonts w:ascii="宋体" w:hAnsi="宋体" w:eastAsia="宋体"/>
              <w:i w:val="0"/>
            </w:rPr>
            <w:fldChar w:fldCharType="separate"/>
          </w:r>
          <w:r>
            <w:rPr>
              <w:rFonts w:ascii="Calibri" w:hAnsi="Calibri" w:eastAsia="Calibri"/>
              <w:i w:val="0"/>
            </w:rPr>
            <w:t>26</w:t>
          </w:r>
          <w:r>
            <w:rPr>
              <w:rFonts w:ascii="宋体" w:hAnsi="宋体" w:eastAsia="宋体"/>
              <w:i w:val="0"/>
            </w:rPr>
            <w:t>、简述一下缺陷的生命周期</w:t>
          </w:r>
          <w:r>
            <w:rPr>
              <w:rFonts w:ascii="Calibri" w:hAnsi="Calibri" w:eastAsia="Calibri"/>
              <w:i w:val="0"/>
            </w:rPr>
            <w:t>?</w:t>
          </w:r>
          <w:r>
            <w:tab/>
          </w:r>
          <w:r>
            <w:fldChar w:fldCharType="begin"/>
          </w:r>
          <w:r>
            <w:instrText xml:space="preserve"> PAGEREF _Toc32289 \h </w:instrText>
          </w:r>
          <w:r>
            <w:fldChar w:fldCharType="separate"/>
          </w:r>
          <w:r>
            <w:t>13</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_Toc29302 </w:instrText>
          </w:r>
          <w:r>
            <w:rPr>
              <w:rFonts w:ascii="宋体" w:hAnsi="宋体" w:eastAsia="宋体"/>
              <w:i w:val="0"/>
            </w:rPr>
            <w:fldChar w:fldCharType="separate"/>
          </w:r>
          <w:r>
            <w:rPr>
              <w:rFonts w:ascii="Calibri" w:hAnsi="Calibri" w:eastAsia="Calibri"/>
              <w:i w:val="0"/>
            </w:rPr>
            <w:t>27</w:t>
          </w:r>
          <w:r>
            <w:rPr>
              <w:rFonts w:ascii="宋体" w:hAnsi="宋体" w:eastAsia="宋体"/>
              <w:i w:val="0"/>
            </w:rPr>
            <w:t>、软件的安全性应从哪几个方面去测试</w:t>
          </w:r>
          <w:r>
            <w:rPr>
              <w:rFonts w:ascii="Calibri" w:hAnsi="Calibri" w:eastAsia="Calibri"/>
              <w:i w:val="0"/>
            </w:rPr>
            <w:t>?</w:t>
          </w:r>
          <w:r>
            <w:tab/>
          </w:r>
          <w:r>
            <w:fldChar w:fldCharType="begin"/>
          </w:r>
          <w:r>
            <w:instrText xml:space="preserve"> PAGEREF _Toc29302 \h </w:instrText>
          </w:r>
          <w:r>
            <w:fldChar w:fldCharType="separate"/>
          </w:r>
          <w:r>
            <w:t>13</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_Toc5400 </w:instrText>
          </w:r>
          <w:r>
            <w:rPr>
              <w:rFonts w:ascii="宋体" w:hAnsi="宋体" w:eastAsia="宋体"/>
              <w:i w:val="0"/>
            </w:rPr>
            <w:fldChar w:fldCharType="separate"/>
          </w:r>
          <w:r>
            <w:rPr>
              <w:rFonts w:ascii="Calibri" w:hAnsi="Calibri" w:eastAsia="Calibri"/>
              <w:i w:val="0"/>
            </w:rPr>
            <w:t>28</w:t>
          </w:r>
          <w:r>
            <w:rPr>
              <w:rFonts w:ascii="宋体" w:hAnsi="宋体" w:eastAsia="宋体"/>
              <w:i w:val="0"/>
            </w:rPr>
            <w:t>、软件配置管理工作开展的情况和认识</w:t>
          </w:r>
          <w:r>
            <w:rPr>
              <w:rFonts w:ascii="Calibri" w:hAnsi="Calibri" w:eastAsia="Calibri"/>
              <w:i w:val="0"/>
            </w:rPr>
            <w:t>?</w:t>
          </w:r>
          <w:r>
            <w:tab/>
          </w:r>
          <w:r>
            <w:fldChar w:fldCharType="begin"/>
          </w:r>
          <w:r>
            <w:instrText xml:space="preserve"> PAGEREF _Toc5400 \h </w:instrText>
          </w:r>
          <w:r>
            <w:fldChar w:fldCharType="separate"/>
          </w:r>
          <w:r>
            <w:t>13</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_Toc18560 </w:instrText>
          </w:r>
          <w:r>
            <w:rPr>
              <w:rFonts w:ascii="宋体" w:hAnsi="宋体" w:eastAsia="宋体"/>
              <w:i w:val="0"/>
            </w:rPr>
            <w:fldChar w:fldCharType="separate"/>
          </w:r>
          <w:r>
            <w:rPr>
              <w:rFonts w:ascii="Calibri" w:hAnsi="Calibri" w:eastAsia="Calibri"/>
              <w:i w:val="0"/>
            </w:rPr>
            <w:t>29</w:t>
          </w:r>
          <w:r>
            <w:rPr>
              <w:rFonts w:ascii="宋体" w:hAnsi="宋体" w:eastAsia="宋体"/>
              <w:i w:val="0"/>
            </w:rPr>
            <w:t>、你觉得软件测试通过的标准应该是什么样的</w:t>
          </w:r>
          <w:r>
            <w:rPr>
              <w:rFonts w:ascii="Calibri" w:hAnsi="Calibri" w:eastAsia="Calibri"/>
              <w:i w:val="0"/>
            </w:rPr>
            <w:t>?</w:t>
          </w:r>
          <w:r>
            <w:tab/>
          </w:r>
          <w:r>
            <w:fldChar w:fldCharType="begin"/>
          </w:r>
          <w:r>
            <w:instrText xml:space="preserve"> PAGEREF _Toc18560 \h </w:instrText>
          </w:r>
          <w:r>
            <w:fldChar w:fldCharType="separate"/>
          </w:r>
          <w:r>
            <w:t>14</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_Toc19919 </w:instrText>
          </w:r>
          <w:r>
            <w:rPr>
              <w:rFonts w:ascii="宋体" w:hAnsi="宋体" w:eastAsia="宋体"/>
              <w:i w:val="0"/>
            </w:rPr>
            <w:fldChar w:fldCharType="separate"/>
          </w:r>
          <w:r>
            <w:rPr>
              <w:rFonts w:ascii="Calibri" w:hAnsi="Calibri" w:eastAsia="Calibri"/>
              <w:i w:val="0"/>
            </w:rPr>
            <w:t>30</w:t>
          </w:r>
          <w:r>
            <w:rPr>
              <w:rFonts w:ascii="宋体" w:hAnsi="宋体" w:eastAsia="宋体"/>
              <w:i w:val="0"/>
            </w:rPr>
            <w:t>、引入测试管理的含义</w:t>
          </w:r>
          <w:r>
            <w:rPr>
              <w:rFonts w:ascii="Calibri" w:hAnsi="Calibri" w:eastAsia="Calibri"/>
              <w:i w:val="0"/>
            </w:rPr>
            <w:t>?</w:t>
          </w:r>
          <w:r>
            <w:tab/>
          </w:r>
          <w:r>
            <w:fldChar w:fldCharType="begin"/>
          </w:r>
          <w:r>
            <w:instrText xml:space="preserve"> PAGEREF _Toc19919 \h </w:instrText>
          </w:r>
          <w:r>
            <w:fldChar w:fldCharType="separate"/>
          </w:r>
          <w:r>
            <w:t>14</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_Toc19196 </w:instrText>
          </w:r>
          <w:r>
            <w:rPr>
              <w:rFonts w:ascii="宋体" w:hAnsi="宋体" w:eastAsia="宋体"/>
              <w:i w:val="0"/>
            </w:rPr>
            <w:fldChar w:fldCharType="separate"/>
          </w:r>
          <w:r>
            <w:rPr>
              <w:rFonts w:ascii="Calibri" w:hAnsi="Calibri" w:eastAsia="Calibri"/>
              <w:i w:val="0"/>
            </w:rPr>
            <w:t>31</w:t>
          </w:r>
          <w:r>
            <w:rPr>
              <w:rFonts w:ascii="宋体" w:hAnsi="宋体" w:eastAsia="宋体"/>
              <w:i w:val="0"/>
            </w:rPr>
            <w:t>、一套完整的测试应该由哪些阶段组成</w:t>
          </w:r>
          <w:r>
            <w:rPr>
              <w:rFonts w:ascii="Calibri" w:hAnsi="Calibri" w:eastAsia="Calibri"/>
              <w:i w:val="0"/>
            </w:rPr>
            <w:t>?</w:t>
          </w:r>
          <w:r>
            <w:tab/>
          </w:r>
          <w:r>
            <w:fldChar w:fldCharType="begin"/>
          </w:r>
          <w:r>
            <w:instrText xml:space="preserve"> PAGEREF _Toc19196 \h </w:instrText>
          </w:r>
          <w:r>
            <w:fldChar w:fldCharType="separate"/>
          </w:r>
          <w:r>
            <w:t>14</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_Toc10518 </w:instrText>
          </w:r>
          <w:r>
            <w:rPr>
              <w:rFonts w:ascii="宋体" w:hAnsi="宋体" w:eastAsia="宋体"/>
              <w:i w:val="0"/>
            </w:rPr>
            <w:fldChar w:fldCharType="separate"/>
          </w:r>
          <w:r>
            <w:rPr>
              <w:rFonts w:ascii="Calibri" w:hAnsi="Calibri" w:eastAsia="Calibri"/>
              <w:i w:val="0"/>
            </w:rPr>
            <w:t>32</w:t>
          </w:r>
          <w:r>
            <w:rPr>
              <w:rFonts w:ascii="宋体" w:hAnsi="宋体" w:eastAsia="宋体"/>
              <w:i w:val="0"/>
            </w:rPr>
            <w:t>、单元测试的主要内容</w:t>
          </w:r>
          <w:r>
            <w:rPr>
              <w:rFonts w:ascii="Calibri" w:hAnsi="Calibri" w:eastAsia="Calibri"/>
              <w:i w:val="0"/>
            </w:rPr>
            <w:t>?</w:t>
          </w:r>
          <w:r>
            <w:tab/>
          </w:r>
          <w:r>
            <w:fldChar w:fldCharType="begin"/>
          </w:r>
          <w:r>
            <w:instrText xml:space="preserve"> PAGEREF _Toc10518 \h </w:instrText>
          </w:r>
          <w:r>
            <w:fldChar w:fldCharType="separate"/>
          </w:r>
          <w:r>
            <w:t>14</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_Toc22295 </w:instrText>
          </w:r>
          <w:r>
            <w:rPr>
              <w:rFonts w:ascii="宋体" w:hAnsi="宋体" w:eastAsia="宋体"/>
              <w:i w:val="0"/>
            </w:rPr>
            <w:fldChar w:fldCharType="separate"/>
          </w:r>
          <w:r>
            <w:rPr>
              <w:rFonts w:ascii="Calibri" w:hAnsi="Calibri" w:eastAsia="Calibri"/>
              <w:i w:val="0"/>
            </w:rPr>
            <w:t>34</w:t>
          </w:r>
          <w:r>
            <w:rPr>
              <w:rFonts w:ascii="宋体" w:hAnsi="宋体" w:eastAsia="宋体"/>
              <w:i w:val="0"/>
            </w:rPr>
            <w:t>、简述集成测试与系统测试关系</w:t>
          </w:r>
          <w:r>
            <w:rPr>
              <w:rFonts w:ascii="Calibri" w:hAnsi="Calibri" w:eastAsia="Calibri"/>
              <w:i w:val="0"/>
            </w:rPr>
            <w:t>?</w:t>
          </w:r>
          <w:r>
            <w:tab/>
          </w:r>
          <w:r>
            <w:fldChar w:fldCharType="begin"/>
          </w:r>
          <w:r>
            <w:instrText xml:space="preserve"> PAGEREF _Toc22295 \h </w:instrText>
          </w:r>
          <w:r>
            <w:fldChar w:fldCharType="separate"/>
          </w:r>
          <w:r>
            <w:t>14</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_Toc22680 </w:instrText>
          </w:r>
          <w:r>
            <w:rPr>
              <w:rFonts w:ascii="宋体" w:hAnsi="宋体" w:eastAsia="宋体"/>
              <w:i w:val="0"/>
            </w:rPr>
            <w:fldChar w:fldCharType="separate"/>
          </w:r>
          <w:r>
            <w:rPr>
              <w:rFonts w:ascii="Calibri" w:hAnsi="Calibri" w:eastAsia="Calibri"/>
              <w:i w:val="0"/>
            </w:rPr>
            <w:t>36</w:t>
          </w:r>
          <w:r>
            <w:rPr>
              <w:rFonts w:ascii="宋体" w:hAnsi="宋体" w:eastAsia="宋体"/>
              <w:i w:val="0"/>
            </w:rPr>
            <w:t>、软件系统中除用户文档之外，文档测试还应该关注哪些文档</w:t>
          </w:r>
          <w:r>
            <w:rPr>
              <w:rFonts w:ascii="Calibri" w:hAnsi="Calibri" w:eastAsia="Calibri"/>
              <w:i w:val="0"/>
            </w:rPr>
            <w:t>?</w:t>
          </w:r>
          <w:r>
            <w:tab/>
          </w:r>
          <w:r>
            <w:fldChar w:fldCharType="begin"/>
          </w:r>
          <w:r>
            <w:instrText xml:space="preserve"> PAGEREF _Toc22680 \h </w:instrText>
          </w:r>
          <w:r>
            <w:fldChar w:fldCharType="separate"/>
          </w:r>
          <w:r>
            <w:t>15</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_Toc17463 </w:instrText>
          </w:r>
          <w:r>
            <w:rPr>
              <w:rFonts w:ascii="宋体" w:hAnsi="宋体" w:eastAsia="宋体"/>
              <w:i w:val="0"/>
            </w:rPr>
            <w:fldChar w:fldCharType="separate"/>
          </w:r>
          <w:r>
            <w:rPr>
              <w:rFonts w:ascii="Calibri" w:hAnsi="Calibri" w:eastAsia="Calibri"/>
              <w:i w:val="0"/>
            </w:rPr>
            <w:t>37</w:t>
          </w:r>
          <w:r>
            <w:rPr>
              <w:rFonts w:ascii="宋体" w:hAnsi="宋体" w:eastAsia="宋体"/>
              <w:i w:val="0"/>
            </w:rPr>
            <w:t>、简述软件系统中用户文档的测试要点</w:t>
          </w:r>
          <w:r>
            <w:rPr>
              <w:rFonts w:ascii="Calibri" w:hAnsi="Calibri" w:eastAsia="Calibri"/>
              <w:i w:val="0"/>
            </w:rPr>
            <w:t>?</w:t>
          </w:r>
          <w:r>
            <w:tab/>
          </w:r>
          <w:r>
            <w:fldChar w:fldCharType="begin"/>
          </w:r>
          <w:r>
            <w:instrText xml:space="preserve"> PAGEREF _Toc17463 \h </w:instrText>
          </w:r>
          <w:r>
            <w:fldChar w:fldCharType="separate"/>
          </w:r>
          <w:r>
            <w:t>16</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_Toc14566 </w:instrText>
          </w:r>
          <w:r>
            <w:rPr>
              <w:rFonts w:ascii="宋体" w:hAnsi="宋体" w:eastAsia="宋体"/>
              <w:i w:val="0"/>
            </w:rPr>
            <w:fldChar w:fldCharType="separate"/>
          </w:r>
          <w:r>
            <w:rPr>
              <w:rFonts w:ascii="Calibri" w:hAnsi="Calibri" w:eastAsia="Calibri"/>
              <w:i w:val="0"/>
            </w:rPr>
            <w:t>38</w:t>
          </w:r>
          <w:r>
            <w:rPr>
              <w:rFonts w:ascii="宋体" w:hAnsi="宋体" w:eastAsia="宋体"/>
              <w:i w:val="0"/>
            </w:rPr>
            <w:t>、单元测试主要内容是什么</w:t>
          </w:r>
          <w:r>
            <w:rPr>
              <w:rFonts w:ascii="Calibri" w:hAnsi="Calibri" w:eastAsia="Calibri"/>
              <w:i w:val="0"/>
            </w:rPr>
            <w:t>?</w:t>
          </w:r>
          <w:r>
            <w:tab/>
          </w:r>
          <w:r>
            <w:fldChar w:fldCharType="begin"/>
          </w:r>
          <w:r>
            <w:instrText xml:space="preserve"> PAGEREF _Toc14566 \h </w:instrText>
          </w:r>
          <w:r>
            <w:fldChar w:fldCharType="separate"/>
          </w:r>
          <w:r>
            <w:t>16</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_Toc23651 </w:instrText>
          </w:r>
          <w:r>
            <w:rPr>
              <w:rFonts w:ascii="宋体" w:hAnsi="宋体" w:eastAsia="宋体"/>
              <w:i w:val="0"/>
            </w:rPr>
            <w:fldChar w:fldCharType="separate"/>
          </w:r>
          <w:r>
            <w:rPr>
              <w:rFonts w:ascii="Calibri" w:hAnsi="Calibri" w:eastAsia="Calibri"/>
              <w:i w:val="0"/>
            </w:rPr>
            <w:t>39</w:t>
          </w:r>
          <w:r>
            <w:rPr>
              <w:rFonts w:ascii="宋体" w:hAnsi="宋体" w:eastAsia="宋体"/>
              <w:i w:val="0"/>
            </w:rPr>
            <w:t>、如何理解强度测试</w:t>
          </w:r>
          <w:r>
            <w:rPr>
              <w:rFonts w:ascii="Calibri" w:hAnsi="Calibri" w:eastAsia="Calibri"/>
              <w:i w:val="0"/>
            </w:rPr>
            <w:t>?</w:t>
          </w:r>
          <w:r>
            <w:tab/>
          </w:r>
          <w:r>
            <w:fldChar w:fldCharType="begin"/>
          </w:r>
          <w:r>
            <w:instrText xml:space="preserve"> PAGEREF _Toc23651 \h </w:instrText>
          </w:r>
          <w:r>
            <w:fldChar w:fldCharType="separate"/>
          </w:r>
          <w:r>
            <w:t>19</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_Toc13499 </w:instrText>
          </w:r>
          <w:r>
            <w:rPr>
              <w:rFonts w:ascii="宋体" w:hAnsi="宋体" w:eastAsia="宋体"/>
              <w:i w:val="0"/>
            </w:rPr>
            <w:fldChar w:fldCharType="separate"/>
          </w:r>
          <w:r>
            <w:rPr>
              <w:rFonts w:ascii="Calibri" w:hAnsi="Calibri" w:eastAsia="Calibri"/>
              <w:i w:val="0"/>
            </w:rPr>
            <w:t>40</w:t>
          </w:r>
          <w:r>
            <w:rPr>
              <w:rFonts w:ascii="宋体" w:hAnsi="宋体" w:eastAsia="宋体"/>
              <w:i w:val="0"/>
            </w:rPr>
            <w:t>、如何理解压力、负载、性能测试测试</w:t>
          </w:r>
          <w:r>
            <w:rPr>
              <w:rFonts w:ascii="Calibri" w:hAnsi="Calibri" w:eastAsia="Calibri"/>
              <w:i w:val="0"/>
            </w:rPr>
            <w:t>?</w:t>
          </w:r>
          <w:r>
            <w:tab/>
          </w:r>
          <w:r>
            <w:fldChar w:fldCharType="begin"/>
          </w:r>
          <w:r>
            <w:instrText xml:space="preserve"> PAGEREF _Toc13499 \h </w:instrText>
          </w:r>
          <w:r>
            <w:fldChar w:fldCharType="separate"/>
          </w:r>
          <w:r>
            <w:t>20</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_Toc19705 </w:instrText>
          </w:r>
          <w:r>
            <w:rPr>
              <w:rFonts w:ascii="宋体" w:hAnsi="宋体" w:eastAsia="宋体"/>
              <w:i w:val="0"/>
            </w:rPr>
            <w:fldChar w:fldCharType="separate"/>
          </w:r>
          <w:r>
            <w:rPr>
              <w:rFonts w:ascii="Calibri" w:hAnsi="Calibri" w:eastAsia="Calibri"/>
              <w:i w:val="0"/>
            </w:rPr>
            <w:t>41</w:t>
          </w:r>
          <w:r>
            <w:rPr>
              <w:rFonts w:ascii="宋体" w:hAnsi="宋体" w:eastAsia="宋体"/>
              <w:i w:val="0"/>
            </w:rPr>
            <w:t>、什么是系统瓶颈</w:t>
          </w:r>
          <w:r>
            <w:rPr>
              <w:rFonts w:ascii="Calibri" w:hAnsi="Calibri" w:eastAsia="Calibri"/>
              <w:i w:val="0"/>
            </w:rPr>
            <w:t>?</w:t>
          </w:r>
          <w:r>
            <w:tab/>
          </w:r>
          <w:r>
            <w:fldChar w:fldCharType="begin"/>
          </w:r>
          <w:r>
            <w:instrText xml:space="preserve"> PAGEREF _Toc19705 \h </w:instrText>
          </w:r>
          <w:r>
            <w:fldChar w:fldCharType="separate"/>
          </w:r>
          <w:r>
            <w:t>20</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_Toc9058 </w:instrText>
          </w:r>
          <w:r>
            <w:rPr>
              <w:rFonts w:ascii="宋体" w:hAnsi="宋体" w:eastAsia="宋体"/>
              <w:i w:val="0"/>
            </w:rPr>
            <w:fldChar w:fldCharType="separate"/>
          </w:r>
          <w:r>
            <w:rPr>
              <w:rFonts w:ascii="Calibri" w:hAnsi="Calibri" w:eastAsia="Calibri"/>
              <w:i w:val="0"/>
            </w:rPr>
            <w:t>42</w:t>
          </w:r>
          <w:r>
            <w:rPr>
              <w:rFonts w:ascii="宋体" w:hAnsi="宋体" w:eastAsia="宋体"/>
              <w:i w:val="0"/>
            </w:rPr>
            <w:t>、文档测试主要包含什么内容</w:t>
          </w:r>
          <w:r>
            <w:rPr>
              <w:rFonts w:ascii="Calibri" w:hAnsi="Calibri" w:eastAsia="Calibri"/>
              <w:i w:val="0"/>
            </w:rPr>
            <w:t>?</w:t>
          </w:r>
          <w:r>
            <w:tab/>
          </w:r>
          <w:r>
            <w:fldChar w:fldCharType="begin"/>
          </w:r>
          <w:r>
            <w:instrText xml:space="preserve"> PAGEREF _Toc9058 \h </w:instrText>
          </w:r>
          <w:r>
            <w:fldChar w:fldCharType="separate"/>
          </w:r>
          <w:r>
            <w:t>21</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_Toc31212 </w:instrText>
          </w:r>
          <w:r>
            <w:rPr>
              <w:rFonts w:ascii="宋体" w:hAnsi="宋体" w:eastAsia="宋体"/>
              <w:i w:val="0"/>
            </w:rPr>
            <w:fldChar w:fldCharType="separate"/>
          </w:r>
          <w:r>
            <w:rPr>
              <w:rFonts w:ascii="Calibri" w:hAnsi="Calibri" w:eastAsia="Calibri"/>
              <w:i w:val="0"/>
            </w:rPr>
            <w:t>43</w:t>
          </w:r>
          <w:r>
            <w:rPr>
              <w:rFonts w:ascii="宋体" w:hAnsi="宋体" w:eastAsia="宋体"/>
              <w:i w:val="0"/>
            </w:rPr>
            <w:t>、功能测试用例需要详细到什么程度才是合格的</w:t>
          </w:r>
          <w:r>
            <w:rPr>
              <w:rFonts w:ascii="Calibri" w:hAnsi="Calibri" w:eastAsia="Calibri"/>
              <w:i w:val="0"/>
            </w:rPr>
            <w:t>?</w:t>
          </w:r>
          <w:r>
            <w:tab/>
          </w:r>
          <w:r>
            <w:fldChar w:fldCharType="begin"/>
          </w:r>
          <w:r>
            <w:instrText xml:space="preserve"> PAGEREF _Toc31212 \h </w:instrText>
          </w:r>
          <w:r>
            <w:fldChar w:fldCharType="separate"/>
          </w:r>
          <w:r>
            <w:t>22</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_Toc881 </w:instrText>
          </w:r>
          <w:r>
            <w:rPr>
              <w:rFonts w:ascii="宋体" w:hAnsi="宋体" w:eastAsia="宋体"/>
              <w:i w:val="0"/>
            </w:rPr>
            <w:fldChar w:fldCharType="separate"/>
          </w:r>
          <w:r>
            <w:rPr>
              <w:rFonts w:ascii="Calibri" w:hAnsi="Calibri" w:eastAsia="Calibri"/>
              <w:i w:val="0"/>
            </w:rPr>
            <w:t>44</w:t>
          </w:r>
          <w:r>
            <w:rPr>
              <w:rFonts w:ascii="宋体" w:hAnsi="宋体" w:eastAsia="宋体"/>
              <w:i w:val="0"/>
            </w:rPr>
            <w:t>、配置和兼容性测试的区别是什么</w:t>
          </w:r>
          <w:r>
            <w:rPr>
              <w:rFonts w:ascii="Calibri" w:hAnsi="Calibri" w:eastAsia="Calibri"/>
              <w:i w:val="0"/>
            </w:rPr>
            <w:t>?</w:t>
          </w:r>
          <w:r>
            <w:tab/>
          </w:r>
          <w:r>
            <w:fldChar w:fldCharType="begin"/>
          </w:r>
          <w:r>
            <w:instrText xml:space="preserve"> PAGEREF _Toc881 \h </w:instrText>
          </w:r>
          <w:r>
            <w:fldChar w:fldCharType="separate"/>
          </w:r>
          <w:r>
            <w:t>23</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_Toc12323 </w:instrText>
          </w:r>
          <w:r>
            <w:rPr>
              <w:rFonts w:ascii="宋体" w:hAnsi="宋体" w:eastAsia="宋体"/>
              <w:i w:val="0"/>
            </w:rPr>
            <w:fldChar w:fldCharType="separate"/>
          </w:r>
          <w:r>
            <w:rPr>
              <w:rFonts w:ascii="Calibri" w:hAnsi="Calibri" w:eastAsia="Calibri"/>
              <w:i w:val="0"/>
            </w:rPr>
            <w:t>45</w:t>
          </w:r>
          <w:r>
            <w:rPr>
              <w:rFonts w:ascii="宋体" w:hAnsi="宋体" w:eastAsia="宋体"/>
              <w:i w:val="0"/>
            </w:rPr>
            <w:t>、软件文档测试主要包含什么</w:t>
          </w:r>
          <w:r>
            <w:rPr>
              <w:rFonts w:ascii="Calibri" w:hAnsi="Calibri" w:eastAsia="Calibri"/>
              <w:i w:val="0"/>
            </w:rPr>
            <w:t>?</w:t>
          </w:r>
          <w:r>
            <w:tab/>
          </w:r>
          <w:r>
            <w:fldChar w:fldCharType="begin"/>
          </w:r>
          <w:r>
            <w:instrText xml:space="preserve"> PAGEREF _Toc12323 \h </w:instrText>
          </w:r>
          <w:r>
            <w:fldChar w:fldCharType="separate"/>
          </w:r>
          <w:r>
            <w:t>24</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_Toc15413 </w:instrText>
          </w:r>
          <w:r>
            <w:rPr>
              <w:rFonts w:ascii="宋体" w:hAnsi="宋体" w:eastAsia="宋体"/>
              <w:i w:val="0"/>
            </w:rPr>
            <w:fldChar w:fldCharType="separate"/>
          </w:r>
          <w:r>
            <w:rPr>
              <w:rFonts w:ascii="Calibri" w:hAnsi="Calibri" w:eastAsia="Calibri"/>
              <w:i w:val="0"/>
            </w:rPr>
            <w:t>46</w:t>
          </w:r>
          <w:r>
            <w:rPr>
              <w:rFonts w:ascii="宋体" w:hAnsi="宋体" w:eastAsia="宋体"/>
              <w:i w:val="0"/>
            </w:rPr>
            <w:t>、没有产品说明书和需求文档地情况下能够进行黑盒测试吗</w:t>
          </w:r>
          <w:r>
            <w:rPr>
              <w:rFonts w:ascii="Calibri" w:hAnsi="Calibri" w:eastAsia="Calibri"/>
              <w:i w:val="0"/>
            </w:rPr>
            <w:t>?</w:t>
          </w:r>
          <w:r>
            <w:tab/>
          </w:r>
          <w:r>
            <w:fldChar w:fldCharType="begin"/>
          </w:r>
          <w:r>
            <w:instrText xml:space="preserve"> PAGEREF _Toc15413 \h </w:instrText>
          </w:r>
          <w:r>
            <w:fldChar w:fldCharType="separate"/>
          </w:r>
          <w:r>
            <w:t>25</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_Toc22456 </w:instrText>
          </w:r>
          <w:r>
            <w:rPr>
              <w:rFonts w:ascii="宋体" w:hAnsi="宋体" w:eastAsia="宋体"/>
              <w:i w:val="0"/>
            </w:rPr>
            <w:fldChar w:fldCharType="separate"/>
          </w:r>
          <w:r>
            <w:rPr>
              <w:rFonts w:ascii="Calibri" w:hAnsi="Calibri" w:eastAsia="Calibri"/>
              <w:i w:val="0"/>
            </w:rPr>
            <w:t>47</w:t>
          </w:r>
          <w:r>
            <w:rPr>
              <w:rFonts w:ascii="宋体" w:hAnsi="宋体" w:eastAsia="宋体"/>
              <w:i w:val="0"/>
            </w:rPr>
            <w:t>、测试中的</w:t>
          </w:r>
          <w:r>
            <w:rPr>
              <w:rFonts w:ascii="Calibri" w:hAnsi="Calibri" w:eastAsia="Calibri"/>
              <w:i w:val="0"/>
            </w:rPr>
            <w:t>“</w:t>
          </w:r>
          <w:r>
            <w:rPr>
              <w:rFonts w:ascii="宋体" w:hAnsi="宋体" w:eastAsia="宋体"/>
              <w:i w:val="0"/>
            </w:rPr>
            <w:t>杀虫剂怪事</w:t>
          </w:r>
          <w:r>
            <w:rPr>
              <w:rFonts w:ascii="Calibri" w:hAnsi="Calibri" w:eastAsia="Calibri"/>
              <w:i w:val="0"/>
            </w:rPr>
            <w:t>”</w:t>
          </w:r>
          <w:r>
            <w:rPr>
              <w:rFonts w:ascii="宋体" w:hAnsi="宋体" w:eastAsia="宋体"/>
              <w:i w:val="0"/>
            </w:rPr>
            <w:t>是指什么</w:t>
          </w:r>
          <w:r>
            <w:rPr>
              <w:rFonts w:ascii="Calibri" w:hAnsi="Calibri" w:eastAsia="Calibri"/>
              <w:i w:val="0"/>
            </w:rPr>
            <w:t>?</w:t>
          </w:r>
          <w:r>
            <w:tab/>
          </w:r>
          <w:r>
            <w:fldChar w:fldCharType="begin"/>
          </w:r>
          <w:r>
            <w:instrText xml:space="preserve"> PAGEREF _Toc22456 \h </w:instrText>
          </w:r>
          <w:r>
            <w:fldChar w:fldCharType="separate"/>
          </w:r>
          <w:r>
            <w:t>25</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_Toc9078 </w:instrText>
          </w:r>
          <w:r>
            <w:rPr>
              <w:rFonts w:ascii="宋体" w:hAnsi="宋体" w:eastAsia="宋体"/>
              <w:i w:val="0"/>
            </w:rPr>
            <w:fldChar w:fldCharType="separate"/>
          </w:r>
          <w:r>
            <w:rPr>
              <w:rFonts w:ascii="Calibri" w:hAnsi="Calibri" w:eastAsia="Calibri"/>
              <w:i w:val="0"/>
            </w:rPr>
            <w:t>49</w:t>
          </w:r>
          <w:r>
            <w:rPr>
              <w:rFonts w:ascii="宋体" w:hAnsi="宋体" w:eastAsia="宋体"/>
              <w:i w:val="0"/>
            </w:rPr>
            <w:t>、为什么尽量不要让时间有富裕的员工去做一些测试</w:t>
          </w:r>
          <w:r>
            <w:rPr>
              <w:rFonts w:ascii="Calibri" w:hAnsi="Calibri" w:eastAsia="Calibri"/>
              <w:i w:val="0"/>
            </w:rPr>
            <w:t>?</w:t>
          </w:r>
          <w:r>
            <w:tab/>
          </w:r>
          <w:r>
            <w:fldChar w:fldCharType="begin"/>
          </w:r>
          <w:r>
            <w:instrText xml:space="preserve"> PAGEREF _Toc9078 \h </w:instrText>
          </w:r>
          <w:r>
            <w:fldChar w:fldCharType="separate"/>
          </w:r>
          <w:r>
            <w:t>26</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_Toc3353 </w:instrText>
          </w:r>
          <w:r>
            <w:rPr>
              <w:rFonts w:ascii="宋体" w:hAnsi="宋体" w:eastAsia="宋体"/>
              <w:i w:val="0"/>
            </w:rPr>
            <w:fldChar w:fldCharType="separate"/>
          </w:r>
          <w:r>
            <w:rPr>
              <w:rFonts w:ascii="Calibri" w:hAnsi="Calibri" w:eastAsia="Calibri"/>
              <w:i w:val="0"/>
            </w:rPr>
            <w:t>50</w:t>
          </w:r>
          <w:r>
            <w:rPr>
              <w:rFonts w:ascii="宋体" w:hAnsi="宋体" w:eastAsia="宋体"/>
              <w:i w:val="0"/>
            </w:rPr>
            <w:t>、完全测试程序是可能的吗</w:t>
          </w:r>
          <w:r>
            <w:rPr>
              <w:rFonts w:ascii="Calibri" w:hAnsi="Calibri" w:eastAsia="Calibri"/>
              <w:i w:val="0"/>
            </w:rPr>
            <w:t>?</w:t>
          </w:r>
          <w:r>
            <w:tab/>
          </w:r>
          <w:r>
            <w:fldChar w:fldCharType="begin"/>
          </w:r>
          <w:r>
            <w:instrText xml:space="preserve"> PAGEREF _Toc3353 \h </w:instrText>
          </w:r>
          <w:r>
            <w:fldChar w:fldCharType="separate"/>
          </w:r>
          <w:r>
            <w:t>26</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_Toc12936 </w:instrText>
          </w:r>
          <w:r>
            <w:rPr>
              <w:rFonts w:ascii="宋体" w:hAnsi="宋体" w:eastAsia="宋体"/>
              <w:i w:val="0"/>
            </w:rPr>
            <w:fldChar w:fldCharType="separate"/>
          </w:r>
          <w:r>
            <w:rPr>
              <w:rFonts w:ascii="Calibri" w:hAnsi="Calibri" w:eastAsia="Calibri"/>
              <w:i w:val="0"/>
            </w:rPr>
            <w:t>51</w:t>
          </w:r>
          <w:r>
            <w:rPr>
              <w:rFonts w:ascii="宋体" w:hAnsi="宋体" w:eastAsia="宋体"/>
              <w:i w:val="0"/>
            </w:rPr>
            <w:t>、软件测试的风险主要体现在哪里</w:t>
          </w:r>
          <w:r>
            <w:rPr>
              <w:rFonts w:ascii="Calibri" w:hAnsi="Calibri" w:eastAsia="Calibri"/>
              <w:i w:val="0"/>
            </w:rPr>
            <w:t>?</w:t>
          </w:r>
          <w:r>
            <w:tab/>
          </w:r>
          <w:r>
            <w:fldChar w:fldCharType="begin"/>
          </w:r>
          <w:r>
            <w:instrText xml:space="preserve"> PAGEREF _Toc12936 \h </w:instrText>
          </w:r>
          <w:r>
            <w:fldChar w:fldCharType="separate"/>
          </w:r>
          <w:r>
            <w:t>26</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_Toc100 </w:instrText>
          </w:r>
          <w:r>
            <w:rPr>
              <w:rFonts w:ascii="宋体" w:hAnsi="宋体" w:eastAsia="宋体"/>
              <w:i w:val="0"/>
            </w:rPr>
            <w:fldChar w:fldCharType="separate"/>
          </w:r>
          <w:r>
            <w:rPr>
              <w:rFonts w:ascii="Calibri" w:hAnsi="Calibri" w:eastAsia="Calibri"/>
              <w:i w:val="0"/>
            </w:rPr>
            <w:t>52</w:t>
          </w:r>
          <w:r>
            <w:rPr>
              <w:rFonts w:ascii="宋体" w:hAnsi="宋体" w:eastAsia="宋体"/>
              <w:i w:val="0"/>
            </w:rPr>
            <w:t>、发现的缺陷越多，说明软件缺陷越多吗</w:t>
          </w:r>
          <w:r>
            <w:rPr>
              <w:rFonts w:ascii="Calibri" w:hAnsi="Calibri" w:eastAsia="Calibri"/>
              <w:i w:val="0"/>
            </w:rPr>
            <w:t>?</w:t>
          </w:r>
          <w:r>
            <w:tab/>
          </w:r>
          <w:r>
            <w:fldChar w:fldCharType="begin"/>
          </w:r>
          <w:r>
            <w:instrText xml:space="preserve"> PAGEREF _Toc100 \h </w:instrText>
          </w:r>
          <w:r>
            <w:fldChar w:fldCharType="separate"/>
          </w:r>
          <w:r>
            <w:t>27</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_Toc27846 </w:instrText>
          </w:r>
          <w:r>
            <w:rPr>
              <w:rFonts w:ascii="宋体" w:hAnsi="宋体" w:eastAsia="宋体"/>
              <w:i w:val="0"/>
            </w:rPr>
            <w:fldChar w:fldCharType="separate"/>
          </w:r>
          <w:r>
            <w:rPr>
              <w:rFonts w:ascii="Calibri" w:hAnsi="Calibri" w:eastAsia="Calibri"/>
              <w:i w:val="0"/>
            </w:rPr>
            <w:t>53</w:t>
          </w:r>
          <w:r>
            <w:rPr>
              <w:rFonts w:ascii="宋体" w:hAnsi="宋体" w:eastAsia="宋体"/>
              <w:i w:val="0"/>
            </w:rPr>
            <w:t>、所有的软件缺陷都能修复吗</w:t>
          </w:r>
          <w:r>
            <w:rPr>
              <w:rFonts w:ascii="Calibri" w:hAnsi="Calibri" w:eastAsia="Calibri"/>
              <w:i w:val="0"/>
            </w:rPr>
            <w:t>?</w:t>
          </w:r>
          <w:r>
            <w:rPr>
              <w:rFonts w:ascii="宋体" w:hAnsi="宋体" w:eastAsia="宋体"/>
              <w:i w:val="0"/>
            </w:rPr>
            <w:t>所有的软件缺陷都要修复吗</w:t>
          </w:r>
          <w:r>
            <w:rPr>
              <w:rFonts w:ascii="Calibri" w:hAnsi="Calibri" w:eastAsia="Calibri"/>
              <w:i w:val="0"/>
            </w:rPr>
            <w:t>?</w:t>
          </w:r>
          <w:r>
            <w:tab/>
          </w:r>
          <w:r>
            <w:fldChar w:fldCharType="begin"/>
          </w:r>
          <w:r>
            <w:instrText xml:space="preserve"> PAGEREF _Toc27846 \h </w:instrText>
          </w:r>
          <w:r>
            <w:fldChar w:fldCharType="separate"/>
          </w:r>
          <w:r>
            <w:t>27</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_Toc13427 </w:instrText>
          </w:r>
          <w:r>
            <w:rPr>
              <w:rFonts w:ascii="宋体" w:hAnsi="宋体" w:eastAsia="宋体"/>
              <w:i w:val="0"/>
            </w:rPr>
            <w:fldChar w:fldCharType="separate"/>
          </w:r>
          <w:r>
            <w:rPr>
              <w:rFonts w:ascii="Calibri" w:hAnsi="Calibri" w:eastAsia="Calibri"/>
              <w:i w:val="0"/>
            </w:rPr>
            <w:t>54</w:t>
          </w:r>
          <w:r>
            <w:rPr>
              <w:rFonts w:ascii="宋体" w:hAnsi="宋体" w:eastAsia="宋体"/>
              <w:i w:val="0"/>
            </w:rPr>
            <w:t>、软件测试人员就是</w:t>
          </w:r>
          <w:r>
            <w:rPr>
              <w:rFonts w:ascii="Calibri" w:hAnsi="Calibri" w:eastAsia="Calibri"/>
              <w:i w:val="0"/>
            </w:rPr>
            <w:t xml:space="preserve"> QA</w:t>
          </w:r>
          <w:r>
            <w:rPr>
              <w:rFonts w:ascii="宋体" w:hAnsi="宋体" w:eastAsia="宋体"/>
              <w:i w:val="0"/>
            </w:rPr>
            <w:t xml:space="preserve"> 吗</w:t>
          </w:r>
          <w:r>
            <w:rPr>
              <w:rFonts w:ascii="Calibri" w:hAnsi="Calibri" w:eastAsia="Calibri"/>
              <w:i w:val="0"/>
            </w:rPr>
            <w:t>?</w:t>
          </w:r>
          <w:r>
            <w:tab/>
          </w:r>
          <w:r>
            <w:fldChar w:fldCharType="begin"/>
          </w:r>
          <w:r>
            <w:instrText xml:space="preserve"> PAGEREF _Toc13427 \h </w:instrText>
          </w:r>
          <w:r>
            <w:fldChar w:fldCharType="separate"/>
          </w:r>
          <w:r>
            <w:t>28</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_Toc19167 </w:instrText>
          </w:r>
          <w:r>
            <w:rPr>
              <w:rFonts w:ascii="宋体" w:hAnsi="宋体" w:eastAsia="宋体"/>
              <w:i w:val="0"/>
            </w:rPr>
            <w:fldChar w:fldCharType="separate"/>
          </w:r>
          <w:r>
            <w:rPr>
              <w:rFonts w:ascii="Calibri" w:hAnsi="Calibri" w:eastAsia="Calibri"/>
              <w:i w:val="0"/>
            </w:rPr>
            <w:t>55</w:t>
          </w:r>
          <w:r>
            <w:rPr>
              <w:rFonts w:ascii="宋体" w:hAnsi="宋体" w:eastAsia="宋体"/>
              <w:i w:val="0"/>
            </w:rPr>
            <w:t>、如何减少测试人员跳槽带来的损失</w:t>
          </w:r>
          <w:r>
            <w:rPr>
              <w:rFonts w:ascii="Calibri" w:hAnsi="Calibri" w:eastAsia="Calibri"/>
              <w:i w:val="0"/>
            </w:rPr>
            <w:t>?</w:t>
          </w:r>
          <w:r>
            <w:tab/>
          </w:r>
          <w:r>
            <w:fldChar w:fldCharType="begin"/>
          </w:r>
          <w:r>
            <w:instrText xml:space="preserve"> PAGEREF _Toc19167 \h </w:instrText>
          </w:r>
          <w:r>
            <w:fldChar w:fldCharType="separate"/>
          </w:r>
          <w:r>
            <w:t>28</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_Toc17267 </w:instrText>
          </w:r>
          <w:r>
            <w:rPr>
              <w:rFonts w:ascii="宋体" w:hAnsi="宋体" w:eastAsia="宋体"/>
              <w:i w:val="0"/>
            </w:rPr>
            <w:fldChar w:fldCharType="separate"/>
          </w:r>
          <w:r>
            <w:rPr>
              <w:rFonts w:ascii="Calibri" w:hAnsi="Calibri" w:eastAsia="Calibri"/>
              <w:i w:val="0"/>
            </w:rPr>
            <w:t>56</w:t>
          </w:r>
          <w:r>
            <w:rPr>
              <w:rFonts w:ascii="宋体" w:hAnsi="宋体" w:eastAsia="宋体"/>
              <w:i w:val="0"/>
            </w:rPr>
            <w:t>、测试产品与测试项目的区别是什么</w:t>
          </w:r>
          <w:r>
            <w:rPr>
              <w:rFonts w:ascii="Calibri" w:hAnsi="Calibri" w:eastAsia="Calibri"/>
              <w:i w:val="0"/>
            </w:rPr>
            <w:t>?</w:t>
          </w:r>
          <w:r>
            <w:tab/>
          </w:r>
          <w:r>
            <w:fldChar w:fldCharType="begin"/>
          </w:r>
          <w:r>
            <w:instrText xml:space="preserve"> PAGEREF _Toc17267 \h </w:instrText>
          </w:r>
          <w:r>
            <w:fldChar w:fldCharType="separate"/>
          </w:r>
          <w:r>
            <w:t>29</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_Toc22948 </w:instrText>
          </w:r>
          <w:r>
            <w:rPr>
              <w:rFonts w:ascii="宋体" w:hAnsi="宋体" w:eastAsia="宋体"/>
              <w:i w:val="0"/>
            </w:rPr>
            <w:fldChar w:fldCharType="separate"/>
          </w:r>
          <w:r>
            <w:rPr>
              <w:rFonts w:ascii="Calibri" w:hAnsi="Calibri" w:eastAsia="Calibri"/>
              <w:i w:val="0"/>
            </w:rPr>
            <w:t>57</w:t>
          </w:r>
          <w:r>
            <w:rPr>
              <w:rFonts w:ascii="宋体" w:hAnsi="宋体" w:eastAsia="宋体"/>
              <w:i w:val="0"/>
            </w:rPr>
            <w:t>、和用户共同测试</w:t>
          </w:r>
          <w:r>
            <w:rPr>
              <w:rFonts w:ascii="Calibri" w:hAnsi="Calibri" w:eastAsia="Calibri"/>
              <w:i w:val="0"/>
            </w:rPr>
            <w:t>(UAT</w:t>
          </w:r>
          <w:r>
            <w:rPr>
              <w:rFonts w:ascii="宋体" w:hAnsi="宋体" w:eastAsia="宋体"/>
              <w:i w:val="0"/>
            </w:rPr>
            <w:t xml:space="preserve"> 测试</w:t>
          </w:r>
          <w:r>
            <w:rPr>
              <w:rFonts w:ascii="Calibri" w:hAnsi="Calibri" w:eastAsia="Calibri"/>
              <w:i w:val="0"/>
            </w:rPr>
            <w:t>)</w:t>
          </w:r>
          <w:r>
            <w:rPr>
              <w:rFonts w:ascii="宋体" w:hAnsi="宋体" w:eastAsia="宋体"/>
              <w:i w:val="0"/>
            </w:rPr>
            <w:t>的注意点有哪些</w:t>
          </w:r>
          <w:r>
            <w:rPr>
              <w:rFonts w:ascii="Calibri" w:hAnsi="Calibri" w:eastAsia="Calibri"/>
              <w:i w:val="0"/>
            </w:rPr>
            <w:t>?</w:t>
          </w:r>
          <w:r>
            <w:tab/>
          </w:r>
          <w:r>
            <w:fldChar w:fldCharType="begin"/>
          </w:r>
          <w:r>
            <w:instrText xml:space="preserve"> PAGEREF _Toc22948 \h </w:instrText>
          </w:r>
          <w:r>
            <w:fldChar w:fldCharType="separate"/>
          </w:r>
          <w:r>
            <w:t>29</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_Toc15606 </w:instrText>
          </w:r>
          <w:r>
            <w:rPr>
              <w:rFonts w:ascii="宋体" w:hAnsi="宋体" w:eastAsia="宋体"/>
              <w:i w:val="0"/>
            </w:rPr>
            <w:fldChar w:fldCharType="separate"/>
          </w:r>
          <w:r>
            <w:rPr>
              <w:rFonts w:ascii="Calibri" w:hAnsi="Calibri" w:eastAsia="Calibri"/>
              <w:i w:val="0"/>
            </w:rPr>
            <w:t>58</w:t>
          </w:r>
          <w:r>
            <w:rPr>
              <w:rFonts w:ascii="宋体" w:hAnsi="宋体" w:eastAsia="宋体"/>
              <w:i w:val="0"/>
            </w:rPr>
            <w:t>、如何编写提交给用户的测试报告</w:t>
          </w:r>
          <w:r>
            <w:rPr>
              <w:rFonts w:ascii="Calibri" w:hAnsi="Calibri" w:eastAsia="Calibri"/>
              <w:i w:val="0"/>
            </w:rPr>
            <w:t>?</w:t>
          </w:r>
          <w:r>
            <w:tab/>
          </w:r>
          <w:r>
            <w:fldChar w:fldCharType="begin"/>
          </w:r>
          <w:r>
            <w:instrText xml:space="preserve"> PAGEREF _Toc15606 \h </w:instrText>
          </w:r>
          <w:r>
            <w:fldChar w:fldCharType="separate"/>
          </w:r>
          <w:r>
            <w:t>30</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_Toc28733 </w:instrText>
          </w:r>
          <w:r>
            <w:rPr>
              <w:rFonts w:ascii="宋体" w:hAnsi="宋体" w:eastAsia="宋体"/>
              <w:i w:val="0"/>
            </w:rPr>
            <w:fldChar w:fldCharType="separate"/>
          </w:r>
          <w:r>
            <w:rPr>
              <w:rFonts w:ascii="Calibri" w:hAnsi="Calibri" w:eastAsia="Calibri"/>
              <w:i w:val="0"/>
            </w:rPr>
            <w:t>59</w:t>
          </w:r>
          <w:r>
            <w:rPr>
              <w:rFonts w:ascii="宋体" w:hAnsi="宋体" w:eastAsia="宋体"/>
              <w:i w:val="0"/>
            </w:rPr>
            <w:t>、测试工具在测试工作中是什么地位</w:t>
          </w:r>
          <w:r>
            <w:rPr>
              <w:rFonts w:ascii="Calibri" w:hAnsi="Calibri" w:eastAsia="Calibri"/>
              <w:i w:val="0"/>
            </w:rPr>
            <w:t>?</w:t>
          </w:r>
          <w:r>
            <w:tab/>
          </w:r>
          <w:r>
            <w:fldChar w:fldCharType="begin"/>
          </w:r>
          <w:r>
            <w:instrText xml:space="preserve"> PAGEREF _Toc28733 \h </w:instrText>
          </w:r>
          <w:r>
            <w:fldChar w:fldCharType="separate"/>
          </w:r>
          <w:r>
            <w:t>31</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_Toc4581 </w:instrText>
          </w:r>
          <w:r>
            <w:rPr>
              <w:rFonts w:ascii="宋体" w:hAnsi="宋体" w:eastAsia="宋体"/>
              <w:i w:val="0"/>
            </w:rPr>
            <w:fldChar w:fldCharType="separate"/>
          </w:r>
          <w:r>
            <w:rPr>
              <w:rFonts w:ascii="Calibri" w:hAnsi="Calibri" w:eastAsia="Calibri"/>
              <w:i w:val="0"/>
            </w:rPr>
            <w:t>60</w:t>
          </w:r>
          <w:r>
            <w:rPr>
              <w:rFonts w:ascii="宋体" w:hAnsi="宋体" w:eastAsia="宋体"/>
              <w:i w:val="0"/>
            </w:rPr>
            <w:t>、什么是软件测试，软件测试的目的</w:t>
          </w:r>
          <w:r>
            <w:rPr>
              <w:rFonts w:ascii="Calibri" w:hAnsi="Calibri" w:eastAsia="Calibri"/>
              <w:i w:val="0"/>
            </w:rPr>
            <w:t>?</w:t>
          </w:r>
          <w:r>
            <w:tab/>
          </w:r>
          <w:r>
            <w:fldChar w:fldCharType="begin"/>
          </w:r>
          <w:r>
            <w:instrText xml:space="preserve"> PAGEREF _Toc4581 \h </w:instrText>
          </w:r>
          <w:r>
            <w:fldChar w:fldCharType="separate"/>
          </w:r>
          <w:r>
            <w:t>31</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_Toc16609 </w:instrText>
          </w:r>
          <w:r>
            <w:rPr>
              <w:rFonts w:ascii="宋体" w:hAnsi="宋体" w:eastAsia="宋体"/>
              <w:i w:val="0"/>
            </w:rPr>
            <w:fldChar w:fldCharType="separate"/>
          </w:r>
          <w:r>
            <w:rPr>
              <w:rFonts w:ascii="Calibri" w:hAnsi="Calibri" w:eastAsia="Calibri"/>
              <w:i w:val="0"/>
            </w:rPr>
            <w:t>61</w:t>
          </w:r>
          <w:r>
            <w:rPr>
              <w:rFonts w:ascii="宋体" w:hAnsi="宋体" w:eastAsia="宋体"/>
              <w:i w:val="0"/>
            </w:rPr>
            <w:t>、简述负载测试与压力测试的区别。</w:t>
          </w:r>
          <w:r>
            <w:tab/>
          </w:r>
          <w:r>
            <w:fldChar w:fldCharType="begin"/>
          </w:r>
          <w:r>
            <w:instrText xml:space="preserve"> PAGEREF _Toc16609 \h </w:instrText>
          </w:r>
          <w:r>
            <w:fldChar w:fldCharType="separate"/>
          </w:r>
          <w:r>
            <w:t>31</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_Toc25794 </w:instrText>
          </w:r>
          <w:r>
            <w:rPr>
              <w:rFonts w:ascii="宋体" w:hAnsi="宋体" w:eastAsia="宋体"/>
              <w:i w:val="0"/>
            </w:rPr>
            <w:fldChar w:fldCharType="separate"/>
          </w:r>
          <w:r>
            <w:rPr>
              <w:rFonts w:ascii="Calibri" w:hAnsi="Calibri" w:eastAsia="Calibri"/>
              <w:i w:val="0"/>
            </w:rPr>
            <w:t>63</w:t>
          </w:r>
          <w:r>
            <w:rPr>
              <w:rFonts w:ascii="宋体" w:hAnsi="宋体" w:eastAsia="宋体"/>
              <w:i w:val="0"/>
            </w:rPr>
            <w:t>、写出</w:t>
          </w:r>
          <w:r>
            <w:rPr>
              <w:rFonts w:ascii="Calibri" w:hAnsi="Calibri" w:eastAsia="Calibri"/>
              <w:i w:val="0"/>
            </w:rPr>
            <w:t xml:space="preserve"> bug</w:t>
          </w:r>
          <w:r>
            <w:rPr>
              <w:rFonts w:ascii="宋体" w:hAnsi="宋体" w:eastAsia="宋体"/>
              <w:i w:val="0"/>
            </w:rPr>
            <w:t xml:space="preserve"> 报告当中一些必备的内容。</w:t>
          </w:r>
          <w:r>
            <w:tab/>
          </w:r>
          <w:r>
            <w:fldChar w:fldCharType="begin"/>
          </w:r>
          <w:r>
            <w:instrText xml:space="preserve"> PAGEREF _Toc25794 \h </w:instrText>
          </w:r>
          <w:r>
            <w:fldChar w:fldCharType="separate"/>
          </w:r>
          <w:r>
            <w:t>32</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_Toc24719 </w:instrText>
          </w:r>
          <w:r>
            <w:rPr>
              <w:rFonts w:ascii="宋体" w:hAnsi="宋体" w:eastAsia="宋体"/>
              <w:i w:val="0"/>
            </w:rPr>
            <w:fldChar w:fldCharType="separate"/>
          </w:r>
          <w:r>
            <w:rPr>
              <w:rFonts w:ascii="Calibri" w:hAnsi="Calibri" w:eastAsia="Calibri"/>
              <w:i w:val="0"/>
            </w:rPr>
            <w:t>64</w:t>
          </w:r>
          <w:r>
            <w:rPr>
              <w:rFonts w:ascii="宋体" w:hAnsi="宋体" w:eastAsia="宋体"/>
              <w:i w:val="0"/>
            </w:rPr>
            <w:t>、开发人员老是犯一些低级错误怎么解决</w:t>
          </w:r>
          <w:r>
            <w:rPr>
              <w:rFonts w:ascii="Calibri" w:hAnsi="Calibri" w:eastAsia="Calibri"/>
              <w:i w:val="0"/>
            </w:rPr>
            <w:t>?</w:t>
          </w:r>
          <w:r>
            <w:tab/>
          </w:r>
          <w:r>
            <w:fldChar w:fldCharType="begin"/>
          </w:r>
          <w:r>
            <w:instrText xml:space="preserve"> PAGEREF _Toc24719 \h </w:instrText>
          </w:r>
          <w:r>
            <w:fldChar w:fldCharType="separate"/>
          </w:r>
          <w:r>
            <w:t>33</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_Toc2315 </w:instrText>
          </w:r>
          <w:r>
            <w:rPr>
              <w:rFonts w:ascii="宋体" w:hAnsi="宋体" w:eastAsia="宋体"/>
              <w:i w:val="0"/>
            </w:rPr>
            <w:fldChar w:fldCharType="separate"/>
          </w:r>
          <w:r>
            <w:rPr>
              <w:rFonts w:ascii="Calibri" w:hAnsi="Calibri" w:eastAsia="Calibri"/>
              <w:i w:val="0"/>
            </w:rPr>
            <w:t>65</w:t>
          </w:r>
          <w:r>
            <w:rPr>
              <w:rFonts w:ascii="宋体" w:hAnsi="宋体" w:eastAsia="宋体"/>
              <w:i w:val="0"/>
            </w:rPr>
            <w:t>、画出软件测试的</w:t>
          </w:r>
          <w:r>
            <w:rPr>
              <w:rFonts w:ascii="Calibri" w:hAnsi="Calibri" w:eastAsia="Calibri"/>
              <w:i w:val="0"/>
            </w:rPr>
            <w:t xml:space="preserve"> V</w:t>
          </w:r>
          <w:r>
            <w:rPr>
              <w:rFonts w:ascii="宋体" w:hAnsi="宋体" w:eastAsia="宋体"/>
              <w:i w:val="0"/>
            </w:rPr>
            <w:t xml:space="preserve"> 模型图。</w:t>
          </w:r>
          <w:r>
            <w:tab/>
          </w:r>
          <w:r>
            <w:fldChar w:fldCharType="begin"/>
          </w:r>
          <w:r>
            <w:instrText xml:space="preserve"> PAGEREF _Toc2315 \h </w:instrText>
          </w:r>
          <w:r>
            <w:fldChar w:fldCharType="separate"/>
          </w:r>
          <w:r>
            <w:t>34</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_Toc1371 </w:instrText>
          </w:r>
          <w:r>
            <w:rPr>
              <w:rFonts w:ascii="宋体" w:hAnsi="宋体" w:eastAsia="宋体"/>
              <w:i w:val="0"/>
            </w:rPr>
            <w:fldChar w:fldCharType="separate"/>
          </w:r>
          <w:r>
            <w:rPr>
              <w:rFonts w:ascii="Calibri" w:hAnsi="Calibri" w:eastAsia="Calibri"/>
              <w:i w:val="0"/>
            </w:rPr>
            <w:t>66</w:t>
          </w:r>
          <w:r>
            <w:rPr>
              <w:rFonts w:ascii="宋体" w:hAnsi="宋体" w:eastAsia="宋体"/>
              <w:i w:val="0"/>
            </w:rPr>
            <w:t>、为什么要在一个团队中开展软件测试工作</w:t>
          </w:r>
          <w:r>
            <w:rPr>
              <w:rFonts w:ascii="Calibri" w:hAnsi="Calibri" w:eastAsia="Calibri"/>
              <w:i w:val="0"/>
            </w:rPr>
            <w:t>?</w:t>
          </w:r>
          <w:r>
            <w:tab/>
          </w:r>
          <w:r>
            <w:fldChar w:fldCharType="begin"/>
          </w:r>
          <w:r>
            <w:instrText xml:space="preserve"> PAGEREF _Toc1371 \h </w:instrText>
          </w:r>
          <w:r>
            <w:fldChar w:fldCharType="separate"/>
          </w:r>
          <w:r>
            <w:t>34</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_Toc4812 </w:instrText>
          </w:r>
          <w:r>
            <w:rPr>
              <w:rFonts w:ascii="宋体" w:hAnsi="宋体" w:eastAsia="宋体"/>
              <w:i w:val="0"/>
            </w:rPr>
            <w:fldChar w:fldCharType="separate"/>
          </w:r>
          <w:r>
            <w:rPr>
              <w:rFonts w:ascii="Calibri" w:hAnsi="Calibri" w:eastAsia="Calibri"/>
              <w:i w:val="0"/>
            </w:rPr>
            <w:t>67</w:t>
          </w:r>
          <w:r>
            <w:rPr>
              <w:rFonts w:ascii="宋体" w:hAnsi="宋体" w:eastAsia="宋体"/>
              <w:i w:val="0"/>
            </w:rPr>
            <w:t>、您在以往的测试工作中都曾经具体从事过哪些工作</w:t>
          </w:r>
          <w:r>
            <w:rPr>
              <w:rFonts w:ascii="Calibri" w:hAnsi="Calibri" w:eastAsia="Calibri"/>
              <w:i w:val="0"/>
            </w:rPr>
            <w:t>?</w:t>
          </w:r>
          <w:r>
            <w:rPr>
              <w:rFonts w:ascii="宋体" w:hAnsi="宋体" w:eastAsia="宋体"/>
              <w:i w:val="0"/>
            </w:rPr>
            <w:t>其中最擅长哪部分工</w:t>
          </w:r>
          <w:r>
            <w:tab/>
          </w:r>
          <w:r>
            <w:fldChar w:fldCharType="begin"/>
          </w:r>
          <w:r>
            <w:instrText xml:space="preserve"> PAGEREF _Toc4812 \h </w:instrText>
          </w:r>
          <w:r>
            <w:fldChar w:fldCharType="separate"/>
          </w:r>
          <w:r>
            <w:t>34</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_Toc30791 </w:instrText>
          </w:r>
          <w:r>
            <w:rPr>
              <w:rFonts w:ascii="宋体" w:hAnsi="宋体" w:eastAsia="宋体"/>
              <w:i w:val="0"/>
            </w:rPr>
            <w:fldChar w:fldCharType="separate"/>
          </w:r>
          <w:r>
            <w:rPr>
              <w:rFonts w:ascii="Calibri" w:hAnsi="Calibri" w:eastAsia="Calibri"/>
              <w:i w:val="0"/>
            </w:rPr>
            <w:t>69</w:t>
          </w:r>
          <w:r>
            <w:rPr>
              <w:rFonts w:ascii="宋体" w:hAnsi="宋体" w:eastAsia="宋体"/>
              <w:i w:val="0"/>
            </w:rPr>
            <w:t>、您认为做好测试用例设计工作的关键是什么</w:t>
          </w:r>
          <w:r>
            <w:rPr>
              <w:rFonts w:ascii="Calibri" w:hAnsi="Calibri" w:eastAsia="Calibri"/>
              <w:i w:val="0"/>
            </w:rPr>
            <w:t>?</w:t>
          </w:r>
          <w:r>
            <w:tab/>
          </w:r>
          <w:r>
            <w:fldChar w:fldCharType="begin"/>
          </w:r>
          <w:r>
            <w:instrText xml:space="preserve"> PAGEREF _Toc30791 \h </w:instrText>
          </w:r>
          <w:r>
            <w:fldChar w:fldCharType="separate"/>
          </w:r>
          <w:r>
            <w:t>35</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_Toc8091 </w:instrText>
          </w:r>
          <w:r>
            <w:rPr>
              <w:rFonts w:ascii="宋体" w:hAnsi="宋体" w:eastAsia="宋体"/>
              <w:i w:val="0"/>
            </w:rPr>
            <w:fldChar w:fldCharType="separate"/>
          </w:r>
          <w:r>
            <w:rPr>
              <w:rFonts w:ascii="Calibri" w:hAnsi="Calibri" w:eastAsia="Calibri"/>
              <w:i w:val="0"/>
            </w:rPr>
            <w:t>1</w:t>
          </w:r>
          <w:r>
            <w:rPr>
              <w:rFonts w:ascii="宋体" w:hAnsi="宋体" w:eastAsia="宋体"/>
              <w:i w:val="0"/>
            </w:rPr>
            <w:t>、对程序模块的所有独立的执行路径至少测试一遍。</w:t>
          </w:r>
          <w:r>
            <w:tab/>
          </w:r>
          <w:r>
            <w:fldChar w:fldCharType="begin"/>
          </w:r>
          <w:r>
            <w:instrText xml:space="preserve"> PAGEREF _Toc8091 \h </w:instrText>
          </w:r>
          <w:r>
            <w:fldChar w:fldCharType="separate"/>
          </w:r>
          <w:r>
            <w:t>36</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_Toc24260 </w:instrText>
          </w:r>
          <w:r>
            <w:rPr>
              <w:rFonts w:ascii="宋体" w:hAnsi="宋体" w:eastAsia="宋体"/>
              <w:i w:val="0"/>
            </w:rPr>
            <w:fldChar w:fldCharType="separate"/>
          </w:r>
          <w:r>
            <w:rPr>
              <w:rFonts w:ascii="Calibri" w:hAnsi="Calibri" w:eastAsia="Calibri"/>
              <w:i w:val="0"/>
            </w:rPr>
            <w:t>71</w:t>
          </w:r>
          <w:r>
            <w:rPr>
              <w:rFonts w:ascii="宋体" w:hAnsi="宋体" w:eastAsia="宋体"/>
              <w:i w:val="0"/>
            </w:rPr>
            <w:t>、测试计划工作的目的是什么</w:t>
          </w:r>
          <w:r>
            <w:rPr>
              <w:rFonts w:ascii="Calibri" w:hAnsi="Calibri" w:eastAsia="Calibri"/>
              <w:i w:val="0"/>
            </w:rPr>
            <w:t>?</w:t>
          </w:r>
          <w:r>
            <w:rPr>
              <w:rFonts w:ascii="宋体" w:hAnsi="宋体" w:eastAsia="宋体"/>
              <w:i w:val="0"/>
            </w:rPr>
            <w:t>测试计划工作的内容都包括什么</w:t>
          </w:r>
          <w:r>
            <w:rPr>
              <w:rFonts w:ascii="Calibri" w:hAnsi="Calibri" w:eastAsia="Calibri"/>
              <w:i w:val="0"/>
            </w:rPr>
            <w:t>?</w:t>
          </w:r>
          <w:r>
            <w:rPr>
              <w:rFonts w:ascii="宋体" w:hAnsi="宋体" w:eastAsia="宋体"/>
              <w:i w:val="0"/>
            </w:rPr>
            <w:t>其中哪些是</w:t>
          </w:r>
          <w:r>
            <w:tab/>
          </w:r>
          <w:r>
            <w:fldChar w:fldCharType="begin"/>
          </w:r>
          <w:r>
            <w:instrText xml:space="preserve"> PAGEREF _Toc24260 \h </w:instrText>
          </w:r>
          <w:r>
            <w:fldChar w:fldCharType="separate"/>
          </w:r>
          <w:r>
            <w:t>37</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_Toc3215 </w:instrText>
          </w:r>
          <w:r>
            <w:rPr>
              <w:rFonts w:ascii="宋体" w:hAnsi="宋体" w:eastAsia="宋体"/>
              <w:i w:val="0"/>
            </w:rPr>
            <w:fldChar w:fldCharType="separate"/>
          </w:r>
          <w:r>
            <w:rPr>
              <w:rFonts w:ascii="Calibri" w:hAnsi="Calibri" w:eastAsia="Calibri"/>
              <w:i w:val="0"/>
            </w:rPr>
            <w:t>72</w:t>
          </w:r>
          <w:r>
            <w:rPr>
              <w:rFonts w:ascii="宋体" w:hAnsi="宋体" w:eastAsia="宋体"/>
              <w:i w:val="0"/>
            </w:rPr>
            <w:t>、您所熟悉的测试用例设计方法都有哪些</w:t>
          </w:r>
          <w:r>
            <w:rPr>
              <w:rFonts w:ascii="Calibri" w:hAnsi="Calibri" w:eastAsia="Calibri"/>
              <w:i w:val="0"/>
            </w:rPr>
            <w:t>?</w:t>
          </w:r>
          <w:r>
            <w:rPr>
              <w:rFonts w:ascii="宋体" w:hAnsi="宋体" w:eastAsia="宋体"/>
              <w:i w:val="0"/>
            </w:rPr>
            <w:t>请分别以具体的例子来说明这些方</w:t>
          </w:r>
          <w:r>
            <w:tab/>
          </w:r>
          <w:r>
            <w:fldChar w:fldCharType="begin"/>
          </w:r>
          <w:r>
            <w:instrText xml:space="preserve"> PAGEREF _Toc3215 \h </w:instrText>
          </w:r>
          <w:r>
            <w:fldChar w:fldCharType="separate"/>
          </w:r>
          <w:r>
            <w:t>38</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_Toc24904 </w:instrText>
          </w:r>
          <w:r>
            <w:rPr>
              <w:rFonts w:ascii="宋体" w:hAnsi="宋体" w:eastAsia="宋体"/>
              <w:i w:val="0"/>
            </w:rPr>
            <w:fldChar w:fldCharType="separate"/>
          </w:r>
          <w:r>
            <w:rPr>
              <w:rFonts w:ascii="Calibri" w:hAnsi="Calibri" w:eastAsia="Calibri"/>
              <w:i w:val="0"/>
            </w:rPr>
            <w:t>1.</w:t>
          </w:r>
          <w:r>
            <w:rPr>
              <w:rFonts w:ascii="宋体" w:hAnsi="宋体" w:eastAsia="宋体"/>
              <w:i w:val="0"/>
            </w:rPr>
            <w:t>等价类划分</w:t>
          </w:r>
          <w:r>
            <w:tab/>
          </w:r>
          <w:r>
            <w:fldChar w:fldCharType="begin"/>
          </w:r>
          <w:r>
            <w:instrText xml:space="preserve"> PAGEREF _Toc24904 \h </w:instrText>
          </w:r>
          <w:r>
            <w:fldChar w:fldCharType="separate"/>
          </w:r>
          <w:r>
            <w:t>38</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_Toc10496 </w:instrText>
          </w:r>
          <w:r>
            <w:rPr>
              <w:rFonts w:ascii="宋体" w:hAnsi="宋体" w:eastAsia="宋体"/>
              <w:i w:val="0"/>
            </w:rPr>
            <w:fldChar w:fldCharType="separate"/>
          </w:r>
          <w:r>
            <w:rPr>
              <w:rFonts w:ascii="Calibri" w:hAnsi="Calibri" w:eastAsia="Calibri"/>
              <w:i w:val="0"/>
            </w:rPr>
            <w:t>2.</w:t>
          </w:r>
          <w:r>
            <w:rPr>
              <w:rFonts w:ascii="宋体" w:hAnsi="宋体" w:eastAsia="宋体"/>
              <w:i w:val="0"/>
            </w:rPr>
            <w:t>边界值分析法</w:t>
          </w:r>
          <w:r>
            <w:tab/>
          </w:r>
          <w:r>
            <w:fldChar w:fldCharType="begin"/>
          </w:r>
          <w:r>
            <w:instrText xml:space="preserve"> PAGEREF _Toc10496 \h </w:instrText>
          </w:r>
          <w:r>
            <w:fldChar w:fldCharType="separate"/>
          </w:r>
          <w:r>
            <w:t>38</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_Toc8101 </w:instrText>
          </w:r>
          <w:r>
            <w:rPr>
              <w:rFonts w:ascii="宋体" w:hAnsi="宋体" w:eastAsia="宋体"/>
              <w:i w:val="0"/>
            </w:rPr>
            <w:fldChar w:fldCharType="separate"/>
          </w:r>
          <w:r>
            <w:rPr>
              <w:rFonts w:ascii="Calibri" w:hAnsi="Calibri" w:eastAsia="Calibri"/>
              <w:i w:val="0"/>
            </w:rPr>
            <w:t>3.</w:t>
          </w:r>
          <w:r>
            <w:rPr>
              <w:rFonts w:ascii="宋体" w:hAnsi="宋体" w:eastAsia="宋体"/>
              <w:i w:val="0"/>
            </w:rPr>
            <w:t>错误推测法</w:t>
          </w:r>
          <w:r>
            <w:tab/>
          </w:r>
          <w:r>
            <w:fldChar w:fldCharType="begin"/>
          </w:r>
          <w:r>
            <w:instrText xml:space="preserve"> PAGEREF _Toc8101 \h </w:instrText>
          </w:r>
          <w:r>
            <w:fldChar w:fldCharType="separate"/>
          </w:r>
          <w:r>
            <w:t>38</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_Toc13311 </w:instrText>
          </w:r>
          <w:r>
            <w:rPr>
              <w:rFonts w:ascii="宋体" w:hAnsi="宋体" w:eastAsia="宋体"/>
              <w:i w:val="0"/>
            </w:rPr>
            <w:fldChar w:fldCharType="separate"/>
          </w:r>
          <w:r>
            <w:rPr>
              <w:rFonts w:ascii="Calibri" w:hAnsi="Calibri" w:eastAsia="Calibri"/>
              <w:i w:val="0"/>
            </w:rPr>
            <w:t>4.</w:t>
          </w:r>
          <w:r>
            <w:rPr>
              <w:rFonts w:ascii="宋体" w:hAnsi="宋体" w:eastAsia="宋体"/>
              <w:i w:val="0"/>
            </w:rPr>
            <w:t>因果图方法</w:t>
          </w:r>
          <w:r>
            <w:tab/>
          </w:r>
          <w:r>
            <w:fldChar w:fldCharType="begin"/>
          </w:r>
          <w:r>
            <w:instrText xml:space="preserve"> PAGEREF _Toc13311 \h </w:instrText>
          </w:r>
          <w:r>
            <w:fldChar w:fldCharType="separate"/>
          </w:r>
          <w:r>
            <w:t>39</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_Toc10498 </w:instrText>
          </w:r>
          <w:r>
            <w:rPr>
              <w:rFonts w:ascii="宋体" w:hAnsi="宋体" w:eastAsia="宋体"/>
              <w:i w:val="0"/>
            </w:rPr>
            <w:fldChar w:fldCharType="separate"/>
          </w:r>
          <w:r>
            <w:rPr>
              <w:rFonts w:ascii="Calibri" w:hAnsi="Calibri" w:eastAsia="Calibri"/>
              <w:i w:val="0"/>
            </w:rPr>
            <w:t>74</w:t>
          </w:r>
          <w:r>
            <w:rPr>
              <w:rFonts w:ascii="宋体" w:hAnsi="宋体" w:eastAsia="宋体"/>
              <w:i w:val="0"/>
            </w:rPr>
            <w:t>、您以往是否曾经从事过性能测试工作</w:t>
          </w:r>
          <w:r>
            <w:rPr>
              <w:rFonts w:ascii="Calibri" w:hAnsi="Calibri" w:eastAsia="Calibri"/>
              <w:i w:val="0"/>
            </w:rPr>
            <w:t>?</w:t>
          </w:r>
          <w:r>
            <w:rPr>
              <w:rFonts w:ascii="宋体" w:hAnsi="宋体" w:eastAsia="宋体"/>
              <w:i w:val="0"/>
            </w:rPr>
            <w:t>如果有，请尽可能的详细描述您以往</w:t>
          </w:r>
          <w:r>
            <w:tab/>
          </w:r>
          <w:r>
            <w:fldChar w:fldCharType="begin"/>
          </w:r>
          <w:r>
            <w:instrText xml:space="preserve"> PAGEREF _Toc10498 \h </w:instrText>
          </w:r>
          <w:r>
            <w:fldChar w:fldCharType="separate"/>
          </w:r>
          <w:r>
            <w:t>40</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_Toc8947 </w:instrText>
          </w:r>
          <w:r>
            <w:rPr>
              <w:rFonts w:ascii="宋体" w:hAnsi="宋体" w:eastAsia="宋体"/>
              <w:i w:val="0"/>
            </w:rPr>
            <w:fldChar w:fldCharType="separate"/>
          </w:r>
          <w:r>
            <w:rPr>
              <w:rFonts w:ascii="Calibri" w:hAnsi="Calibri" w:eastAsia="Calibri"/>
              <w:i w:val="0"/>
            </w:rPr>
            <w:t>75</w:t>
          </w:r>
          <w:r>
            <w:rPr>
              <w:rFonts w:ascii="宋体" w:hAnsi="宋体" w:eastAsia="宋体"/>
              <w:i w:val="0"/>
            </w:rPr>
            <w:t>、你对测试最大的兴趣在哪里</w:t>
          </w:r>
          <w:r>
            <w:rPr>
              <w:rFonts w:ascii="Calibri" w:hAnsi="Calibri" w:eastAsia="Calibri"/>
              <w:i w:val="0"/>
            </w:rPr>
            <w:t>?</w:t>
          </w:r>
          <w:r>
            <w:rPr>
              <w:rFonts w:ascii="宋体" w:hAnsi="宋体" w:eastAsia="宋体"/>
              <w:i w:val="0"/>
            </w:rPr>
            <w:t>为什么</w:t>
          </w:r>
          <w:r>
            <w:rPr>
              <w:rFonts w:ascii="Calibri" w:hAnsi="Calibri" w:eastAsia="Calibri"/>
              <w:i w:val="0"/>
            </w:rPr>
            <w:t>?</w:t>
          </w:r>
          <w:r>
            <w:tab/>
          </w:r>
          <w:r>
            <w:fldChar w:fldCharType="begin"/>
          </w:r>
          <w:r>
            <w:instrText xml:space="preserve"> PAGEREF _Toc8947 \h </w:instrText>
          </w:r>
          <w:r>
            <w:fldChar w:fldCharType="separate"/>
          </w:r>
          <w:r>
            <w:t>41</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_Toc7330 </w:instrText>
          </w:r>
          <w:r>
            <w:rPr>
              <w:rFonts w:ascii="宋体" w:hAnsi="宋体" w:eastAsia="宋体"/>
              <w:i w:val="0"/>
            </w:rPr>
            <w:fldChar w:fldCharType="separate"/>
          </w:r>
          <w:r>
            <w:rPr>
              <w:rFonts w:ascii="Calibri" w:hAnsi="Calibri" w:eastAsia="Calibri"/>
              <w:i w:val="0"/>
            </w:rPr>
            <w:t>76</w:t>
          </w:r>
          <w:r>
            <w:rPr>
              <w:rFonts w:ascii="宋体" w:hAnsi="宋体" w:eastAsia="宋体"/>
              <w:i w:val="0"/>
            </w:rPr>
            <w:t>、你以前工作时的测试流程是什么</w:t>
          </w:r>
          <w:r>
            <w:rPr>
              <w:rFonts w:ascii="Calibri" w:hAnsi="Calibri" w:eastAsia="Calibri"/>
              <w:i w:val="0"/>
            </w:rPr>
            <w:t>?</w:t>
          </w:r>
          <w:r>
            <w:tab/>
          </w:r>
          <w:r>
            <w:fldChar w:fldCharType="begin"/>
          </w:r>
          <w:r>
            <w:instrText xml:space="preserve"> PAGEREF _Toc7330 \h </w:instrText>
          </w:r>
          <w:r>
            <w:fldChar w:fldCharType="separate"/>
          </w:r>
          <w:r>
            <w:t>42</w:t>
          </w:r>
          <w:r>
            <w:fldChar w:fldCharType="end"/>
          </w:r>
          <w:r>
            <w:rPr>
              <w:rFonts w:ascii="宋体" w:hAnsi="宋体" w:eastAsia="宋体"/>
              <w:i w:val="0"/>
              <w:color w:val="FF0000"/>
            </w:rPr>
            <w:fldChar w:fldCharType="end"/>
          </w:r>
        </w:p>
        <w:p>
          <w:pPr>
            <w:pStyle w:val="26"/>
            <w:tabs>
              <w:tab w:val="right" w:leader="dot" w:pos="9026"/>
            </w:tabs>
          </w:pPr>
          <w:r>
            <w:rPr>
              <w:rFonts w:ascii="宋体" w:hAnsi="宋体" w:eastAsia="宋体"/>
              <w:i w:val="0"/>
              <w:color w:val="FF0000"/>
            </w:rPr>
            <w:fldChar w:fldCharType="begin"/>
          </w:r>
          <w:r>
            <w:rPr>
              <w:rFonts w:ascii="宋体" w:hAnsi="宋体" w:eastAsia="宋体"/>
              <w:i w:val="0"/>
            </w:rPr>
            <w:instrText xml:space="preserve"> HYPERLINK \l _Toc25023 </w:instrText>
          </w:r>
          <w:r>
            <w:rPr>
              <w:rFonts w:ascii="宋体" w:hAnsi="宋体" w:eastAsia="宋体"/>
              <w:i w:val="0"/>
            </w:rPr>
            <w:fldChar w:fldCharType="separate"/>
          </w:r>
          <w:r>
            <w:rPr>
              <w:rFonts w:ascii="Calibri" w:hAnsi="Calibri" w:eastAsia="Calibri"/>
              <w:i w:val="0"/>
            </w:rPr>
            <w:t>77</w:t>
          </w:r>
          <w:r>
            <w:rPr>
              <w:rFonts w:ascii="宋体" w:hAnsi="宋体" w:eastAsia="宋体"/>
              <w:i w:val="0"/>
            </w:rPr>
            <w:t>、当开发人员说不是</w:t>
          </w:r>
          <w:r>
            <w:rPr>
              <w:rFonts w:ascii="Calibri" w:hAnsi="Calibri" w:eastAsia="Calibri"/>
              <w:i w:val="0"/>
            </w:rPr>
            <w:t xml:space="preserve"> BUG</w:t>
          </w:r>
          <w:r>
            <w:rPr>
              <w:rFonts w:ascii="宋体" w:hAnsi="宋体" w:eastAsia="宋体"/>
              <w:i w:val="0"/>
            </w:rPr>
            <w:t xml:space="preserve"> 时，你如何应付</w:t>
          </w:r>
          <w:r>
            <w:rPr>
              <w:rFonts w:ascii="Calibri" w:hAnsi="Calibri" w:eastAsia="Calibri"/>
              <w:i w:val="0"/>
            </w:rPr>
            <w:t>?</w:t>
          </w:r>
          <w:r>
            <w:tab/>
          </w:r>
          <w:r>
            <w:fldChar w:fldCharType="begin"/>
          </w:r>
          <w:r>
            <w:instrText xml:space="preserve"> PAGEREF _Toc25023 \h </w:instrText>
          </w:r>
          <w:r>
            <w:fldChar w:fldCharType="separate"/>
          </w:r>
          <w:r>
            <w:t>42</w:t>
          </w:r>
          <w:r>
            <w:fldChar w:fldCharType="end"/>
          </w:r>
          <w:r>
            <w:rPr>
              <w:rFonts w:ascii="宋体" w:hAnsi="宋体" w:eastAsia="宋体"/>
              <w:i w:val="0"/>
              <w:color w:val="FF0000"/>
            </w:rPr>
            <w:fldChar w:fldCharType="end"/>
          </w:r>
        </w:p>
        <w:p>
          <w:pPr>
            <w:widowControl/>
            <w:autoSpaceDE w:val="0"/>
            <w:autoSpaceDN w:val="0"/>
            <w:spacing w:before="546" w:after="0" w:line="336" w:lineRule="exact"/>
            <w:ind w:left="0" w:right="0" w:firstLine="0"/>
            <w:jc w:val="center"/>
            <w:rPr>
              <w:rFonts w:ascii="宋体" w:hAnsi="宋体" w:eastAsia="宋体"/>
              <w:b w:val="0"/>
              <w:i w:val="0"/>
              <w:color w:val="FF0000"/>
              <w:sz w:val="30"/>
            </w:rPr>
          </w:pPr>
          <w:r>
            <w:rPr>
              <w:rFonts w:ascii="宋体" w:hAnsi="宋体" w:eastAsia="宋体"/>
              <w:i w:val="0"/>
              <w:color w:val="FF0000"/>
            </w:rPr>
            <w:fldChar w:fldCharType="end"/>
          </w:r>
        </w:p>
      </w:sdtContent>
    </w:sdt>
    <w:p>
      <w:pPr>
        <w:widowControl/>
        <w:autoSpaceDE w:val="0"/>
        <w:autoSpaceDN w:val="0"/>
        <w:spacing w:before="546" w:after="0" w:line="336" w:lineRule="exact"/>
        <w:ind w:left="0" w:right="0" w:firstLine="0"/>
        <w:jc w:val="center"/>
        <w:rPr>
          <w:rFonts w:ascii="宋体" w:hAnsi="宋体" w:eastAsia="宋体"/>
          <w:b w:val="0"/>
          <w:i w:val="0"/>
          <w:color w:val="FF0000"/>
          <w:sz w:val="30"/>
        </w:rPr>
      </w:pPr>
    </w:p>
    <w:p>
      <w:pPr>
        <w:widowControl/>
        <w:autoSpaceDE w:val="0"/>
        <w:autoSpaceDN w:val="0"/>
        <w:spacing w:before="546" w:after="0" w:line="336" w:lineRule="exact"/>
        <w:ind w:left="0" w:right="0" w:firstLine="0"/>
        <w:jc w:val="center"/>
        <w:rPr>
          <w:rFonts w:ascii="宋体" w:hAnsi="宋体" w:eastAsia="宋体"/>
          <w:b w:val="0"/>
          <w:i w:val="0"/>
          <w:color w:val="FF0000"/>
          <w:sz w:val="30"/>
        </w:rPr>
      </w:pPr>
    </w:p>
    <w:p>
      <w:pPr>
        <w:widowControl/>
        <w:autoSpaceDE w:val="0"/>
        <w:autoSpaceDN w:val="0"/>
        <w:spacing w:before="546" w:after="0" w:line="336" w:lineRule="exact"/>
        <w:ind w:left="0" w:right="0" w:firstLine="0"/>
        <w:jc w:val="center"/>
        <w:rPr>
          <w:rFonts w:ascii="宋体" w:hAnsi="宋体" w:eastAsia="宋体"/>
          <w:b w:val="0"/>
          <w:i w:val="0"/>
          <w:color w:val="FF0000"/>
          <w:sz w:val="30"/>
        </w:rPr>
      </w:pPr>
    </w:p>
    <w:p>
      <w:pPr>
        <w:widowControl/>
        <w:autoSpaceDE w:val="0"/>
        <w:autoSpaceDN w:val="0"/>
        <w:spacing w:before="546" w:after="0" w:line="336" w:lineRule="exact"/>
        <w:ind w:left="0" w:right="0" w:firstLine="0"/>
        <w:jc w:val="center"/>
        <w:rPr>
          <w:rFonts w:ascii="宋体" w:hAnsi="宋体" w:eastAsia="宋体"/>
          <w:b w:val="0"/>
          <w:i w:val="0"/>
          <w:color w:val="FF0000"/>
          <w:sz w:val="30"/>
        </w:rPr>
      </w:pPr>
    </w:p>
    <w:p>
      <w:pPr>
        <w:widowControl/>
        <w:autoSpaceDE w:val="0"/>
        <w:autoSpaceDN w:val="0"/>
        <w:spacing w:before="546" w:after="0" w:line="336" w:lineRule="exact"/>
        <w:ind w:left="0" w:right="0" w:firstLine="0"/>
        <w:jc w:val="center"/>
        <w:rPr>
          <w:rFonts w:ascii="宋体" w:hAnsi="宋体" w:eastAsia="宋体"/>
          <w:b w:val="0"/>
          <w:i w:val="0"/>
          <w:color w:val="FF0000"/>
          <w:sz w:val="30"/>
        </w:rPr>
      </w:pPr>
    </w:p>
    <w:p>
      <w:pPr>
        <w:widowControl/>
        <w:autoSpaceDE w:val="0"/>
        <w:autoSpaceDN w:val="0"/>
        <w:spacing w:before="546" w:after="0" w:line="336" w:lineRule="exact"/>
        <w:ind w:left="0" w:right="0" w:firstLine="0"/>
        <w:jc w:val="both"/>
        <w:rPr>
          <w:rFonts w:ascii="宋体" w:hAnsi="宋体" w:eastAsia="宋体"/>
          <w:b w:val="0"/>
          <w:i w:val="0"/>
          <w:color w:val="FF0000"/>
          <w:sz w:val="30"/>
        </w:rPr>
      </w:pPr>
      <w:bookmarkStart w:id="74" w:name="_GoBack"/>
      <w:bookmarkEnd w:id="74"/>
    </w:p>
    <w:p>
      <w:pPr>
        <w:widowControl/>
        <w:autoSpaceDE w:val="0"/>
        <w:autoSpaceDN w:val="0"/>
        <w:spacing w:before="546" w:after="0" w:line="336" w:lineRule="exact"/>
        <w:ind w:left="0" w:right="0" w:firstLine="0"/>
        <w:jc w:val="center"/>
      </w:pPr>
      <w:r>
        <w:rPr>
          <w:rFonts w:ascii="宋体" w:hAnsi="宋体" w:eastAsia="宋体"/>
          <w:b w:val="0"/>
          <w:i w:val="0"/>
          <w:color w:val="FF0000"/>
          <w:sz w:val="30"/>
        </w:rPr>
        <w:t>腾讯近三年</w:t>
      </w:r>
      <w:r>
        <w:rPr>
          <w:rFonts w:ascii="Calibri" w:hAnsi="Calibri" w:eastAsia="Calibri"/>
          <w:b/>
          <w:i w:val="0"/>
          <w:color w:val="FF0000"/>
          <w:sz w:val="30"/>
        </w:rPr>
        <w:t xml:space="preserve"> 78</w:t>
      </w:r>
      <w:r>
        <w:rPr>
          <w:rFonts w:ascii="宋体" w:hAnsi="宋体" w:eastAsia="宋体"/>
          <w:b w:val="0"/>
          <w:i w:val="0"/>
          <w:color w:val="FF0000"/>
          <w:sz w:val="30"/>
        </w:rPr>
        <w:t xml:space="preserve"> 道软件测试面试题</w:t>
      </w:r>
      <w:r>
        <w:rPr>
          <w:rFonts w:ascii="Calibri" w:hAnsi="Calibri" w:eastAsia="Calibri"/>
          <w:b/>
          <w:i w:val="0"/>
          <w:color w:val="FF0000"/>
          <w:sz w:val="30"/>
        </w:rPr>
        <w:t>(</w:t>
      </w:r>
      <w:r>
        <w:rPr>
          <w:rFonts w:ascii="宋体" w:hAnsi="宋体" w:eastAsia="宋体"/>
          <w:b w:val="0"/>
          <w:i w:val="0"/>
          <w:color w:val="FF0000"/>
          <w:sz w:val="30"/>
        </w:rPr>
        <w:t>包含答案</w:t>
      </w:r>
      <w:r>
        <w:rPr>
          <w:rFonts w:ascii="Calibri" w:hAnsi="Calibri" w:eastAsia="Calibri"/>
          <w:b/>
          <w:i w:val="0"/>
          <w:color w:val="FF0000"/>
          <w:sz w:val="30"/>
        </w:rPr>
        <w:t>)</w:t>
      </w:r>
    </w:p>
    <w:p>
      <w:pPr>
        <w:widowControl/>
        <w:autoSpaceDE w:val="0"/>
        <w:autoSpaceDN w:val="0"/>
        <w:spacing w:before="966" w:after="0" w:line="244" w:lineRule="exact"/>
        <w:ind w:left="360" w:right="360" w:firstLine="0"/>
        <w:jc w:val="left"/>
        <w:outlineLvl w:val="0"/>
      </w:pPr>
      <w:bookmarkStart w:id="0" w:name="_Toc23208"/>
      <w:r>
        <w:rPr>
          <w:rFonts w:ascii="Calibri" w:hAnsi="Calibri" w:eastAsia="Calibri"/>
          <w:b/>
          <w:i w:val="0"/>
          <w:color w:val="000000"/>
          <w:sz w:val="22"/>
        </w:rPr>
        <w:t>1</w:t>
      </w:r>
      <w:r>
        <w:rPr>
          <w:rFonts w:ascii="宋体" w:hAnsi="宋体" w:eastAsia="宋体"/>
          <w:b w:val="0"/>
          <w:i w:val="0"/>
          <w:color w:val="000000"/>
          <w:sz w:val="22"/>
        </w:rPr>
        <w:t>、什么是兼容性测试</w:t>
      </w:r>
      <w:r>
        <w:rPr>
          <w:rFonts w:ascii="Calibri" w:hAnsi="Calibri" w:eastAsia="Calibri"/>
          <w:b/>
          <w:i w:val="0"/>
          <w:color w:val="000000"/>
          <w:sz w:val="22"/>
        </w:rPr>
        <w:t>?</w:t>
      </w:r>
      <w:r>
        <w:rPr>
          <w:rFonts w:ascii="宋体" w:hAnsi="宋体" w:eastAsia="宋体"/>
          <w:b w:val="0"/>
          <w:i w:val="0"/>
          <w:color w:val="000000"/>
          <w:sz w:val="22"/>
        </w:rPr>
        <w:t>兼容性测试侧重哪些方面</w:t>
      </w:r>
      <w:r>
        <w:rPr>
          <w:rFonts w:ascii="Calibri" w:hAnsi="Calibri" w:eastAsia="Calibri"/>
          <w:b/>
          <w:i w:val="0"/>
          <w:color w:val="000000"/>
          <w:sz w:val="22"/>
        </w:rPr>
        <w:t>?</w:t>
      </w:r>
      <w:bookmarkEnd w:id="0"/>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兼容测试主要是检查软件在不同的硬件平台、软件平台上是否可以正常的运行，</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即是通常说的软件的可移植性。</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兼容的类型，如果细分的话，有平台的兼容，网络兼容，数据库兼容，以及数据</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格式的兼容。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兼容测试的重点是，对兼容环境的分析。通常，是在运行软件的环境不是很确定</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的情况下，才需要做兼容。根据软件运行的需要，或者根据需求文档，一般都能</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够得出用户会在什么环境下使用该软件，把这些环境整理成表单，就得出做兼容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测试的兼容环境了。</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兼容和配置测试的区别在于，做配置测试通常不是</w:t>
      </w:r>
      <w:r>
        <w:rPr>
          <w:rFonts w:ascii="Calibri" w:hAnsi="Calibri" w:eastAsia="Calibri"/>
          <w:b w:val="0"/>
          <w:i w:val="0"/>
          <w:color w:val="000000"/>
          <w:sz w:val="22"/>
        </w:rPr>
        <w:t xml:space="preserve"> Clean OS</w:t>
      </w:r>
      <w:r>
        <w:rPr>
          <w:rFonts w:ascii="宋体" w:hAnsi="宋体" w:eastAsia="宋体"/>
          <w:b w:val="0"/>
          <w:i w:val="0"/>
          <w:color w:val="000000"/>
          <w:sz w:val="22"/>
        </w:rPr>
        <w:t xml:space="preserve"> 下做测试，而兼容</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测试多是在</w:t>
      </w:r>
      <w:r>
        <w:rPr>
          <w:rFonts w:ascii="Calibri" w:hAnsi="Calibri" w:eastAsia="Calibri"/>
          <w:b w:val="0"/>
          <w:i w:val="0"/>
          <w:color w:val="000000"/>
          <w:sz w:val="22"/>
        </w:rPr>
        <w:t xml:space="preserve"> Clean OS</w:t>
      </w:r>
      <w:r>
        <w:rPr>
          <w:rFonts w:ascii="宋体" w:hAnsi="宋体" w:eastAsia="宋体"/>
          <w:b w:val="0"/>
          <w:i w:val="0"/>
          <w:color w:val="000000"/>
          <w:sz w:val="22"/>
        </w:rPr>
        <w:t xml:space="preserve"> 的环境下做的。</w:t>
      </w:r>
    </w:p>
    <w:p>
      <w:pPr>
        <w:widowControl/>
        <w:autoSpaceDE w:val="0"/>
        <w:autoSpaceDN w:val="0"/>
        <w:spacing w:before="860" w:after="0" w:line="244" w:lineRule="exact"/>
        <w:ind w:left="360" w:right="360" w:firstLine="0"/>
        <w:jc w:val="left"/>
        <w:outlineLvl w:val="0"/>
      </w:pPr>
      <w:bookmarkStart w:id="1" w:name="_Toc22634"/>
      <w:r>
        <w:rPr>
          <w:rFonts w:ascii="Calibri" w:hAnsi="Calibri" w:eastAsia="Calibri"/>
          <w:b/>
          <w:i w:val="0"/>
          <w:color w:val="000000"/>
          <w:sz w:val="22"/>
        </w:rPr>
        <w:t>2</w:t>
      </w:r>
      <w:r>
        <w:rPr>
          <w:rFonts w:ascii="宋体" w:hAnsi="宋体" w:eastAsia="宋体"/>
          <w:b w:val="0"/>
          <w:i w:val="0"/>
          <w:color w:val="000000"/>
          <w:sz w:val="22"/>
        </w:rPr>
        <w:t>、我现在有个程序，发现在</w:t>
      </w:r>
      <w:r>
        <w:rPr>
          <w:rFonts w:ascii="Calibri" w:hAnsi="Calibri" w:eastAsia="Calibri"/>
          <w:b/>
          <w:i w:val="0"/>
          <w:color w:val="000000"/>
          <w:sz w:val="22"/>
        </w:rPr>
        <w:t xml:space="preserve"> Windows</w:t>
      </w:r>
      <w:r>
        <w:rPr>
          <w:rFonts w:ascii="宋体" w:hAnsi="宋体" w:eastAsia="宋体"/>
          <w:b w:val="0"/>
          <w:i w:val="0"/>
          <w:color w:val="000000"/>
          <w:sz w:val="22"/>
        </w:rPr>
        <w:t xml:space="preserve"> 上运行得很慢，怎么判别是程序存在问</w:t>
      </w:r>
      <w:bookmarkEnd w:id="1"/>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题还是软硬件系统存在问题</w:t>
      </w:r>
      <w:r>
        <w:rPr>
          <w:rFonts w:ascii="Calibri" w:hAnsi="Calibri" w:eastAsia="Calibri"/>
          <w:b/>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检查系统是否有中毒的特征</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outlineLvl w:val="0"/>
      </w:pPr>
      <w:bookmarkStart w:id="2" w:name="_Toc6948"/>
      <w:r>
        <w:rPr>
          <w:rFonts w:ascii="Calibri" w:hAnsi="Calibri" w:eastAsia="Calibri"/>
          <w:b w:val="0"/>
          <w:i w:val="0"/>
          <w:color w:val="000000"/>
          <w:sz w:val="22"/>
        </w:rPr>
        <w:t>2</w:t>
      </w:r>
      <w:r>
        <w:rPr>
          <w:rFonts w:ascii="宋体" w:hAnsi="宋体" w:eastAsia="宋体"/>
          <w:b w:val="0"/>
          <w:i w:val="0"/>
          <w:color w:val="000000"/>
          <w:sz w:val="22"/>
        </w:rPr>
        <w:t>、检查软件</w:t>
      </w:r>
      <w:r>
        <w:rPr>
          <w:rFonts w:ascii="Calibri" w:hAnsi="Calibri" w:eastAsia="Calibri"/>
          <w:b w:val="0"/>
          <w:i w:val="0"/>
          <w:color w:val="000000"/>
          <w:sz w:val="22"/>
        </w:rPr>
        <w:t>/</w:t>
      </w:r>
      <w:r>
        <w:rPr>
          <w:rFonts w:ascii="宋体" w:hAnsi="宋体" w:eastAsia="宋体"/>
          <w:b w:val="0"/>
          <w:i w:val="0"/>
          <w:color w:val="000000"/>
          <w:sz w:val="22"/>
        </w:rPr>
        <w:t>硬件的配置是否符合软件的推荐标准</w:t>
      </w:r>
      <w:r>
        <w:rPr>
          <w:rFonts w:ascii="Calibri" w:hAnsi="Calibri" w:eastAsia="Calibri"/>
          <w:b w:val="0"/>
          <w:i w:val="0"/>
          <w:color w:val="000000"/>
          <w:sz w:val="22"/>
        </w:rPr>
        <w:t>;</w:t>
      </w:r>
      <w:bookmarkEnd w:id="2"/>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、确认当前的系统是否是独立，即没有对外提供什么消耗</w:t>
      </w:r>
      <w:r>
        <w:rPr>
          <w:rFonts w:ascii="Calibri" w:hAnsi="Calibri" w:eastAsia="Calibri"/>
          <w:b w:val="0"/>
          <w:i w:val="0"/>
          <w:color w:val="000000"/>
          <w:sz w:val="22"/>
        </w:rPr>
        <w:t xml:space="preserve"> CPU</w:t>
      </w:r>
      <w:r>
        <w:rPr>
          <w:rFonts w:ascii="宋体" w:hAnsi="宋体" w:eastAsia="宋体"/>
          <w:b w:val="0"/>
          <w:i w:val="0"/>
          <w:color w:val="000000"/>
          <w:sz w:val="22"/>
        </w:rPr>
        <w:t xml:space="preserve"> 资源的服务</w:t>
      </w:r>
      <w:r>
        <w:rPr>
          <w:rFonts w:ascii="Calibri" w:hAnsi="Calibri" w:eastAsia="Calibri"/>
          <w:b w:val="0"/>
          <w:i w:val="0"/>
          <w:color w:val="000000"/>
          <w:sz w:val="22"/>
        </w:rPr>
        <w:t>;</w:t>
      </w:r>
    </w:p>
    <w:p>
      <w:pPr>
        <w:widowControl/>
        <w:autoSpaceDE w:val="0"/>
        <w:autoSpaceDN w:val="0"/>
        <w:spacing w:before="240" w:after="0" w:line="312" w:lineRule="exact"/>
        <w:ind w:left="360" w:right="358" w:firstLine="0"/>
        <w:jc w:val="left"/>
      </w:pPr>
      <w:r>
        <w:rPr>
          <w:rFonts w:ascii="Calibri" w:hAnsi="Calibri" w:eastAsia="Calibri"/>
          <w:b w:val="0"/>
          <w:i w:val="0"/>
          <w:color w:val="000000"/>
          <w:sz w:val="22"/>
        </w:rPr>
        <w:t>4</w:t>
      </w:r>
      <w:r>
        <w:rPr>
          <w:rFonts w:ascii="宋体" w:hAnsi="宋体" w:eastAsia="宋体"/>
          <w:b w:val="0"/>
          <w:i w:val="0"/>
          <w:color w:val="000000"/>
          <w:sz w:val="22"/>
        </w:rPr>
        <w:t>、如果是</w:t>
      </w:r>
      <w:r>
        <w:rPr>
          <w:rFonts w:ascii="Calibri" w:hAnsi="Calibri" w:eastAsia="Calibri"/>
          <w:b w:val="0"/>
          <w:i w:val="0"/>
          <w:color w:val="000000"/>
          <w:sz w:val="22"/>
        </w:rPr>
        <w:t xml:space="preserve"> C/S</w:t>
      </w:r>
      <w:r>
        <w:rPr>
          <w:rFonts w:ascii="宋体" w:hAnsi="宋体" w:eastAsia="宋体"/>
          <w:b w:val="0"/>
          <w:i w:val="0"/>
          <w:color w:val="000000"/>
          <w:sz w:val="22"/>
        </w:rPr>
        <w:t xml:space="preserve"> 或者</w:t>
      </w:r>
      <w:r>
        <w:rPr>
          <w:rFonts w:ascii="Calibri" w:hAnsi="Calibri" w:eastAsia="Calibri"/>
          <w:b w:val="0"/>
          <w:i w:val="0"/>
          <w:color w:val="000000"/>
          <w:sz w:val="22"/>
        </w:rPr>
        <w:t xml:space="preserve"> B/S</w:t>
      </w:r>
      <w:r>
        <w:rPr>
          <w:rFonts w:ascii="宋体" w:hAnsi="宋体" w:eastAsia="宋体"/>
          <w:b w:val="0"/>
          <w:i w:val="0"/>
          <w:color w:val="000000"/>
          <w:sz w:val="22"/>
        </w:rPr>
        <w:t xml:space="preserve"> 结构的软件，需要检查是不是因为与服务器的连接有问题，或者访问有问题造成的</w:t>
      </w:r>
      <w:r>
        <w:rPr>
          <w:rFonts w:ascii="Calibri" w:hAnsi="Calibri" w:eastAsia="Calibri"/>
          <w:b w:val="0"/>
          <w:i w:val="0"/>
          <w:color w:val="000000"/>
          <w:sz w:val="22"/>
        </w:rPr>
        <w:t>;</w:t>
      </w:r>
    </w:p>
    <w:p>
      <w:pPr>
        <w:widowControl/>
        <w:autoSpaceDE w:val="0"/>
        <w:autoSpaceDN w:val="0"/>
        <w:spacing w:before="264" w:after="0" w:line="288" w:lineRule="exact"/>
        <w:ind w:left="360" w:right="354" w:firstLine="0"/>
        <w:jc w:val="left"/>
      </w:pPr>
      <w:r>
        <w:rPr>
          <w:rFonts w:ascii="Calibri" w:hAnsi="Calibri" w:eastAsia="Calibri"/>
          <w:b w:val="0"/>
          <w:i w:val="0"/>
          <w:color w:val="000000"/>
          <w:sz w:val="22"/>
        </w:rPr>
        <w:t>5</w:t>
      </w:r>
      <w:r>
        <w:rPr>
          <w:rFonts w:ascii="宋体" w:hAnsi="宋体" w:eastAsia="宋体"/>
          <w:b w:val="0"/>
          <w:i w:val="0"/>
          <w:color w:val="000000"/>
          <w:sz w:val="22"/>
        </w:rPr>
        <w:t>、在系统没有任何负载的情况下，查看性能监视器，确认应用程序对</w:t>
      </w:r>
      <w:r>
        <w:rPr>
          <w:rFonts w:ascii="Calibri" w:hAnsi="Calibri" w:eastAsia="Calibri"/>
          <w:b w:val="0"/>
          <w:i w:val="0"/>
          <w:color w:val="000000"/>
          <w:sz w:val="22"/>
        </w:rPr>
        <w:t xml:space="preserve"> CPU/</w:t>
      </w:r>
      <w:r>
        <w:rPr>
          <w:rFonts w:ascii="宋体" w:hAnsi="宋体" w:eastAsia="宋体"/>
          <w:b w:val="0"/>
          <w:i w:val="0"/>
          <w:color w:val="000000"/>
          <w:sz w:val="22"/>
        </w:rPr>
        <w:t>内存的访问情况。</w:t>
      </w:r>
    </w:p>
    <w:p>
      <w:pPr>
        <w:sectPr>
          <w:pgSz w:w="11906" w:h="16838"/>
          <w:pgMar w:top="510" w:right="1440" w:bottom="944" w:left="1440" w:header="720" w:footer="720" w:gutter="0"/>
          <w:cols w:space="720" w:num="1"/>
          <w:docGrid w:linePitch="360" w:charSpace="0"/>
        </w:sectPr>
      </w:pPr>
    </w:p>
    <w:p>
      <w:pPr>
        <w:widowControl/>
        <w:autoSpaceDE w:val="0"/>
        <w:autoSpaceDN w:val="0"/>
        <w:spacing w:before="864" w:after="0" w:line="244" w:lineRule="exact"/>
        <w:ind w:left="360" w:right="360" w:firstLine="0"/>
        <w:jc w:val="left"/>
      </w:pPr>
      <w:r>
        <w:rPr>
          <w:rFonts w:ascii="Calibri" w:hAnsi="Calibri" w:eastAsia="Calibri"/>
          <w:b w:val="0"/>
          <w:i w:val="0"/>
          <w:color w:val="000000"/>
          <w:sz w:val="22"/>
        </w:rPr>
        <w:t>5</w:t>
      </w:r>
      <w:r>
        <w:rPr>
          <w:rFonts w:ascii="宋体" w:hAnsi="宋体" w:eastAsia="宋体"/>
          <w:b w:val="0"/>
          <w:i w:val="0"/>
          <w:color w:val="000000"/>
          <w:sz w:val="22"/>
        </w:rPr>
        <w:t>、在系统没有任何负载的情况下，查看性能监视器，确认应用程序对</w:t>
      </w:r>
      <w:r>
        <w:rPr>
          <w:rFonts w:ascii="Calibri" w:hAnsi="Calibri" w:eastAsia="Calibri"/>
          <w:b w:val="0"/>
          <w:i w:val="0"/>
          <w:color w:val="000000"/>
          <w:sz w:val="22"/>
        </w:rPr>
        <w:t xml:space="preserve"> CPU/</w:t>
      </w:r>
      <w:r>
        <w:rPr>
          <w:rFonts w:ascii="宋体" w:hAnsi="宋体" w:eastAsia="宋体"/>
          <w:b w:val="0"/>
          <w:i w:val="0"/>
          <w:color w:val="000000"/>
          <w:sz w:val="22"/>
        </w:rPr>
        <w:t>内</w:t>
      </w:r>
    </w:p>
    <w:p>
      <w:pPr>
        <w:widowControl/>
        <w:autoSpaceDE w:val="0"/>
        <w:autoSpaceDN w:val="0"/>
        <w:spacing w:before="860" w:after="0" w:line="244" w:lineRule="exact"/>
        <w:ind w:left="360" w:right="360" w:firstLine="0"/>
        <w:jc w:val="left"/>
        <w:outlineLvl w:val="0"/>
      </w:pPr>
      <w:bookmarkStart w:id="3" w:name="_Toc3883"/>
      <w:r>
        <w:rPr>
          <w:rFonts w:ascii="Calibri" w:hAnsi="Calibri" w:eastAsia="Calibri"/>
          <w:b/>
          <w:i w:val="0"/>
          <w:color w:val="000000"/>
          <w:sz w:val="22"/>
        </w:rPr>
        <w:t>3</w:t>
      </w:r>
      <w:r>
        <w:rPr>
          <w:rFonts w:ascii="宋体" w:hAnsi="宋体" w:eastAsia="宋体"/>
          <w:b w:val="0"/>
          <w:i w:val="0"/>
          <w:color w:val="000000"/>
          <w:sz w:val="22"/>
        </w:rPr>
        <w:t>、测试的策略有哪些</w:t>
      </w:r>
      <w:r>
        <w:rPr>
          <w:rFonts w:ascii="Calibri" w:hAnsi="Calibri" w:eastAsia="Calibri"/>
          <w:b/>
          <w:i w:val="0"/>
          <w:color w:val="000000"/>
          <w:sz w:val="22"/>
        </w:rPr>
        <w:t>?</w:t>
      </w:r>
      <w:bookmarkEnd w:id="3"/>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黑盒</w:t>
      </w:r>
      <w:r>
        <w:rPr>
          <w:rFonts w:ascii="Calibri" w:hAnsi="Calibri" w:eastAsia="Calibri"/>
          <w:b w:val="0"/>
          <w:i w:val="0"/>
          <w:color w:val="000000"/>
          <w:sz w:val="22"/>
        </w:rPr>
        <w:t>/</w:t>
      </w:r>
      <w:r>
        <w:rPr>
          <w:rFonts w:ascii="宋体" w:hAnsi="宋体" w:eastAsia="宋体"/>
          <w:b w:val="0"/>
          <w:i w:val="0"/>
          <w:color w:val="000000"/>
          <w:sz w:val="22"/>
        </w:rPr>
        <w:t>白盒，静态</w:t>
      </w:r>
      <w:r>
        <w:rPr>
          <w:rFonts w:ascii="Calibri" w:hAnsi="Calibri" w:eastAsia="Calibri"/>
          <w:b w:val="0"/>
          <w:i w:val="0"/>
          <w:color w:val="000000"/>
          <w:sz w:val="22"/>
        </w:rPr>
        <w:t>/</w:t>
      </w:r>
      <w:r>
        <w:rPr>
          <w:rFonts w:ascii="宋体" w:hAnsi="宋体" w:eastAsia="宋体"/>
          <w:b w:val="0"/>
          <w:i w:val="0"/>
          <w:color w:val="000000"/>
          <w:sz w:val="22"/>
        </w:rPr>
        <w:t>动态，手工</w:t>
      </w:r>
      <w:r>
        <w:rPr>
          <w:rFonts w:ascii="Calibri" w:hAnsi="Calibri" w:eastAsia="Calibri"/>
          <w:b w:val="0"/>
          <w:i w:val="0"/>
          <w:color w:val="000000"/>
          <w:sz w:val="22"/>
        </w:rPr>
        <w:t>/</w:t>
      </w:r>
      <w:r>
        <w:rPr>
          <w:rFonts w:ascii="宋体" w:hAnsi="宋体" w:eastAsia="宋体"/>
          <w:b w:val="0"/>
          <w:i w:val="0"/>
          <w:color w:val="000000"/>
          <w:sz w:val="22"/>
        </w:rPr>
        <w:t>自动，冒烟测试，回归测试，公测</w:t>
      </w:r>
      <w:r>
        <w:rPr>
          <w:rFonts w:ascii="Calibri" w:hAnsi="Calibri" w:eastAsia="Calibri"/>
          <w:b w:val="0"/>
          <w:i w:val="0"/>
          <w:color w:val="000000"/>
          <w:sz w:val="22"/>
        </w:rPr>
        <w:t>(Beta</w:t>
      </w:r>
      <w:r>
        <w:rPr>
          <w:rFonts w:ascii="宋体" w:hAnsi="宋体" w:eastAsia="宋体"/>
          <w:b w:val="0"/>
          <w:i w:val="0"/>
          <w:color w:val="000000"/>
          <w:sz w:val="22"/>
        </w:rPr>
        <w:t xml:space="preserve"> 测试的策略</w:t>
      </w:r>
      <w:r>
        <w:rPr>
          <w:rFonts w:ascii="Calibri" w:hAnsi="Calibri" w:eastAsia="Calibri"/>
          <w:b w:val="0"/>
          <w:i w:val="0"/>
          <w:color w:val="000000"/>
          <w:sz w:val="22"/>
        </w:rPr>
        <w:t>)</w:t>
      </w:r>
    </w:p>
    <w:p>
      <w:pPr>
        <w:widowControl/>
        <w:autoSpaceDE w:val="0"/>
        <w:autoSpaceDN w:val="0"/>
        <w:spacing w:before="860" w:after="0" w:line="244" w:lineRule="exact"/>
        <w:ind w:left="360" w:right="360" w:firstLine="0"/>
        <w:jc w:val="left"/>
        <w:outlineLvl w:val="0"/>
      </w:pPr>
      <w:bookmarkStart w:id="4" w:name="_Toc28134"/>
      <w:r>
        <w:rPr>
          <w:rFonts w:ascii="Calibri" w:hAnsi="Calibri" w:eastAsia="Calibri"/>
          <w:b/>
          <w:i w:val="0"/>
          <w:color w:val="000000"/>
          <w:sz w:val="22"/>
        </w:rPr>
        <w:t>4</w:t>
      </w:r>
      <w:r>
        <w:rPr>
          <w:rFonts w:ascii="宋体" w:hAnsi="宋体" w:eastAsia="宋体"/>
          <w:b w:val="0"/>
          <w:i w:val="0"/>
          <w:color w:val="000000"/>
          <w:sz w:val="22"/>
        </w:rPr>
        <w:t>、正交表测试用例设计方法的特点是什么</w:t>
      </w:r>
      <w:r>
        <w:rPr>
          <w:rFonts w:ascii="Calibri" w:hAnsi="Calibri" w:eastAsia="Calibri"/>
          <w:b/>
          <w:i w:val="0"/>
          <w:color w:val="000000"/>
          <w:sz w:val="22"/>
        </w:rPr>
        <w:t>?</w:t>
      </w:r>
      <w:bookmarkEnd w:id="4"/>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884" w:after="0" w:line="244" w:lineRule="exact"/>
        <w:ind w:left="360" w:right="360" w:firstLine="0"/>
        <w:jc w:val="left"/>
      </w:pPr>
      <w:r>
        <w:rPr>
          <w:rFonts w:ascii="宋体" w:hAnsi="宋体" w:eastAsia="宋体"/>
          <w:b w:val="0"/>
          <w:i w:val="0"/>
          <w:color w:val="000000"/>
          <w:sz w:val="22"/>
        </w:rPr>
        <w:t>用最少的实验覆盖最多的操作，测试用例设计很少，效率高，但是很复杂</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对于基本的验证功能，以及二次集成引起的缺陷，一般都能找出来</w:t>
      </w:r>
      <w:r>
        <w:rPr>
          <w:rFonts w:ascii="Calibri" w:hAnsi="Calibri" w:eastAsia="Calibri"/>
          <w:b w:val="0"/>
          <w:i w:val="0"/>
          <w:color w:val="000000"/>
          <w:sz w:val="22"/>
        </w:rPr>
        <w:t>;</w:t>
      </w:r>
      <w:r>
        <w:rPr>
          <w:rFonts w:ascii="宋体" w:hAnsi="宋体" w:eastAsia="宋体"/>
          <w:b w:val="0"/>
          <w:i w:val="0"/>
          <w:color w:val="000000"/>
          <w:sz w:val="22"/>
        </w:rPr>
        <w:t>但是更深的</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缺陷，更复杂的缺陷，还是无能为力的</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具体的环境下，正交表一般都很难做的。大多数，只在系统测试的时候使用此方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法。</w:t>
      </w:r>
    </w:p>
    <w:p>
      <w:pPr>
        <w:widowControl/>
        <w:autoSpaceDE w:val="0"/>
        <w:autoSpaceDN w:val="0"/>
        <w:spacing w:before="884" w:after="0" w:line="244" w:lineRule="exact"/>
        <w:ind w:left="360" w:right="360" w:firstLine="0"/>
        <w:jc w:val="left"/>
      </w:pPr>
      <w:r>
        <w:rPr>
          <w:rFonts w:ascii="Calibri" w:hAnsi="Calibri" w:eastAsia="Calibri"/>
          <w:b/>
          <w:i w:val="0"/>
          <w:color w:val="000000"/>
          <w:sz w:val="22"/>
        </w:rPr>
        <w:t>5</w:t>
      </w:r>
      <w:r>
        <w:rPr>
          <w:rFonts w:ascii="宋体" w:hAnsi="宋体" w:eastAsia="宋体"/>
          <w:b w:val="0"/>
          <w:i w:val="0"/>
          <w:color w:val="000000"/>
          <w:sz w:val="22"/>
        </w:rPr>
        <w:t>、描述使用</w:t>
      </w:r>
      <w:r>
        <w:rPr>
          <w:rFonts w:ascii="Calibri" w:hAnsi="Calibri" w:eastAsia="Calibri"/>
          <w:b/>
          <w:i w:val="0"/>
          <w:color w:val="000000"/>
          <w:sz w:val="22"/>
        </w:rPr>
        <w:t xml:space="preserve"> bugzilla</w:t>
      </w:r>
      <w:r>
        <w:rPr>
          <w:rFonts w:ascii="宋体" w:hAnsi="宋体" w:eastAsia="宋体"/>
          <w:b w:val="0"/>
          <w:i w:val="0"/>
          <w:color w:val="000000"/>
          <w:sz w:val="22"/>
        </w:rPr>
        <w:t xml:space="preserve"> 缺陷管理工具对软件缺陷</w:t>
      </w:r>
      <w:r>
        <w:rPr>
          <w:rFonts w:ascii="Calibri" w:hAnsi="Calibri" w:eastAsia="Calibri"/>
          <w:b/>
          <w:i w:val="0"/>
          <w:color w:val="000000"/>
          <w:sz w:val="22"/>
        </w:rPr>
        <w:t>(BUG)</w:t>
      </w:r>
      <w:r>
        <w:rPr>
          <w:rFonts w:ascii="宋体" w:hAnsi="宋体" w:eastAsia="宋体"/>
          <w:b w:val="0"/>
          <w:i w:val="0"/>
          <w:color w:val="000000"/>
          <w:sz w:val="22"/>
        </w:rPr>
        <w:t>跟踪的管理的流程</w:t>
      </w:r>
      <w:r>
        <w:rPr>
          <w:rFonts w:ascii="Calibri" w:hAnsi="Calibri" w:eastAsia="Calibri"/>
          <w:b/>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就是</w:t>
      </w:r>
      <w:r>
        <w:rPr>
          <w:rFonts w:ascii="Calibri" w:hAnsi="Calibri" w:eastAsia="Calibri"/>
          <w:b w:val="0"/>
          <w:i w:val="0"/>
          <w:color w:val="000000"/>
          <w:sz w:val="22"/>
        </w:rPr>
        <w:t xml:space="preserve"> Bugzilla</w:t>
      </w:r>
      <w:r>
        <w:rPr>
          <w:rFonts w:ascii="宋体" w:hAnsi="宋体" w:eastAsia="宋体"/>
          <w:b w:val="0"/>
          <w:i w:val="0"/>
          <w:color w:val="000000"/>
          <w:sz w:val="22"/>
        </w:rPr>
        <w:t xml:space="preserve"> 的状态转换图。</w:t>
      </w:r>
    </w:p>
    <w:p>
      <w:pPr>
        <w:widowControl/>
        <w:autoSpaceDE w:val="0"/>
        <w:autoSpaceDN w:val="0"/>
        <w:spacing w:before="860" w:after="0" w:line="244" w:lineRule="exact"/>
        <w:ind w:left="360" w:right="360" w:firstLine="0"/>
        <w:jc w:val="left"/>
        <w:outlineLvl w:val="0"/>
      </w:pPr>
      <w:bookmarkStart w:id="5" w:name="_Toc4851"/>
      <w:r>
        <w:rPr>
          <w:rFonts w:ascii="Calibri" w:hAnsi="Calibri" w:eastAsia="Calibri"/>
          <w:b/>
          <w:i w:val="0"/>
          <w:color w:val="000000"/>
          <w:sz w:val="22"/>
        </w:rPr>
        <w:t>6</w:t>
      </w:r>
      <w:r>
        <w:rPr>
          <w:rFonts w:ascii="宋体" w:hAnsi="宋体" w:eastAsia="宋体"/>
          <w:b w:val="0"/>
          <w:i w:val="0"/>
          <w:color w:val="000000"/>
          <w:sz w:val="22"/>
        </w:rPr>
        <w:t>、你觉得</w:t>
      </w:r>
      <w:r>
        <w:rPr>
          <w:rFonts w:ascii="Calibri" w:hAnsi="Calibri" w:eastAsia="Calibri"/>
          <w:b/>
          <w:i w:val="0"/>
          <w:color w:val="000000"/>
          <w:sz w:val="22"/>
        </w:rPr>
        <w:t xml:space="preserve"> bugzilla</w:t>
      </w:r>
      <w:r>
        <w:rPr>
          <w:rFonts w:ascii="宋体" w:hAnsi="宋体" w:eastAsia="宋体"/>
          <w:b w:val="0"/>
          <w:i w:val="0"/>
          <w:color w:val="000000"/>
          <w:sz w:val="22"/>
        </w:rPr>
        <w:t xml:space="preserve"> 在使用的过程中，有什么问题</w:t>
      </w:r>
      <w:r>
        <w:rPr>
          <w:rFonts w:ascii="Calibri" w:hAnsi="Calibri" w:eastAsia="Calibri"/>
          <w:b/>
          <w:i w:val="0"/>
          <w:color w:val="000000"/>
          <w:sz w:val="22"/>
        </w:rPr>
        <w:t>?</w:t>
      </w:r>
      <w:bookmarkEnd w:id="5"/>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界面不稳定</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根据需要配置它的不同的部分，过程很烦琐。</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流程控制上，安全性不好界定，很容易对他人的</w:t>
      </w:r>
      <w:r>
        <w:rPr>
          <w:rFonts w:ascii="Calibri" w:hAnsi="Calibri" w:eastAsia="Calibri"/>
          <w:b w:val="0"/>
          <w:i w:val="0"/>
          <w:color w:val="000000"/>
          <w:sz w:val="22"/>
        </w:rPr>
        <w:t xml:space="preserve"> Bug</w:t>
      </w:r>
      <w:r>
        <w:rPr>
          <w:rFonts w:ascii="宋体" w:hAnsi="宋体" w:eastAsia="宋体"/>
          <w:b w:val="0"/>
          <w:i w:val="0"/>
          <w:color w:val="000000"/>
          <w:sz w:val="22"/>
        </w:rPr>
        <w:t xml:space="preserve"> 进行误操作</w:t>
      </w:r>
      <w:r>
        <w:rPr>
          <w:rFonts w:ascii="Calibri" w:hAnsi="Calibri" w:eastAsia="Calibri"/>
          <w:b w:val="0"/>
          <w:i w:val="0"/>
          <w:color w:val="000000"/>
          <w:sz w:val="22"/>
        </w:rPr>
        <w:t>;</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没有综合的评分指标，不好确认修复的优先级别。</w:t>
      </w:r>
    </w:p>
    <w:p>
      <w:pPr>
        <w:widowControl/>
        <w:autoSpaceDE w:val="0"/>
        <w:autoSpaceDN w:val="0"/>
        <w:spacing w:before="332" w:after="0" w:line="244" w:lineRule="exact"/>
        <w:ind w:left="360" w:right="360" w:firstLine="0"/>
        <w:jc w:val="left"/>
        <w:outlineLvl w:val="0"/>
      </w:pPr>
      <w:bookmarkStart w:id="6" w:name="_Toc19201"/>
      <w:r>
        <w:rPr>
          <w:rFonts w:ascii="Calibri" w:hAnsi="Calibri" w:eastAsia="Calibri"/>
          <w:b/>
          <w:i w:val="0"/>
          <w:color w:val="000000"/>
          <w:sz w:val="22"/>
        </w:rPr>
        <w:t>7</w:t>
      </w:r>
      <w:r>
        <w:rPr>
          <w:rFonts w:ascii="宋体" w:hAnsi="宋体" w:eastAsia="宋体"/>
          <w:b w:val="0"/>
          <w:i w:val="0"/>
          <w:color w:val="000000"/>
          <w:sz w:val="22"/>
        </w:rPr>
        <w:t>、描述测试用例设计的完整过程</w:t>
      </w:r>
      <w:r>
        <w:rPr>
          <w:rFonts w:ascii="Calibri" w:hAnsi="Calibri" w:eastAsia="Calibri"/>
          <w:b/>
          <w:i w:val="0"/>
          <w:color w:val="000000"/>
          <w:sz w:val="22"/>
        </w:rPr>
        <w:t>?</w:t>
      </w:r>
      <w:bookmarkEnd w:id="6"/>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需求分析</w:t>
      </w:r>
      <w:r>
        <w:rPr>
          <w:rFonts w:ascii="Calibri" w:hAnsi="Calibri" w:eastAsia="Calibri"/>
          <w:b w:val="0"/>
          <w:i w:val="0"/>
          <w:color w:val="000000"/>
          <w:sz w:val="22"/>
        </w:rPr>
        <w:t xml:space="preserve"> +</w:t>
      </w:r>
      <w:r>
        <w:rPr>
          <w:rFonts w:ascii="宋体" w:hAnsi="宋体" w:eastAsia="宋体"/>
          <w:b w:val="0"/>
          <w:i w:val="0"/>
          <w:color w:val="000000"/>
          <w:sz w:val="22"/>
        </w:rPr>
        <w:t xml:space="preserve"> 需求变更的维护工作</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根据需求 得出测试需求</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逻辑覆盖、循环覆盖、同行评审、桌前检查、代码走查、代码评审、景泰数据流</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分析</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用户动作设计</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场景设计</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测试数据分析</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设计测试方案，评审测试方案</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方案评审通过后，设计测试用例，再对测试用例进行评审</w:t>
      </w:r>
      <w:r>
        <w:rPr>
          <w:rFonts w:ascii="Calibri" w:hAnsi="Calibri" w:eastAsia="Calibri"/>
          <w:b w:val="0"/>
          <w:i w:val="0"/>
          <w:color w:val="000000"/>
          <w:sz w:val="22"/>
        </w:rPr>
        <w:t>;</w:t>
      </w:r>
    </w:p>
    <w:p>
      <w:pPr>
        <w:widowControl/>
        <w:autoSpaceDE w:val="0"/>
        <w:autoSpaceDN w:val="0"/>
        <w:spacing w:before="860" w:after="0" w:line="244" w:lineRule="exact"/>
        <w:ind w:left="360" w:right="360" w:firstLine="0"/>
        <w:jc w:val="left"/>
        <w:outlineLvl w:val="0"/>
      </w:pPr>
      <w:bookmarkStart w:id="7" w:name="_Toc11365"/>
      <w:r>
        <w:rPr>
          <w:rFonts w:ascii="Calibri" w:hAnsi="Calibri" w:eastAsia="Calibri"/>
          <w:b/>
          <w:i w:val="0"/>
          <w:color w:val="000000"/>
          <w:sz w:val="22"/>
        </w:rPr>
        <w:t>8</w:t>
      </w:r>
      <w:r>
        <w:rPr>
          <w:rFonts w:ascii="宋体" w:hAnsi="宋体" w:eastAsia="宋体"/>
          <w:b w:val="0"/>
          <w:i w:val="0"/>
          <w:color w:val="000000"/>
          <w:sz w:val="22"/>
        </w:rPr>
        <w:t>、单元测试的策略有哪些</w:t>
      </w:r>
      <w:r>
        <w:rPr>
          <w:rFonts w:ascii="Calibri" w:hAnsi="Calibri" w:eastAsia="Calibri"/>
          <w:b/>
          <w:i w:val="0"/>
          <w:color w:val="000000"/>
          <w:sz w:val="22"/>
        </w:rPr>
        <w:t>?</w:t>
      </w:r>
      <w:bookmarkEnd w:id="7"/>
    </w:p>
    <w:p>
      <w:pPr>
        <w:widowControl/>
        <w:autoSpaceDE w:val="0"/>
        <w:autoSpaceDN w:val="0"/>
        <w:spacing w:before="216" w:after="0" w:line="312" w:lineRule="exact"/>
        <w:ind w:left="360" w:right="360" w:firstLine="0"/>
        <w:jc w:val="left"/>
      </w:pPr>
      <w:r>
        <w:rPr>
          <w:rFonts w:ascii="宋体" w:hAnsi="宋体" w:eastAsia="宋体"/>
          <w:b w:val="0"/>
          <w:i w:val="0"/>
          <w:color w:val="000000"/>
          <w:sz w:val="22"/>
        </w:rPr>
        <w:t>参考答案：逻辑覆盖、循环覆盖、同行评审、桌前检查、代码走查、代码评审、景泰数据流</w:t>
      </w:r>
    </w:p>
    <w:p>
      <w:pPr>
        <w:widowControl/>
        <w:autoSpaceDE w:val="0"/>
        <w:autoSpaceDN w:val="0"/>
        <w:spacing w:before="884" w:after="0" w:line="244" w:lineRule="exact"/>
        <w:ind w:left="360" w:right="360" w:firstLine="0"/>
        <w:jc w:val="left"/>
        <w:outlineLvl w:val="0"/>
      </w:pPr>
      <w:bookmarkStart w:id="8" w:name="_Toc11775"/>
      <w:r>
        <w:rPr>
          <w:rFonts w:ascii="Calibri" w:hAnsi="Calibri" w:eastAsia="Calibri"/>
          <w:b/>
          <w:i w:val="0"/>
          <w:color w:val="000000"/>
          <w:sz w:val="22"/>
        </w:rPr>
        <w:t>9</w:t>
      </w:r>
      <w:r>
        <w:rPr>
          <w:rFonts w:ascii="宋体" w:hAnsi="宋体" w:eastAsia="宋体"/>
          <w:b w:val="0"/>
          <w:i w:val="0"/>
          <w:color w:val="000000"/>
          <w:sz w:val="22"/>
        </w:rPr>
        <w:t>、</w:t>
      </w:r>
      <w:r>
        <w:rPr>
          <w:rFonts w:ascii="Calibri" w:hAnsi="Calibri" w:eastAsia="Calibri"/>
          <w:b/>
          <w:i w:val="0"/>
          <w:color w:val="000000"/>
          <w:sz w:val="22"/>
        </w:rPr>
        <w:t>LoadRunner</w:t>
      </w:r>
      <w:r>
        <w:rPr>
          <w:rFonts w:ascii="宋体" w:hAnsi="宋体" w:eastAsia="宋体"/>
          <w:b w:val="0"/>
          <w:i w:val="0"/>
          <w:color w:val="000000"/>
          <w:sz w:val="22"/>
        </w:rPr>
        <w:t xml:space="preserve"> 分哪三部分</w:t>
      </w:r>
      <w:r>
        <w:rPr>
          <w:rFonts w:ascii="Calibri" w:hAnsi="Calibri" w:eastAsia="Calibri"/>
          <w:b/>
          <w:i w:val="0"/>
          <w:color w:val="000000"/>
          <w:sz w:val="22"/>
        </w:rPr>
        <w:t>?</w:t>
      </w:r>
      <w:bookmarkEnd w:id="8"/>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用户动作设计</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场景设计</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测试数据分析</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outlineLvl w:val="0"/>
      </w:pPr>
      <w:bookmarkStart w:id="9" w:name="_Toc12429"/>
      <w:r>
        <w:rPr>
          <w:rFonts w:ascii="Calibri" w:hAnsi="Calibri" w:eastAsia="Calibri"/>
          <w:b/>
          <w:i w:val="0"/>
          <w:color w:val="000000"/>
          <w:sz w:val="22"/>
        </w:rPr>
        <w:t>10</w:t>
      </w:r>
      <w:r>
        <w:rPr>
          <w:rFonts w:ascii="宋体" w:hAnsi="宋体" w:eastAsia="宋体"/>
          <w:b w:val="0"/>
          <w:i w:val="0"/>
          <w:color w:val="000000"/>
          <w:sz w:val="22"/>
        </w:rPr>
        <w:t>、</w:t>
      </w:r>
      <w:r>
        <w:rPr>
          <w:rFonts w:ascii="Calibri" w:hAnsi="Calibri" w:eastAsia="Calibri"/>
          <w:b/>
          <w:i w:val="0"/>
          <w:color w:val="000000"/>
          <w:sz w:val="22"/>
        </w:rPr>
        <w:t>LoadRunner</w:t>
      </w:r>
      <w:r>
        <w:rPr>
          <w:rFonts w:ascii="宋体" w:hAnsi="宋体" w:eastAsia="宋体"/>
          <w:b w:val="0"/>
          <w:i w:val="0"/>
          <w:color w:val="000000"/>
          <w:sz w:val="22"/>
        </w:rPr>
        <w:t xml:space="preserve"> 进行测试的流程</w:t>
      </w:r>
      <w:r>
        <w:rPr>
          <w:rFonts w:ascii="Calibri" w:hAnsi="Calibri" w:eastAsia="Calibri"/>
          <w:b/>
          <w:i w:val="0"/>
          <w:color w:val="000000"/>
          <w:sz w:val="22"/>
        </w:rPr>
        <w:t>?</w:t>
      </w:r>
      <w:bookmarkEnd w:id="9"/>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1</w:t>
      </w:r>
      <w:r>
        <w:rPr>
          <w:rFonts w:ascii="宋体" w:hAnsi="宋体" w:eastAsia="宋体"/>
          <w:b w:val="0"/>
          <w:i w:val="0"/>
          <w:color w:val="000000"/>
          <w:sz w:val="22"/>
        </w:rPr>
        <w:t>、 测试测试</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2</w:t>
      </w:r>
      <w:r>
        <w:rPr>
          <w:rFonts w:ascii="宋体" w:hAnsi="宋体" w:eastAsia="宋体"/>
          <w:b w:val="0"/>
          <w:i w:val="0"/>
          <w:color w:val="000000"/>
          <w:sz w:val="22"/>
        </w:rPr>
        <w:t>、 创建虚拟用户脚本</w:t>
      </w:r>
    </w:p>
    <w:p>
      <w:pPr>
        <w:sectPr>
          <w:pgSz w:w="11906" w:h="16838"/>
          <w:pgMar w:top="510" w:right="1440" w:bottom="752"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 创建运行场景</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4</w:t>
      </w:r>
      <w:r>
        <w:rPr>
          <w:rFonts w:ascii="宋体" w:hAnsi="宋体" w:eastAsia="宋体"/>
          <w:b w:val="0"/>
          <w:i w:val="0"/>
          <w:color w:val="000000"/>
          <w:sz w:val="22"/>
        </w:rPr>
        <w:t>、 运行测试脚本</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5</w:t>
      </w:r>
      <w:r>
        <w:rPr>
          <w:rFonts w:ascii="宋体" w:hAnsi="宋体" w:eastAsia="宋体"/>
          <w:b w:val="0"/>
          <w:i w:val="0"/>
          <w:color w:val="000000"/>
          <w:sz w:val="22"/>
        </w:rPr>
        <w:t>、 监视场景</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6</w:t>
      </w:r>
      <w:r>
        <w:rPr>
          <w:rFonts w:ascii="宋体" w:hAnsi="宋体" w:eastAsia="宋体"/>
          <w:b w:val="0"/>
          <w:i w:val="0"/>
          <w:color w:val="000000"/>
          <w:sz w:val="22"/>
        </w:rPr>
        <w:t>、 分析测试的结果</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以上，最好是结合一个案例，根据以上流程来介绍。</w:t>
      </w:r>
    </w:p>
    <w:p>
      <w:pPr>
        <w:widowControl/>
        <w:autoSpaceDE w:val="0"/>
        <w:autoSpaceDN w:val="0"/>
        <w:spacing w:before="884" w:after="0" w:line="244" w:lineRule="exact"/>
        <w:ind w:left="360" w:right="360" w:firstLine="0"/>
        <w:jc w:val="left"/>
      </w:pPr>
      <w:r>
        <w:rPr>
          <w:rFonts w:ascii="Calibri" w:hAnsi="Calibri" w:eastAsia="Calibri"/>
          <w:b/>
          <w:i w:val="0"/>
          <w:color w:val="000000"/>
          <w:sz w:val="22"/>
        </w:rPr>
        <w:t>11.</w:t>
      </w:r>
      <w:r>
        <w:rPr>
          <w:rFonts w:ascii="宋体" w:hAnsi="宋体" w:eastAsia="宋体"/>
          <w:b w:val="0"/>
          <w:i w:val="0"/>
          <w:color w:val="000000"/>
          <w:sz w:val="22"/>
        </w:rPr>
        <w:t>什么是并发</w:t>
      </w:r>
      <w:r>
        <w:rPr>
          <w:rFonts w:ascii="Calibri" w:hAnsi="Calibri" w:eastAsia="Calibri"/>
          <w:b/>
          <w:i w:val="0"/>
          <w:color w:val="000000"/>
          <w:sz w:val="22"/>
        </w:rPr>
        <w:t>?</w:t>
      </w:r>
      <w:r>
        <w:rPr>
          <w:rFonts w:ascii="宋体" w:hAnsi="宋体" w:eastAsia="宋体"/>
          <w:b w:val="0"/>
          <w:i w:val="0"/>
          <w:color w:val="000000"/>
          <w:sz w:val="22"/>
        </w:rPr>
        <w:t>在</w:t>
      </w:r>
      <w:r>
        <w:rPr>
          <w:rFonts w:ascii="Calibri" w:hAnsi="Calibri" w:eastAsia="Calibri"/>
          <w:b/>
          <w:i w:val="0"/>
          <w:color w:val="000000"/>
          <w:sz w:val="22"/>
        </w:rPr>
        <w:t xml:space="preserve"> lordrunner</w:t>
      </w:r>
      <w:r>
        <w:rPr>
          <w:rFonts w:ascii="宋体" w:hAnsi="宋体" w:eastAsia="宋体"/>
          <w:b w:val="0"/>
          <w:i w:val="0"/>
          <w:color w:val="000000"/>
          <w:sz w:val="22"/>
        </w:rPr>
        <w:t xml:space="preserve"> 中，如何进行并发的测试</w:t>
      </w:r>
      <w:r>
        <w:rPr>
          <w:rFonts w:ascii="Calibri" w:hAnsi="Calibri" w:eastAsia="Calibri"/>
          <w:b/>
          <w:i w:val="0"/>
          <w:color w:val="000000"/>
          <w:sz w:val="22"/>
        </w:rPr>
        <w:t>?</w:t>
      </w:r>
      <w:r>
        <w:rPr>
          <w:rFonts w:ascii="宋体" w:hAnsi="宋体" w:eastAsia="宋体"/>
          <w:b w:val="0"/>
          <w:i w:val="0"/>
          <w:color w:val="000000"/>
          <w:sz w:val="22"/>
        </w:rPr>
        <w:t>集合点失败了会怎么样</w:t>
      </w:r>
      <w:r>
        <w:rPr>
          <w:rFonts w:ascii="Calibri" w:hAnsi="Calibri" w:eastAsia="Calibri"/>
          <w:b/>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在同一时间点，支持多个不同的操作。</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LoadRunner</w:t>
      </w:r>
      <w:r>
        <w:rPr>
          <w:rFonts w:ascii="宋体" w:hAnsi="宋体" w:eastAsia="宋体"/>
          <w:b w:val="0"/>
          <w:i w:val="0"/>
          <w:color w:val="000000"/>
          <w:sz w:val="22"/>
        </w:rPr>
        <w:t xml:space="preserve"> 中提供</w:t>
      </w:r>
      <w:r>
        <w:rPr>
          <w:rFonts w:ascii="Calibri" w:hAnsi="Calibri" w:eastAsia="Calibri"/>
          <w:b w:val="0"/>
          <w:i w:val="0"/>
          <w:color w:val="000000"/>
          <w:sz w:val="22"/>
        </w:rPr>
        <w:t xml:space="preserve"> IP</w:t>
      </w:r>
      <w:r>
        <w:rPr>
          <w:rFonts w:ascii="宋体" w:hAnsi="宋体" w:eastAsia="宋体"/>
          <w:b w:val="0"/>
          <w:i w:val="0"/>
          <w:color w:val="000000"/>
          <w:sz w:val="22"/>
        </w:rPr>
        <w:t xml:space="preserve"> 伪装，集合点，配合虚拟用户的设计，以及在多台电脑</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上设置，可以比较好的模拟真实的并发。</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集合点，即是多个用户在某个时刻，某个特定的环境下同时进行虚拟用户的操作</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的。集合点失败，则集合点的才操作就会取消，测试就不能进行。</w:t>
      </w:r>
    </w:p>
    <w:p>
      <w:pPr>
        <w:widowControl/>
        <w:autoSpaceDE w:val="0"/>
        <w:autoSpaceDN w:val="0"/>
        <w:spacing w:before="884" w:after="0" w:line="244" w:lineRule="exact"/>
        <w:ind w:left="360" w:right="360" w:firstLine="0"/>
        <w:jc w:val="left"/>
      </w:pPr>
      <w:r>
        <w:rPr>
          <w:rFonts w:ascii="Calibri" w:hAnsi="Calibri" w:eastAsia="Calibri"/>
          <w:b/>
          <w:i w:val="0"/>
          <w:color w:val="000000"/>
          <w:sz w:val="22"/>
        </w:rPr>
        <w:t>12</w:t>
      </w:r>
      <w:r>
        <w:rPr>
          <w:rFonts w:ascii="宋体" w:hAnsi="宋体" w:eastAsia="宋体"/>
          <w:b w:val="0"/>
          <w:i w:val="0"/>
          <w:color w:val="000000"/>
          <w:sz w:val="22"/>
        </w:rPr>
        <w:t>、使用</w:t>
      </w:r>
      <w:r>
        <w:rPr>
          <w:rFonts w:ascii="Calibri" w:hAnsi="Calibri" w:eastAsia="Calibri"/>
          <w:b/>
          <w:i w:val="0"/>
          <w:color w:val="000000"/>
          <w:sz w:val="22"/>
        </w:rPr>
        <w:t xml:space="preserve"> QTP</w:t>
      </w:r>
      <w:r>
        <w:rPr>
          <w:rFonts w:ascii="宋体" w:hAnsi="宋体" w:eastAsia="宋体"/>
          <w:b w:val="0"/>
          <w:i w:val="0"/>
          <w:color w:val="000000"/>
          <w:sz w:val="22"/>
        </w:rPr>
        <w:t xml:space="preserve"> 做功能测试，录制脚本的时候，要验证多个用户的登录情况</w:t>
      </w:r>
      <w:r>
        <w:rPr>
          <w:rFonts w:ascii="Calibri" w:hAnsi="Calibri" w:eastAsia="Calibri"/>
          <w:b/>
          <w:i w:val="0"/>
          <w:color w:val="000000"/>
          <w:sz w:val="22"/>
        </w:rPr>
        <w:t>/</w:t>
      </w:r>
      <w:r>
        <w:rPr>
          <w:rFonts w:ascii="宋体" w:hAnsi="宋体" w:eastAsia="宋体"/>
          <w:b w:val="0"/>
          <w:i w:val="0"/>
          <w:color w:val="000000"/>
          <w:sz w:val="22"/>
        </w:rPr>
        <w:t>查询</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情况，如何操作</w:t>
      </w:r>
      <w:r>
        <w:rPr>
          <w:rFonts w:ascii="Calibri" w:hAnsi="Calibri" w:eastAsia="Calibri"/>
          <w:b/>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分析用户登录的基本情况，得出一组数据，通过性测试</w:t>
      </w:r>
      <w:r>
        <w:rPr>
          <w:rFonts w:ascii="Calibri" w:hAnsi="Calibri" w:eastAsia="Calibri"/>
          <w:b w:val="0"/>
          <w:i w:val="0"/>
          <w:color w:val="000000"/>
          <w:sz w:val="22"/>
        </w:rPr>
        <w:t>/</w:t>
      </w:r>
      <w:r>
        <w:rPr>
          <w:rFonts w:ascii="宋体" w:hAnsi="宋体" w:eastAsia="宋体"/>
          <w:b w:val="0"/>
          <w:i w:val="0"/>
          <w:color w:val="000000"/>
          <w:sz w:val="22"/>
        </w:rPr>
        <w:t>失败性测试的都有</w:t>
      </w:r>
      <w:r>
        <w:rPr>
          <w:rFonts w:ascii="Calibri" w:hAnsi="Calibri" w:eastAsia="Calibri"/>
          <w:b w:val="0"/>
          <w:i w:val="0"/>
          <w:color w:val="000000"/>
          <w:sz w:val="22"/>
        </w:rPr>
        <w:t>(</w:t>
      </w:r>
      <w:r>
        <w:rPr>
          <w:rFonts w:ascii="宋体" w:hAnsi="宋体" w:eastAsia="宋体"/>
          <w:b w:val="0"/>
          <w:i w:val="0"/>
          <w:color w:val="000000"/>
          <w:sz w:val="22"/>
        </w:rPr>
        <w:t>根据</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TC</w:t>
      </w:r>
      <w:r>
        <w:rPr>
          <w:rFonts w:ascii="宋体" w:hAnsi="宋体" w:eastAsia="宋体"/>
          <w:b w:val="0"/>
          <w:i w:val="0"/>
          <w:color w:val="000000"/>
          <w:sz w:val="22"/>
        </w:rPr>
        <w:t xml:space="preserve"> 来设计这些数据</w:t>
      </w:r>
      <w:r>
        <w:rPr>
          <w:rFonts w:ascii="Calibri" w:hAnsi="Calibri" w:eastAsia="Calibri"/>
          <w:b w:val="0"/>
          <w:i w:val="0"/>
          <w:color w:val="000000"/>
          <w:sz w:val="22"/>
        </w:rPr>
        <w:t>)</w:t>
      </w:r>
      <w:r>
        <w:rPr>
          <w:rFonts w:ascii="宋体" w:hAnsi="宋体" w:eastAsia="宋体"/>
          <w:b w:val="0"/>
          <w:i w:val="0"/>
          <w:color w:val="000000"/>
          <w:sz w:val="22"/>
        </w:rPr>
        <w:t>，然后录制登录的脚本，将关键的数据参数化，修改脚本，</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对代码进行加强，调试脚本。</w:t>
      </w:r>
    </w:p>
    <w:p>
      <w:pPr>
        <w:widowControl/>
        <w:autoSpaceDE w:val="0"/>
        <w:autoSpaceDN w:val="0"/>
        <w:spacing w:before="884" w:after="0" w:line="244" w:lineRule="exact"/>
        <w:ind w:left="360" w:right="360" w:firstLine="0"/>
        <w:jc w:val="left"/>
        <w:outlineLvl w:val="0"/>
      </w:pPr>
      <w:bookmarkStart w:id="10" w:name="_Toc26814"/>
      <w:r>
        <w:rPr>
          <w:rFonts w:ascii="Calibri" w:hAnsi="Calibri" w:eastAsia="Calibri"/>
          <w:b/>
          <w:i w:val="0"/>
          <w:color w:val="000000"/>
          <w:sz w:val="22"/>
        </w:rPr>
        <w:t>13</w:t>
      </w:r>
      <w:r>
        <w:rPr>
          <w:rFonts w:ascii="宋体" w:hAnsi="宋体" w:eastAsia="宋体"/>
          <w:b w:val="0"/>
          <w:i w:val="0"/>
          <w:color w:val="000000"/>
          <w:sz w:val="22"/>
        </w:rPr>
        <w:t>、</w:t>
      </w:r>
      <w:r>
        <w:rPr>
          <w:rFonts w:ascii="Calibri" w:hAnsi="Calibri" w:eastAsia="Calibri"/>
          <w:b/>
          <w:i w:val="0"/>
          <w:color w:val="000000"/>
          <w:sz w:val="22"/>
        </w:rPr>
        <w:t>QTP</w:t>
      </w:r>
      <w:r>
        <w:rPr>
          <w:rFonts w:ascii="宋体" w:hAnsi="宋体" w:eastAsia="宋体"/>
          <w:b w:val="0"/>
          <w:i w:val="0"/>
          <w:color w:val="000000"/>
          <w:sz w:val="22"/>
        </w:rPr>
        <w:t xml:space="preserve"> 中的</w:t>
      </w:r>
      <w:r>
        <w:rPr>
          <w:rFonts w:ascii="Calibri" w:hAnsi="Calibri" w:eastAsia="Calibri"/>
          <w:b/>
          <w:i w:val="0"/>
          <w:color w:val="000000"/>
          <w:sz w:val="22"/>
        </w:rPr>
        <w:t xml:space="preserve"> Action</w:t>
      </w:r>
      <w:r>
        <w:rPr>
          <w:rFonts w:ascii="宋体" w:hAnsi="宋体" w:eastAsia="宋体"/>
          <w:b w:val="0"/>
          <w:i w:val="0"/>
          <w:color w:val="000000"/>
          <w:sz w:val="22"/>
        </w:rPr>
        <w:t xml:space="preserve"> 有什么作用</w:t>
      </w:r>
      <w:r>
        <w:rPr>
          <w:rFonts w:ascii="Calibri" w:hAnsi="Calibri" w:eastAsia="Calibri"/>
          <w:b/>
          <w:i w:val="0"/>
          <w:color w:val="000000"/>
          <w:sz w:val="22"/>
        </w:rPr>
        <w:t>?</w:t>
      </w:r>
      <w:r>
        <w:rPr>
          <w:rFonts w:ascii="宋体" w:hAnsi="宋体" w:eastAsia="宋体"/>
          <w:b w:val="0"/>
          <w:i w:val="0"/>
          <w:color w:val="000000"/>
          <w:sz w:val="22"/>
        </w:rPr>
        <w:t>有几种</w:t>
      </w:r>
      <w:r>
        <w:rPr>
          <w:rFonts w:ascii="Calibri" w:hAnsi="Calibri" w:eastAsia="Calibri"/>
          <w:b/>
          <w:i w:val="0"/>
          <w:color w:val="000000"/>
          <w:sz w:val="22"/>
        </w:rPr>
        <w:t>?</w:t>
      </w:r>
      <w:bookmarkEnd w:id="10"/>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Action</w:t>
      </w:r>
      <w:r>
        <w:rPr>
          <w:rFonts w:ascii="宋体" w:hAnsi="宋体" w:eastAsia="宋体"/>
          <w:b w:val="0"/>
          <w:i w:val="0"/>
          <w:color w:val="000000"/>
          <w:sz w:val="22"/>
        </w:rPr>
        <w:t xml:space="preserve"> 的作用</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用</w:t>
      </w:r>
      <w:r>
        <w:rPr>
          <w:rFonts w:ascii="Calibri" w:hAnsi="Calibri" w:eastAsia="Calibri"/>
          <w:b w:val="0"/>
          <w:i w:val="0"/>
          <w:color w:val="000000"/>
          <w:sz w:val="22"/>
        </w:rPr>
        <w:t xml:space="preserve"> Action</w:t>
      </w:r>
      <w:r>
        <w:rPr>
          <w:rFonts w:ascii="宋体" w:hAnsi="宋体" w:eastAsia="宋体"/>
          <w:b w:val="0"/>
          <w:i w:val="0"/>
          <w:color w:val="000000"/>
          <w:sz w:val="22"/>
        </w:rPr>
        <w:t xml:space="preserve"> 可以对步骤集进行分组</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步骤重组，然后被整体调用</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拥有自己的</w:t>
      </w:r>
      <w:r>
        <w:rPr>
          <w:rFonts w:ascii="Calibri" w:hAnsi="Calibri" w:eastAsia="Calibri"/>
          <w:b w:val="0"/>
          <w:i w:val="0"/>
          <w:color w:val="000000"/>
          <w:sz w:val="22"/>
        </w:rPr>
        <w:t xml:space="preserve"> sheet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组合有相同需求的步骤，整体操作</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具有独立的对象仓库</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Action</w:t>
      </w:r>
      <w:r>
        <w:rPr>
          <w:rFonts w:ascii="宋体" w:hAnsi="宋体" w:eastAsia="宋体"/>
          <w:b w:val="0"/>
          <w:i w:val="0"/>
          <w:color w:val="000000"/>
          <w:sz w:val="22"/>
        </w:rPr>
        <w:t xml:space="preserve"> 的种类</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可复用</w:t>
      </w:r>
      <w:r>
        <w:rPr>
          <w:rFonts w:ascii="Calibri" w:hAnsi="Calibri" w:eastAsia="Calibri"/>
          <w:b w:val="0"/>
          <w:i w:val="0"/>
          <w:color w:val="000000"/>
          <w:sz w:val="22"/>
        </w:rPr>
        <w:t xml:space="preserve"> Action</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不可复用</w:t>
      </w:r>
      <w:r>
        <w:rPr>
          <w:rFonts w:ascii="Calibri" w:hAnsi="Calibri" w:eastAsia="Calibri"/>
          <w:b w:val="0"/>
          <w:i w:val="0"/>
          <w:color w:val="000000"/>
          <w:sz w:val="22"/>
        </w:rPr>
        <w:t xml:space="preserve"> Action</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外部</w:t>
      </w:r>
      <w:r>
        <w:rPr>
          <w:rFonts w:ascii="Calibri" w:hAnsi="Calibri" w:eastAsia="Calibri"/>
          <w:b w:val="0"/>
          <w:i w:val="0"/>
          <w:color w:val="000000"/>
          <w:sz w:val="22"/>
        </w:rPr>
        <w:t xml:space="preserve"> Action</w:t>
      </w:r>
    </w:p>
    <w:p>
      <w:pPr>
        <w:widowControl/>
        <w:autoSpaceDE w:val="0"/>
        <w:autoSpaceDN w:val="0"/>
        <w:spacing w:before="860" w:after="0" w:line="244" w:lineRule="exact"/>
        <w:ind w:left="360" w:right="360" w:firstLine="0"/>
        <w:jc w:val="left"/>
      </w:pPr>
      <w:r>
        <w:rPr>
          <w:rFonts w:ascii="Calibri" w:hAnsi="Calibri" w:eastAsia="Calibri"/>
          <w:b/>
          <w:i w:val="0"/>
          <w:color w:val="000000"/>
          <w:sz w:val="22"/>
        </w:rPr>
        <w:t>14</w:t>
      </w:r>
      <w:r>
        <w:rPr>
          <w:rFonts w:ascii="宋体" w:hAnsi="宋体" w:eastAsia="宋体"/>
          <w:b w:val="0"/>
          <w:i w:val="0"/>
          <w:color w:val="000000"/>
          <w:sz w:val="22"/>
        </w:rPr>
        <w:t>、</w:t>
      </w:r>
      <w:r>
        <w:rPr>
          <w:rFonts w:ascii="Calibri" w:hAnsi="Calibri" w:eastAsia="Calibri"/>
          <w:b/>
          <w:i w:val="0"/>
          <w:color w:val="000000"/>
          <w:sz w:val="22"/>
        </w:rPr>
        <w:t>TestDirector</w:t>
      </w:r>
      <w:r>
        <w:rPr>
          <w:rFonts w:ascii="宋体" w:hAnsi="宋体" w:eastAsia="宋体"/>
          <w:b w:val="0"/>
          <w:i w:val="0"/>
          <w:color w:val="000000"/>
          <w:sz w:val="22"/>
        </w:rPr>
        <w:t xml:space="preserve"> 有些什么功能，如何对软件测试过程进行管理</w:t>
      </w:r>
      <w:r>
        <w:rPr>
          <w:rFonts w:ascii="Calibri" w:hAnsi="Calibri" w:eastAsia="Calibri"/>
          <w:b/>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需求管理</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定义测试范围</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定义需求树</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描述需求树的功能点</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测试计划</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定义测试目标和测试策略。</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分解应用程序，建立测试计划树。</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确定每个功能点的测试方法。</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将每个功能点连接到需求上，使测试计划覆盖全部的测试需求。</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描述手工测试的测试步骤</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指明需要进行自动测试的功能点</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测试执行</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定义测试集合。</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为每个测试人员制定测试任务和测试日程安排。</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运行自动测试。</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缺陷跟踪</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记录缺陷</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查看新增缺陷，并确定哪些是需要修正的</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相关技术人员修改缺陷</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回归测试</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分析缺陷统计图表，分析应用程序的开发质量。</w:t>
      </w:r>
    </w:p>
    <w:p>
      <w:pPr>
        <w:widowControl/>
        <w:autoSpaceDE w:val="0"/>
        <w:autoSpaceDN w:val="0"/>
        <w:spacing w:before="308" w:after="0" w:line="244" w:lineRule="exact"/>
        <w:ind w:left="360" w:right="360" w:firstLine="0"/>
        <w:jc w:val="left"/>
      </w:pPr>
      <w:r>
        <w:rPr>
          <w:rFonts w:ascii="Calibri" w:hAnsi="Calibri" w:eastAsia="Calibri"/>
          <w:b/>
          <w:i w:val="0"/>
          <w:color w:val="000000"/>
          <w:sz w:val="22"/>
        </w:rPr>
        <w:t>15</w:t>
      </w:r>
      <w:r>
        <w:rPr>
          <w:rFonts w:ascii="宋体" w:hAnsi="宋体" w:eastAsia="宋体"/>
          <w:b w:val="0"/>
          <w:i w:val="0"/>
          <w:color w:val="000000"/>
          <w:sz w:val="22"/>
        </w:rPr>
        <w:t>、你所熟悉的软件测试类型都有哪些</w:t>
      </w:r>
      <w:r>
        <w:rPr>
          <w:rFonts w:ascii="Calibri" w:hAnsi="Calibri" w:eastAsia="Calibri"/>
          <w:b/>
          <w:i w:val="0"/>
          <w:color w:val="000000"/>
          <w:sz w:val="22"/>
        </w:rPr>
        <w:t>?</w:t>
      </w:r>
      <w:r>
        <w:rPr>
          <w:rFonts w:ascii="宋体" w:hAnsi="宋体" w:eastAsia="宋体"/>
          <w:b w:val="0"/>
          <w:i w:val="0"/>
          <w:color w:val="000000"/>
          <w:sz w:val="22"/>
        </w:rPr>
        <w:t>请试着分别比较这些不同的测试类型的</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区别与联系</w:t>
      </w:r>
      <w:r>
        <w:rPr>
          <w:rFonts w:ascii="Calibri" w:hAnsi="Calibri" w:eastAsia="Calibri"/>
          <w:b/>
          <w:i w:val="0"/>
          <w:color w:val="000000"/>
          <w:sz w:val="22"/>
        </w:rPr>
        <w:t>(</w:t>
      </w:r>
      <w:r>
        <w:rPr>
          <w:rFonts w:ascii="宋体" w:hAnsi="宋体" w:eastAsia="宋体"/>
          <w:b w:val="0"/>
          <w:i w:val="0"/>
          <w:color w:val="000000"/>
          <w:sz w:val="22"/>
        </w:rPr>
        <w:t>如功能测试、性能测试</w:t>
      </w:r>
      <w:r>
        <w:rPr>
          <w:rFonts w:ascii="Calibri" w:hAnsi="Calibri" w:eastAsia="Calibri"/>
          <w:b/>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参考答案：</w:t>
      </w:r>
      <w:r>
        <w:rPr>
          <w:rFonts w:ascii="Calibri" w:hAnsi="Calibri" w:eastAsia="Calibri"/>
          <w:b w:val="0"/>
          <w:i w:val="0"/>
          <w:color w:val="000000"/>
          <w:sz w:val="22"/>
        </w:rPr>
        <w:t>Compatibility Testing(</w:t>
      </w:r>
      <w:r>
        <w:rPr>
          <w:rFonts w:ascii="宋体" w:hAnsi="宋体" w:eastAsia="宋体"/>
          <w:b w:val="0"/>
          <w:i w:val="0"/>
          <w:color w:val="000000"/>
          <w:sz w:val="22"/>
        </w:rPr>
        <w:t>兼容性测试</w:t>
      </w:r>
      <w:r>
        <w:rPr>
          <w:rFonts w:ascii="Calibri" w:hAnsi="Calibri" w:eastAsia="Calibri"/>
          <w:b w:val="0"/>
          <w:i w:val="0"/>
          <w:color w:val="000000"/>
          <w:sz w:val="22"/>
        </w:rPr>
        <w:t>)</w:t>
      </w:r>
      <w:r>
        <w:rPr>
          <w:rFonts w:ascii="宋体" w:hAnsi="宋体" w:eastAsia="宋体"/>
          <w:b w:val="0"/>
          <w:i w:val="0"/>
          <w:color w:val="000000"/>
          <w:sz w:val="22"/>
        </w:rPr>
        <w:t>，也称</w:t>
      </w:r>
      <w:r>
        <w:rPr>
          <w:rFonts w:ascii="Calibri" w:hAnsi="Calibri" w:eastAsia="Calibri"/>
          <w:b w:val="0"/>
          <w:i w:val="0"/>
          <w:color w:val="000000"/>
          <w:sz w:val="22"/>
        </w:rPr>
        <w:t>“Configuration</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testing(</w:t>
      </w:r>
      <w:r>
        <w:rPr>
          <w:rFonts w:ascii="宋体" w:hAnsi="宋体" w:eastAsia="宋体"/>
          <w:b w:val="0"/>
          <w:i w:val="0"/>
          <w:color w:val="000000"/>
          <w:sz w:val="22"/>
        </w:rPr>
        <w:t>配置测试</w:t>
      </w:r>
      <w:r>
        <w:rPr>
          <w:rFonts w:ascii="Calibri" w:hAnsi="Calibri" w:eastAsia="Calibri"/>
          <w:b w:val="0"/>
          <w:i w:val="0"/>
          <w:color w:val="000000"/>
          <w:sz w:val="22"/>
        </w:rPr>
        <w:t>)”</w:t>
      </w:r>
      <w:r>
        <w:rPr>
          <w:rFonts w:ascii="宋体" w:hAnsi="宋体" w:eastAsia="宋体"/>
          <w:b w:val="0"/>
          <w:i w:val="0"/>
          <w:color w:val="000000"/>
          <w:sz w:val="22"/>
        </w:rPr>
        <w:t>，测试软件是否和系统的其它与之交互的元素之间兼容，如：</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浏览器、操作系统、硬件等。验证测试对象在不同的软件和硬件配置中的运行情</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况。</w:t>
      </w:r>
    </w:p>
    <w:p>
      <w:pPr>
        <w:widowControl/>
        <w:autoSpaceDE w:val="0"/>
        <w:autoSpaceDN w:val="0"/>
        <w:spacing w:before="270" w:after="0" w:line="306" w:lineRule="exact"/>
        <w:ind w:left="360" w:right="250" w:firstLine="0"/>
        <w:jc w:val="left"/>
      </w:pPr>
      <w:r>
        <w:rPr>
          <w:rFonts w:ascii="Calibri" w:hAnsi="Calibri" w:eastAsia="Calibri"/>
          <w:b w:val="0"/>
          <w:i w:val="0"/>
          <w:color w:val="000000"/>
          <w:sz w:val="22"/>
        </w:rPr>
        <w:t>Functional testing (</w:t>
      </w:r>
      <w:r>
        <w:rPr>
          <w:rFonts w:ascii="宋体" w:hAnsi="宋体" w:eastAsia="宋体"/>
          <w:b w:val="0"/>
          <w:i w:val="0"/>
          <w:color w:val="000000"/>
          <w:sz w:val="22"/>
        </w:rPr>
        <w:t>功能测试</w:t>
      </w:r>
      <w:r>
        <w:rPr>
          <w:rFonts w:ascii="Calibri" w:hAnsi="Calibri" w:eastAsia="Calibri"/>
          <w:b w:val="0"/>
          <w:i w:val="0"/>
          <w:color w:val="000000"/>
          <w:sz w:val="22"/>
        </w:rPr>
        <w:t>)</w:t>
      </w:r>
      <w:r>
        <w:rPr>
          <w:rFonts w:ascii="宋体" w:hAnsi="宋体" w:eastAsia="宋体"/>
          <w:b w:val="0"/>
          <w:i w:val="0"/>
          <w:color w:val="000000"/>
          <w:sz w:val="22"/>
        </w:rPr>
        <w:t>，也称为</w:t>
      </w:r>
      <w:r>
        <w:rPr>
          <w:rFonts w:ascii="Calibri" w:hAnsi="Calibri" w:eastAsia="Calibri"/>
          <w:b w:val="0"/>
          <w:i w:val="0"/>
          <w:color w:val="000000"/>
          <w:sz w:val="22"/>
        </w:rPr>
        <w:t xml:space="preserve"> behavioral testing(</w:t>
      </w:r>
      <w:r>
        <w:rPr>
          <w:rFonts w:ascii="宋体" w:hAnsi="宋体" w:eastAsia="宋体"/>
          <w:b w:val="0"/>
          <w:i w:val="0"/>
          <w:color w:val="000000"/>
          <w:sz w:val="22"/>
        </w:rPr>
        <w:t>行为测试</w:t>
      </w:r>
      <w:r>
        <w:rPr>
          <w:rFonts w:ascii="Calibri" w:hAnsi="Calibri" w:eastAsia="Calibri"/>
          <w:b w:val="0"/>
          <w:i w:val="0"/>
          <w:color w:val="000000"/>
          <w:sz w:val="22"/>
        </w:rPr>
        <w:t>)</w:t>
      </w:r>
      <w:r>
        <w:rPr>
          <w:rFonts w:ascii="宋体" w:hAnsi="宋体" w:eastAsia="宋体"/>
          <w:b w:val="0"/>
          <w:i w:val="0"/>
          <w:color w:val="000000"/>
          <w:sz w:val="22"/>
        </w:rPr>
        <w:t>，根据产品特征、操作描述和用户方案，测试一个产品的特性和可操作行为以确定它们满足设计需求。本地化软件的功能测试，用于验证应用程序或网站对目标用户能正确工作。使用适当的平台、浏览器和测试脚本，以保证目标用户的体验将足够好，就像应用程序是专门为该市场开发的一样。</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Performance testing(</w:t>
      </w:r>
      <w:r>
        <w:rPr>
          <w:rFonts w:ascii="宋体" w:hAnsi="宋体" w:eastAsia="宋体"/>
          <w:b w:val="0"/>
          <w:i w:val="0"/>
          <w:color w:val="000000"/>
          <w:sz w:val="22"/>
        </w:rPr>
        <w:t>性能测试</w:t>
      </w:r>
      <w:r>
        <w:rPr>
          <w:rFonts w:ascii="Calibri" w:hAnsi="Calibri" w:eastAsia="Calibri"/>
          <w:b w:val="0"/>
          <w:i w:val="0"/>
          <w:color w:val="000000"/>
          <w:sz w:val="22"/>
        </w:rPr>
        <w:t>)</w:t>
      </w:r>
      <w:r>
        <w:rPr>
          <w:rFonts w:ascii="宋体" w:hAnsi="宋体" w:eastAsia="宋体"/>
          <w:b w:val="0"/>
          <w:i w:val="0"/>
          <w:color w:val="000000"/>
          <w:sz w:val="22"/>
        </w:rPr>
        <w:t>，评价一个产品或组件与性能需求是否符合的</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测试。包括负载测试、强度测试、数据库容量测试、基准测试等类型。</w:t>
      </w:r>
    </w:p>
    <w:p>
      <w:pPr>
        <w:widowControl/>
        <w:autoSpaceDE w:val="0"/>
        <w:autoSpaceDN w:val="0"/>
        <w:spacing w:before="332" w:after="0" w:line="244" w:lineRule="exact"/>
        <w:ind w:left="360" w:right="360" w:firstLine="0"/>
        <w:jc w:val="left"/>
        <w:outlineLvl w:val="0"/>
      </w:pPr>
      <w:bookmarkStart w:id="11" w:name="_Toc16078"/>
      <w:r>
        <w:rPr>
          <w:rFonts w:ascii="Calibri" w:hAnsi="Calibri" w:eastAsia="Calibri"/>
          <w:b/>
          <w:i w:val="0"/>
          <w:color w:val="000000"/>
          <w:sz w:val="22"/>
        </w:rPr>
        <w:t>16</w:t>
      </w:r>
      <w:r>
        <w:rPr>
          <w:rFonts w:ascii="宋体" w:hAnsi="宋体" w:eastAsia="宋体"/>
          <w:b w:val="0"/>
          <w:i w:val="0"/>
          <w:color w:val="000000"/>
          <w:sz w:val="22"/>
        </w:rPr>
        <w:t>、软件缺陷</w:t>
      </w:r>
      <w:r>
        <w:rPr>
          <w:rFonts w:ascii="Calibri" w:hAnsi="Calibri" w:eastAsia="Calibri"/>
          <w:b/>
          <w:i w:val="0"/>
          <w:color w:val="000000"/>
          <w:sz w:val="22"/>
        </w:rPr>
        <w:t>(</w:t>
      </w:r>
      <w:r>
        <w:rPr>
          <w:rFonts w:ascii="宋体" w:hAnsi="宋体" w:eastAsia="宋体"/>
          <w:b w:val="0"/>
          <w:i w:val="0"/>
          <w:color w:val="000000"/>
          <w:sz w:val="22"/>
        </w:rPr>
        <w:t>或者叫</w:t>
      </w:r>
      <w:r>
        <w:rPr>
          <w:rFonts w:ascii="Calibri" w:hAnsi="Calibri" w:eastAsia="Calibri"/>
          <w:b/>
          <w:i w:val="0"/>
          <w:color w:val="000000"/>
          <w:sz w:val="22"/>
        </w:rPr>
        <w:t xml:space="preserve"> Bug)</w:t>
      </w:r>
      <w:r>
        <w:rPr>
          <w:rFonts w:ascii="宋体" w:hAnsi="宋体" w:eastAsia="宋体"/>
          <w:b w:val="0"/>
          <w:i w:val="0"/>
          <w:color w:val="000000"/>
          <w:sz w:val="22"/>
        </w:rPr>
        <w:t>记录都包含了哪些内容</w:t>
      </w:r>
      <w:r>
        <w:rPr>
          <w:rFonts w:ascii="Calibri" w:hAnsi="Calibri" w:eastAsia="Calibri"/>
          <w:b/>
          <w:i w:val="0"/>
          <w:color w:val="000000"/>
          <w:sz w:val="22"/>
        </w:rPr>
        <w:t>?</w:t>
      </w:r>
      <w:r>
        <w:rPr>
          <w:rFonts w:ascii="宋体" w:hAnsi="宋体" w:eastAsia="宋体"/>
          <w:b w:val="0"/>
          <w:i w:val="0"/>
          <w:color w:val="000000"/>
          <w:sz w:val="22"/>
        </w:rPr>
        <w:t>如何提交高质量的软件缺陷</w:t>
      </w:r>
      <w:bookmarkEnd w:id="11"/>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(Bug)</w:t>
      </w:r>
      <w:r>
        <w:rPr>
          <w:rFonts w:ascii="宋体" w:hAnsi="宋体" w:eastAsia="宋体"/>
          <w:b w:val="0"/>
          <w:i w:val="0"/>
          <w:color w:val="000000"/>
          <w:sz w:val="22"/>
        </w:rPr>
        <w:t>记录</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参考答案：</w:t>
      </w:r>
      <w:r>
        <w:rPr>
          <w:rFonts w:ascii="Calibri" w:hAnsi="Calibri" w:eastAsia="Calibri"/>
          <w:b w:val="0"/>
          <w:i w:val="0"/>
          <w:color w:val="000000"/>
          <w:sz w:val="22"/>
        </w:rPr>
        <w:t>5C</w:t>
      </w:r>
      <w:r>
        <w:rPr>
          <w:rFonts w:ascii="宋体" w:hAnsi="宋体" w:eastAsia="宋体"/>
          <w:b w:val="0"/>
          <w:i w:val="0"/>
          <w:color w:val="000000"/>
          <w:sz w:val="22"/>
        </w:rPr>
        <w:t xml:space="preserve"> 标准</w:t>
      </w:r>
    </w:p>
    <w:p>
      <w:pPr>
        <w:widowControl/>
        <w:autoSpaceDE w:val="0"/>
        <w:autoSpaceDN w:val="0"/>
        <w:spacing w:before="308" w:after="0" w:line="244" w:lineRule="exact"/>
        <w:ind w:left="360" w:right="360" w:firstLine="0"/>
        <w:jc w:val="left"/>
        <w:outlineLvl w:val="0"/>
      </w:pPr>
      <w:bookmarkStart w:id="12" w:name="_Toc17957"/>
      <w:r>
        <w:rPr>
          <w:rFonts w:ascii="Calibri" w:hAnsi="Calibri" w:eastAsia="Calibri"/>
          <w:b/>
          <w:i w:val="0"/>
          <w:color w:val="000000"/>
          <w:sz w:val="22"/>
        </w:rPr>
        <w:t>17</w:t>
      </w:r>
      <w:r>
        <w:rPr>
          <w:rFonts w:ascii="宋体" w:hAnsi="宋体" w:eastAsia="宋体"/>
          <w:b w:val="0"/>
          <w:i w:val="0"/>
          <w:color w:val="000000"/>
          <w:sz w:val="22"/>
        </w:rPr>
        <w:t>、</w:t>
      </w:r>
      <w:r>
        <w:rPr>
          <w:rFonts w:ascii="Calibri" w:hAnsi="Calibri" w:eastAsia="Calibri"/>
          <w:b/>
          <w:i w:val="0"/>
          <w:color w:val="000000"/>
          <w:sz w:val="22"/>
        </w:rPr>
        <w:t>Beta</w:t>
      </w:r>
      <w:r>
        <w:rPr>
          <w:rFonts w:ascii="宋体" w:hAnsi="宋体" w:eastAsia="宋体"/>
          <w:b w:val="0"/>
          <w:i w:val="0"/>
          <w:color w:val="000000"/>
          <w:sz w:val="22"/>
        </w:rPr>
        <w:t xml:space="preserve"> 测试与</w:t>
      </w:r>
      <w:r>
        <w:rPr>
          <w:rFonts w:ascii="Calibri" w:hAnsi="Calibri" w:eastAsia="Calibri"/>
          <w:b/>
          <w:i w:val="0"/>
          <w:color w:val="000000"/>
          <w:sz w:val="22"/>
        </w:rPr>
        <w:t xml:space="preserve"> Alpha</w:t>
      </w:r>
      <w:r>
        <w:rPr>
          <w:rFonts w:ascii="宋体" w:hAnsi="宋体" w:eastAsia="宋体"/>
          <w:b w:val="0"/>
          <w:i w:val="0"/>
          <w:color w:val="000000"/>
          <w:sz w:val="22"/>
        </w:rPr>
        <w:t xml:space="preserve"> 测试有什么区别</w:t>
      </w:r>
      <w:r>
        <w:rPr>
          <w:rFonts w:ascii="Calibri" w:hAnsi="Calibri" w:eastAsia="Calibri"/>
          <w:b/>
          <w:i w:val="0"/>
          <w:color w:val="000000"/>
          <w:sz w:val="22"/>
        </w:rPr>
        <w:t>?</w:t>
      </w:r>
      <w:bookmarkEnd w:id="12"/>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参考答案：</w:t>
      </w:r>
      <w:r>
        <w:rPr>
          <w:rFonts w:ascii="Calibri" w:hAnsi="Calibri" w:eastAsia="Calibri"/>
          <w:b w:val="0"/>
          <w:i w:val="0"/>
          <w:color w:val="000000"/>
          <w:sz w:val="22"/>
        </w:rPr>
        <w:t>Beta testing(β</w:t>
      </w:r>
      <w:r>
        <w:rPr>
          <w:rFonts w:ascii="宋体" w:hAnsi="宋体" w:eastAsia="宋体"/>
          <w:b w:val="0"/>
          <w:i w:val="0"/>
          <w:color w:val="000000"/>
          <w:sz w:val="22"/>
        </w:rPr>
        <w:t>测试</w:t>
      </w:r>
      <w:r>
        <w:rPr>
          <w:rFonts w:ascii="Calibri" w:hAnsi="Calibri" w:eastAsia="Calibri"/>
          <w:b w:val="0"/>
          <w:i w:val="0"/>
          <w:color w:val="000000"/>
          <w:sz w:val="22"/>
        </w:rPr>
        <w:t>),</w:t>
      </w:r>
      <w:r>
        <w:rPr>
          <w:rFonts w:ascii="宋体" w:hAnsi="宋体" w:eastAsia="宋体"/>
          <w:b w:val="0"/>
          <w:i w:val="0"/>
          <w:color w:val="000000"/>
          <w:sz w:val="22"/>
        </w:rPr>
        <w:t>测试是软件的多个用户在一个或多个用户的实</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际使用环境下进行的测试。开发者通常不在测试现场</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Alpha testing (α</w:t>
      </w:r>
      <w:r>
        <w:rPr>
          <w:rFonts w:ascii="宋体" w:hAnsi="宋体" w:eastAsia="宋体"/>
          <w:b w:val="0"/>
          <w:i w:val="0"/>
          <w:color w:val="000000"/>
          <w:sz w:val="22"/>
        </w:rPr>
        <w:t>测试</w:t>
      </w:r>
      <w:r>
        <w:rPr>
          <w:rFonts w:ascii="Calibri" w:hAnsi="Calibri" w:eastAsia="Calibri"/>
          <w:b w:val="0"/>
          <w:i w:val="0"/>
          <w:color w:val="000000"/>
          <w:sz w:val="22"/>
        </w:rPr>
        <w:t>),</w:t>
      </w:r>
      <w:r>
        <w:rPr>
          <w:rFonts w:ascii="宋体" w:hAnsi="宋体" w:eastAsia="宋体"/>
          <w:b w:val="0"/>
          <w:i w:val="0"/>
          <w:color w:val="000000"/>
          <w:sz w:val="22"/>
        </w:rPr>
        <w:t>是由一个用户在开发环境下进行的测试，也可以是公司</w:t>
      </w:r>
    </w:p>
    <w:p>
      <w:pPr>
        <w:sectPr>
          <w:pgSz w:w="11906" w:h="16838"/>
          <w:pgMar w:top="510" w:right="1440" w:bottom="836"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内部的用户在模拟实际操作环境下进行的受控测试</w:t>
      </w:r>
    </w:p>
    <w:p>
      <w:pPr>
        <w:widowControl/>
        <w:autoSpaceDE w:val="0"/>
        <w:autoSpaceDN w:val="0"/>
        <w:spacing w:before="332" w:after="0" w:line="244" w:lineRule="exact"/>
        <w:ind w:left="360" w:right="360" w:firstLine="0"/>
        <w:jc w:val="left"/>
        <w:outlineLvl w:val="0"/>
      </w:pPr>
      <w:bookmarkStart w:id="13" w:name="_Toc17209"/>
      <w:r>
        <w:rPr>
          <w:rFonts w:ascii="Calibri" w:hAnsi="Calibri" w:eastAsia="Calibri"/>
          <w:b/>
          <w:i w:val="0"/>
          <w:color w:val="000000"/>
          <w:sz w:val="22"/>
        </w:rPr>
        <w:t>18</w:t>
      </w:r>
      <w:r>
        <w:rPr>
          <w:rFonts w:ascii="宋体" w:hAnsi="宋体" w:eastAsia="宋体"/>
          <w:b w:val="0"/>
          <w:i w:val="0"/>
          <w:color w:val="000000"/>
          <w:sz w:val="22"/>
        </w:rPr>
        <w:t>、软件的评审一般由哪些人参加</w:t>
      </w:r>
      <w:r>
        <w:rPr>
          <w:rFonts w:ascii="Calibri" w:hAnsi="Calibri" w:eastAsia="Calibri"/>
          <w:b/>
          <w:i w:val="0"/>
          <w:color w:val="000000"/>
          <w:sz w:val="22"/>
        </w:rPr>
        <w:t>?</w:t>
      </w:r>
      <w:r>
        <w:rPr>
          <w:rFonts w:ascii="宋体" w:hAnsi="宋体" w:eastAsia="宋体"/>
          <w:b w:val="0"/>
          <w:i w:val="0"/>
          <w:color w:val="000000"/>
          <w:sz w:val="22"/>
        </w:rPr>
        <w:t>其目的是什么</w:t>
      </w:r>
      <w:r>
        <w:rPr>
          <w:rFonts w:ascii="Calibri" w:hAnsi="Calibri" w:eastAsia="Calibri"/>
          <w:b/>
          <w:i w:val="0"/>
          <w:color w:val="000000"/>
          <w:sz w:val="22"/>
        </w:rPr>
        <w:t>?</w:t>
      </w:r>
      <w:bookmarkEnd w:id="13"/>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在正式的会议上将软件项目的成果</w:t>
      </w:r>
      <w:r>
        <w:rPr>
          <w:rFonts w:ascii="Calibri" w:hAnsi="Calibri" w:eastAsia="Calibri"/>
          <w:b w:val="0"/>
          <w:i w:val="0"/>
          <w:color w:val="000000"/>
          <w:sz w:val="22"/>
        </w:rPr>
        <w:t>(</w:t>
      </w:r>
      <w:r>
        <w:rPr>
          <w:rFonts w:ascii="宋体" w:hAnsi="宋体" w:eastAsia="宋体"/>
          <w:b w:val="0"/>
          <w:i w:val="0"/>
          <w:color w:val="000000"/>
          <w:sz w:val="22"/>
        </w:rPr>
        <w:t>包括各阶段的文档、产生的代码等</w:t>
      </w:r>
      <w:r>
        <w:rPr>
          <w:rFonts w:ascii="Calibri" w:hAnsi="Calibri" w:eastAsia="Calibri"/>
          <w:b w:val="0"/>
          <w:i w:val="0"/>
          <w:color w:val="000000"/>
          <w:sz w:val="22"/>
        </w:rPr>
        <w:t>)</w:t>
      </w:r>
      <w:r>
        <w:rPr>
          <w:rFonts w:ascii="宋体" w:hAnsi="宋体" w:eastAsia="宋体"/>
          <w:b w:val="0"/>
          <w:i w:val="0"/>
          <w:color w:val="000000"/>
          <w:sz w:val="22"/>
        </w:rPr>
        <w:t>提交给用</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户、客户或有关部门人员对软件产品进行评审和批准。其目的是找出可能影响软</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件产品质量、开发过程、维护工作的适用性和环境方面的设计缺陷，并采取补救</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措施，以及找出在性能、安全性和经济方面的可能的改进。</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人员：用户、客户或有关部门开发人员，测试人员，需求分析师都可以，就看处</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于评审那个阶段</w:t>
      </w:r>
    </w:p>
    <w:p>
      <w:pPr>
        <w:widowControl/>
        <w:autoSpaceDE w:val="0"/>
        <w:autoSpaceDN w:val="0"/>
        <w:spacing w:before="332" w:after="0" w:line="244" w:lineRule="exact"/>
        <w:ind w:left="360" w:right="360" w:firstLine="0"/>
        <w:jc w:val="left"/>
      </w:pPr>
      <w:r>
        <w:rPr>
          <w:rFonts w:ascii="Calibri" w:hAnsi="Calibri" w:eastAsia="Calibri"/>
          <w:b/>
          <w:i w:val="0"/>
          <w:color w:val="000000"/>
          <w:sz w:val="22"/>
        </w:rPr>
        <w:t>19</w:t>
      </w:r>
      <w:r>
        <w:rPr>
          <w:rFonts w:ascii="宋体" w:hAnsi="宋体" w:eastAsia="宋体"/>
          <w:b w:val="0"/>
          <w:i w:val="0"/>
          <w:color w:val="000000"/>
          <w:sz w:val="22"/>
        </w:rPr>
        <w:t>、测试活动中，如果发现需求文档不完善或者不准确，怎么处理</w:t>
      </w:r>
      <w:r>
        <w:rPr>
          <w:rFonts w:ascii="Calibri" w:hAnsi="Calibri" w:eastAsia="Calibri"/>
          <w:b/>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测试需求分析发现需求文档不完善或者不准确，应该立即和相关人员进行协调交</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流。</w:t>
      </w:r>
    </w:p>
    <w:p>
      <w:pPr>
        <w:widowControl/>
        <w:autoSpaceDE w:val="0"/>
        <w:autoSpaceDN w:val="0"/>
        <w:spacing w:before="332" w:after="0" w:line="244" w:lineRule="exact"/>
        <w:ind w:left="360" w:right="360" w:firstLine="0"/>
        <w:jc w:val="left"/>
        <w:outlineLvl w:val="0"/>
      </w:pPr>
      <w:bookmarkStart w:id="14" w:name="_Toc17319"/>
      <w:r>
        <w:rPr>
          <w:rFonts w:ascii="Calibri" w:hAnsi="Calibri" w:eastAsia="Calibri"/>
          <w:b/>
          <w:i w:val="0"/>
          <w:color w:val="000000"/>
          <w:sz w:val="22"/>
        </w:rPr>
        <w:t>20</w:t>
      </w:r>
      <w:r>
        <w:rPr>
          <w:rFonts w:ascii="宋体" w:hAnsi="宋体" w:eastAsia="宋体"/>
          <w:b w:val="0"/>
          <w:i w:val="0"/>
          <w:color w:val="000000"/>
          <w:sz w:val="22"/>
        </w:rPr>
        <w:t>、阶段评审与项目评审有什么区别</w:t>
      </w:r>
      <w:r>
        <w:rPr>
          <w:rFonts w:ascii="Calibri" w:hAnsi="Calibri" w:eastAsia="Calibri"/>
          <w:b/>
          <w:i w:val="0"/>
          <w:color w:val="000000"/>
          <w:sz w:val="22"/>
        </w:rPr>
        <w:t>?</w:t>
      </w:r>
      <w:bookmarkEnd w:id="14"/>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阶段评审对项目各阶段评审：对阶段成果和工作</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项目评审对项目总体评审：对工作和产品</w:t>
      </w:r>
    </w:p>
    <w:p>
      <w:pPr>
        <w:widowControl/>
        <w:autoSpaceDE w:val="0"/>
        <w:autoSpaceDN w:val="0"/>
        <w:spacing w:before="332" w:after="0" w:line="244" w:lineRule="exact"/>
        <w:ind w:left="360" w:right="360" w:firstLine="0"/>
        <w:jc w:val="left"/>
        <w:outlineLvl w:val="0"/>
      </w:pPr>
      <w:bookmarkStart w:id="15" w:name="_Toc2192"/>
      <w:r>
        <w:rPr>
          <w:rFonts w:ascii="Calibri" w:hAnsi="Calibri" w:eastAsia="Calibri"/>
          <w:b/>
          <w:i w:val="0"/>
          <w:color w:val="000000"/>
          <w:sz w:val="22"/>
        </w:rPr>
        <w:t>21</w:t>
      </w:r>
      <w:r>
        <w:rPr>
          <w:rFonts w:ascii="宋体" w:hAnsi="宋体" w:eastAsia="宋体"/>
          <w:b w:val="0"/>
          <w:i w:val="0"/>
          <w:color w:val="000000"/>
          <w:sz w:val="22"/>
        </w:rPr>
        <w:t>、阐述工作版本的定义</w:t>
      </w:r>
      <w:r>
        <w:rPr>
          <w:rFonts w:ascii="Calibri" w:hAnsi="Calibri" w:eastAsia="Calibri"/>
          <w:b/>
          <w:i w:val="0"/>
          <w:color w:val="000000"/>
          <w:sz w:val="22"/>
        </w:rPr>
        <w:t>?</w:t>
      </w:r>
      <w:bookmarkEnd w:id="15"/>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构造号：</w:t>
      </w:r>
      <w:r>
        <w:rPr>
          <w:rFonts w:ascii="Calibri" w:hAnsi="Calibri" w:eastAsia="Calibri"/>
          <w:b w:val="0"/>
          <w:i w:val="0"/>
          <w:color w:val="000000"/>
          <w:sz w:val="22"/>
        </w:rPr>
        <w:t xml:space="preserve"> BUILD</w:t>
      </w:r>
    </w:p>
    <w:p>
      <w:pPr>
        <w:widowControl/>
        <w:autoSpaceDE w:val="0"/>
        <w:autoSpaceDN w:val="0"/>
        <w:spacing w:before="308" w:after="0" w:line="244" w:lineRule="exact"/>
        <w:ind w:left="360" w:right="360" w:firstLine="0"/>
        <w:jc w:val="left"/>
        <w:outlineLvl w:val="0"/>
      </w:pPr>
      <w:bookmarkStart w:id="16" w:name="_Toc8105"/>
      <w:r>
        <w:rPr>
          <w:rFonts w:ascii="Calibri" w:hAnsi="Calibri" w:eastAsia="Calibri"/>
          <w:b/>
          <w:i w:val="0"/>
          <w:color w:val="000000"/>
          <w:sz w:val="22"/>
        </w:rPr>
        <w:t>22</w:t>
      </w:r>
      <w:r>
        <w:rPr>
          <w:rFonts w:ascii="宋体" w:hAnsi="宋体" w:eastAsia="宋体"/>
          <w:b w:val="0"/>
          <w:i w:val="0"/>
          <w:color w:val="000000"/>
          <w:sz w:val="22"/>
        </w:rPr>
        <w:t>、什么是桩模块</w:t>
      </w:r>
      <w:r>
        <w:rPr>
          <w:rFonts w:ascii="Calibri" w:hAnsi="Calibri" w:eastAsia="Calibri"/>
          <w:b/>
          <w:i w:val="0"/>
          <w:color w:val="000000"/>
          <w:sz w:val="22"/>
        </w:rPr>
        <w:t>?</w:t>
      </w:r>
      <w:r>
        <w:rPr>
          <w:rFonts w:ascii="宋体" w:hAnsi="宋体" w:eastAsia="宋体"/>
          <w:b w:val="0"/>
          <w:i w:val="0"/>
          <w:color w:val="000000"/>
          <w:sz w:val="22"/>
        </w:rPr>
        <w:t>什么是驱动模块</w:t>
      </w:r>
      <w:r>
        <w:rPr>
          <w:rFonts w:ascii="Calibri" w:hAnsi="Calibri" w:eastAsia="Calibri"/>
          <w:b/>
          <w:i w:val="0"/>
          <w:color w:val="000000"/>
          <w:sz w:val="22"/>
        </w:rPr>
        <w:t>?</w:t>
      </w:r>
      <w:bookmarkEnd w:id="16"/>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桩模块：被测模块调用模块</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驱动模块调用被测模块</w:t>
      </w:r>
    </w:p>
    <w:p>
      <w:pPr>
        <w:widowControl/>
        <w:autoSpaceDE w:val="0"/>
        <w:autoSpaceDN w:val="0"/>
        <w:spacing w:before="332" w:after="0" w:line="244" w:lineRule="exact"/>
        <w:ind w:left="360" w:right="360" w:firstLine="0"/>
        <w:jc w:val="left"/>
        <w:outlineLvl w:val="0"/>
      </w:pPr>
      <w:bookmarkStart w:id="17" w:name="_Toc16269"/>
      <w:r>
        <w:rPr>
          <w:rFonts w:ascii="Calibri" w:hAnsi="Calibri" w:eastAsia="Calibri"/>
          <w:b/>
          <w:i w:val="0"/>
          <w:color w:val="000000"/>
          <w:sz w:val="22"/>
        </w:rPr>
        <w:t>23</w:t>
      </w:r>
      <w:r>
        <w:rPr>
          <w:rFonts w:ascii="宋体" w:hAnsi="宋体" w:eastAsia="宋体"/>
          <w:b w:val="0"/>
          <w:i w:val="0"/>
          <w:color w:val="000000"/>
          <w:sz w:val="22"/>
        </w:rPr>
        <w:t>、什么是扇入</w:t>
      </w:r>
      <w:r>
        <w:rPr>
          <w:rFonts w:ascii="Calibri" w:hAnsi="Calibri" w:eastAsia="Calibri"/>
          <w:b/>
          <w:i w:val="0"/>
          <w:color w:val="000000"/>
          <w:sz w:val="22"/>
        </w:rPr>
        <w:t>?</w:t>
      </w:r>
      <w:r>
        <w:rPr>
          <w:rFonts w:ascii="宋体" w:hAnsi="宋体" w:eastAsia="宋体"/>
          <w:b w:val="0"/>
          <w:i w:val="0"/>
          <w:color w:val="000000"/>
          <w:sz w:val="22"/>
        </w:rPr>
        <w:t>什么是扇出</w:t>
      </w:r>
      <w:r>
        <w:rPr>
          <w:rFonts w:ascii="Calibri" w:hAnsi="Calibri" w:eastAsia="Calibri"/>
          <w:b/>
          <w:i w:val="0"/>
          <w:color w:val="000000"/>
          <w:sz w:val="22"/>
        </w:rPr>
        <w:t>?</w:t>
      </w:r>
      <w:bookmarkEnd w:id="17"/>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扇入：被调次数，扇出：调其它模块数目</w:t>
      </w:r>
    </w:p>
    <w:p>
      <w:pPr>
        <w:widowControl/>
        <w:autoSpaceDE w:val="0"/>
        <w:autoSpaceDN w:val="0"/>
        <w:spacing w:before="332" w:after="0" w:line="244" w:lineRule="exact"/>
        <w:ind w:left="360" w:right="360" w:firstLine="0"/>
        <w:jc w:val="left"/>
        <w:outlineLvl w:val="0"/>
      </w:pPr>
      <w:bookmarkStart w:id="18" w:name="_Toc11334"/>
      <w:r>
        <w:rPr>
          <w:rFonts w:ascii="Calibri" w:hAnsi="Calibri" w:eastAsia="Calibri"/>
          <w:b/>
          <w:i w:val="0"/>
          <w:color w:val="000000"/>
          <w:sz w:val="22"/>
        </w:rPr>
        <w:t>24</w:t>
      </w:r>
      <w:r>
        <w:rPr>
          <w:rFonts w:ascii="宋体" w:hAnsi="宋体" w:eastAsia="宋体"/>
          <w:b w:val="0"/>
          <w:i w:val="0"/>
          <w:color w:val="000000"/>
          <w:sz w:val="22"/>
        </w:rPr>
        <w:t>、你认为做好测试计划工作的关键是什么</w:t>
      </w:r>
      <w:r>
        <w:rPr>
          <w:rFonts w:ascii="Calibri" w:hAnsi="Calibri" w:eastAsia="Calibri"/>
          <w:b/>
          <w:i w:val="0"/>
          <w:color w:val="000000"/>
          <w:sz w:val="22"/>
        </w:rPr>
        <w:t>?</w:t>
      </w:r>
      <w:bookmarkEnd w:id="18"/>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软件测试计划就是在软件测试工作正式实施之前明确测试的对象，并且通过对资</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源、时间、风险、测试范围和预算等方面的综合分析和规划，保证有效的实施软</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件测试</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做好测试计划工作的关键：目的，管理，规范</w:t>
      </w:r>
    </w:p>
    <w:p>
      <w:pPr>
        <w:widowControl/>
        <w:autoSpaceDE w:val="0"/>
        <w:autoSpaceDN w:val="0"/>
        <w:spacing w:before="332" w:after="0" w:line="244" w:lineRule="exact"/>
        <w:ind w:left="360" w:right="360" w:firstLine="0"/>
        <w:jc w:val="left"/>
        <w:outlineLvl w:val="0"/>
      </w:pPr>
      <w:bookmarkStart w:id="19" w:name="_Toc19741"/>
      <w:r>
        <w:rPr>
          <w:rFonts w:ascii="Calibri" w:hAnsi="Calibri" w:eastAsia="Calibri"/>
          <w:b w:val="0"/>
          <w:i w:val="0"/>
          <w:color w:val="000000"/>
          <w:sz w:val="22"/>
        </w:rPr>
        <w:t>1.</w:t>
      </w:r>
      <w:r>
        <w:rPr>
          <w:rFonts w:ascii="宋体" w:hAnsi="宋体" w:eastAsia="宋体"/>
          <w:b w:val="0"/>
          <w:i w:val="0"/>
          <w:color w:val="000000"/>
          <w:sz w:val="22"/>
        </w:rPr>
        <w:t xml:space="preserve"> 明确测试的目标，增强测试计划的实用性</w:t>
      </w:r>
      <w:bookmarkEnd w:id="19"/>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编写软件测试计划得重要目的就是使测试过程能够发现更多的软件缺陷，因此软</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件测试计划的价值取决于它对帮助管理测试项目，并且找出软件潜在的缺陷。因</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此，软件测试计划中的测试范围必须高度覆盖功能需求，测试方法必须切实可行，</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测试工具并且具有较高的实用性，便于使用，生成的测试结果直观、准确</w:t>
      </w:r>
    </w:p>
    <w:p>
      <w:pPr>
        <w:widowControl/>
        <w:autoSpaceDE w:val="0"/>
        <w:autoSpaceDN w:val="0"/>
        <w:spacing w:before="332" w:after="0" w:line="244" w:lineRule="exact"/>
        <w:ind w:left="360" w:right="360" w:firstLine="0"/>
        <w:jc w:val="left"/>
        <w:outlineLvl w:val="0"/>
      </w:pPr>
      <w:bookmarkStart w:id="20" w:name="_Toc4358"/>
      <w:r>
        <w:rPr>
          <w:rFonts w:ascii="Calibri" w:hAnsi="Calibri" w:eastAsia="Calibri"/>
          <w:b w:val="0"/>
          <w:i w:val="0"/>
          <w:color w:val="000000"/>
          <w:sz w:val="22"/>
        </w:rPr>
        <w:t>2.</w:t>
      </w:r>
      <w:r>
        <w:rPr>
          <w:rFonts w:ascii="宋体" w:hAnsi="宋体" w:eastAsia="宋体"/>
          <w:b w:val="0"/>
          <w:i w:val="0"/>
          <w:color w:val="000000"/>
          <w:sz w:val="22"/>
        </w:rPr>
        <w:t>坚持</w:t>
      </w:r>
      <w:r>
        <w:rPr>
          <w:rFonts w:ascii="Calibri" w:hAnsi="Calibri" w:eastAsia="Calibri"/>
          <w:b w:val="0"/>
          <w:i w:val="0"/>
          <w:color w:val="000000"/>
          <w:sz w:val="22"/>
        </w:rPr>
        <w:t>“5W”</w:t>
      </w:r>
      <w:r>
        <w:rPr>
          <w:rFonts w:ascii="宋体" w:hAnsi="宋体" w:eastAsia="宋体"/>
          <w:b w:val="0"/>
          <w:i w:val="0"/>
          <w:color w:val="000000"/>
          <w:sz w:val="22"/>
        </w:rPr>
        <w:t>规则，明确内容与过程</w:t>
      </w:r>
      <w:bookmarkEnd w:id="20"/>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“5W”</w:t>
      </w:r>
      <w:r>
        <w:rPr>
          <w:rFonts w:ascii="宋体" w:hAnsi="宋体" w:eastAsia="宋体"/>
          <w:b w:val="0"/>
          <w:i w:val="0"/>
          <w:color w:val="000000"/>
          <w:sz w:val="22"/>
        </w:rPr>
        <w:t>规则指的是</w:t>
      </w:r>
      <w:r>
        <w:rPr>
          <w:rFonts w:ascii="Calibri" w:hAnsi="Calibri" w:eastAsia="Calibri"/>
          <w:b w:val="0"/>
          <w:i w:val="0"/>
          <w:color w:val="000000"/>
          <w:sz w:val="22"/>
        </w:rPr>
        <w:t>“What(</w:t>
      </w:r>
      <w:r>
        <w:rPr>
          <w:rFonts w:ascii="宋体" w:hAnsi="宋体" w:eastAsia="宋体"/>
          <w:b w:val="0"/>
          <w:i w:val="0"/>
          <w:color w:val="000000"/>
          <w:sz w:val="22"/>
        </w:rPr>
        <w:t>做什么</w:t>
      </w:r>
      <w:r>
        <w:rPr>
          <w:rFonts w:ascii="Calibri" w:hAnsi="Calibri" w:eastAsia="Calibri"/>
          <w:b w:val="0"/>
          <w:i w:val="0"/>
          <w:color w:val="000000"/>
          <w:sz w:val="22"/>
        </w:rPr>
        <w:t>)”</w:t>
      </w:r>
      <w:r>
        <w:rPr>
          <w:rFonts w:ascii="宋体" w:hAnsi="宋体" w:eastAsia="宋体"/>
          <w:b w:val="0"/>
          <w:i w:val="0"/>
          <w:color w:val="000000"/>
          <w:sz w:val="22"/>
        </w:rPr>
        <w:t>、</w:t>
      </w:r>
      <w:r>
        <w:rPr>
          <w:rFonts w:ascii="Calibri" w:hAnsi="Calibri" w:eastAsia="Calibri"/>
          <w:b w:val="0"/>
          <w:i w:val="0"/>
          <w:color w:val="000000"/>
          <w:sz w:val="22"/>
        </w:rPr>
        <w:t>“Why(</w:t>
      </w:r>
      <w:r>
        <w:rPr>
          <w:rFonts w:ascii="宋体" w:hAnsi="宋体" w:eastAsia="宋体"/>
          <w:b w:val="0"/>
          <w:i w:val="0"/>
          <w:color w:val="000000"/>
          <w:sz w:val="22"/>
        </w:rPr>
        <w:t>为什么做</w:t>
      </w:r>
      <w:r>
        <w:rPr>
          <w:rFonts w:ascii="Calibri" w:hAnsi="Calibri" w:eastAsia="Calibri"/>
          <w:b w:val="0"/>
          <w:i w:val="0"/>
          <w:color w:val="000000"/>
          <w:sz w:val="22"/>
        </w:rPr>
        <w:t>)”</w:t>
      </w:r>
      <w:r>
        <w:rPr>
          <w:rFonts w:ascii="宋体" w:hAnsi="宋体" w:eastAsia="宋体"/>
          <w:b w:val="0"/>
          <w:i w:val="0"/>
          <w:color w:val="000000"/>
          <w:sz w:val="22"/>
        </w:rPr>
        <w:t>、</w:t>
      </w:r>
      <w:r>
        <w:rPr>
          <w:rFonts w:ascii="Calibri" w:hAnsi="Calibri" w:eastAsia="Calibri"/>
          <w:b w:val="0"/>
          <w:i w:val="0"/>
          <w:color w:val="000000"/>
          <w:sz w:val="22"/>
        </w:rPr>
        <w:t>“When(</w:t>
      </w:r>
      <w:r>
        <w:rPr>
          <w:rFonts w:ascii="宋体" w:hAnsi="宋体" w:eastAsia="宋体"/>
          <w:b w:val="0"/>
          <w:i w:val="0"/>
          <w:color w:val="000000"/>
          <w:sz w:val="22"/>
        </w:rPr>
        <w:t>何时做</w:t>
      </w:r>
      <w:r>
        <w:rPr>
          <w:rFonts w:ascii="Calibri" w:hAnsi="Calibri" w:eastAsia="Calibri"/>
          <w:b w:val="0"/>
          <w:i w:val="0"/>
          <w:color w:val="000000"/>
          <w:sz w:val="22"/>
        </w:rPr>
        <w:t>)”</w:t>
      </w:r>
      <w:r>
        <w:rPr>
          <w:rFonts w:ascii="宋体" w:hAnsi="宋体" w:eastAsia="宋体"/>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“Where(</w:t>
      </w:r>
      <w:r>
        <w:rPr>
          <w:rFonts w:ascii="宋体" w:hAnsi="宋体" w:eastAsia="宋体"/>
          <w:b w:val="0"/>
          <w:i w:val="0"/>
          <w:color w:val="000000"/>
          <w:sz w:val="22"/>
        </w:rPr>
        <w:t>在哪里</w:t>
      </w:r>
      <w:r>
        <w:rPr>
          <w:rFonts w:ascii="Calibri" w:hAnsi="Calibri" w:eastAsia="Calibri"/>
          <w:b w:val="0"/>
          <w:i w:val="0"/>
          <w:color w:val="000000"/>
          <w:sz w:val="22"/>
        </w:rPr>
        <w:t>)”</w:t>
      </w:r>
      <w:r>
        <w:rPr>
          <w:rFonts w:ascii="宋体" w:hAnsi="宋体" w:eastAsia="宋体"/>
          <w:b w:val="0"/>
          <w:i w:val="0"/>
          <w:color w:val="000000"/>
          <w:sz w:val="22"/>
        </w:rPr>
        <w:t>、</w:t>
      </w:r>
      <w:r>
        <w:rPr>
          <w:rFonts w:ascii="Calibri" w:hAnsi="Calibri" w:eastAsia="Calibri"/>
          <w:b w:val="0"/>
          <w:i w:val="0"/>
          <w:color w:val="000000"/>
          <w:sz w:val="22"/>
        </w:rPr>
        <w:t>“How(</w:t>
      </w:r>
      <w:r>
        <w:rPr>
          <w:rFonts w:ascii="宋体" w:hAnsi="宋体" w:eastAsia="宋体"/>
          <w:b w:val="0"/>
          <w:i w:val="0"/>
          <w:color w:val="000000"/>
          <w:sz w:val="22"/>
        </w:rPr>
        <w:t>如何做</w:t>
      </w:r>
      <w:r>
        <w:rPr>
          <w:rFonts w:ascii="Calibri" w:hAnsi="Calibri" w:eastAsia="Calibri"/>
          <w:b w:val="0"/>
          <w:i w:val="0"/>
          <w:color w:val="000000"/>
          <w:sz w:val="22"/>
        </w:rPr>
        <w:t>)”</w:t>
      </w:r>
      <w:r>
        <w:rPr>
          <w:rFonts w:ascii="宋体" w:hAnsi="宋体" w:eastAsia="宋体"/>
          <w:b w:val="0"/>
          <w:i w:val="0"/>
          <w:color w:val="000000"/>
          <w:sz w:val="22"/>
        </w:rPr>
        <w:t>。利用</w:t>
      </w:r>
      <w:r>
        <w:rPr>
          <w:rFonts w:ascii="Calibri" w:hAnsi="Calibri" w:eastAsia="Calibri"/>
          <w:b w:val="0"/>
          <w:i w:val="0"/>
          <w:color w:val="000000"/>
          <w:sz w:val="22"/>
        </w:rPr>
        <w:t>“5W”</w:t>
      </w:r>
      <w:r>
        <w:rPr>
          <w:rFonts w:ascii="宋体" w:hAnsi="宋体" w:eastAsia="宋体"/>
          <w:b w:val="0"/>
          <w:i w:val="0"/>
          <w:color w:val="000000"/>
          <w:sz w:val="22"/>
        </w:rPr>
        <w:t>规则创建软件测试计划，</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可以帮助测试团队理解测试的目的</w:t>
      </w:r>
      <w:r>
        <w:rPr>
          <w:rFonts w:ascii="Calibri" w:hAnsi="Calibri" w:eastAsia="Calibri"/>
          <w:b w:val="0"/>
          <w:i w:val="0"/>
          <w:color w:val="000000"/>
          <w:sz w:val="22"/>
        </w:rPr>
        <w:t>(Why)</w:t>
      </w:r>
      <w:r>
        <w:rPr>
          <w:rFonts w:ascii="宋体" w:hAnsi="宋体" w:eastAsia="宋体"/>
          <w:b w:val="0"/>
          <w:i w:val="0"/>
          <w:color w:val="000000"/>
          <w:sz w:val="22"/>
        </w:rPr>
        <w:t>，明确测试的范围和内容</w:t>
      </w:r>
      <w:r>
        <w:rPr>
          <w:rFonts w:ascii="Calibri" w:hAnsi="Calibri" w:eastAsia="Calibri"/>
          <w:b w:val="0"/>
          <w:i w:val="0"/>
          <w:color w:val="000000"/>
          <w:sz w:val="22"/>
        </w:rPr>
        <w:t>(What)</w:t>
      </w:r>
      <w:r>
        <w:rPr>
          <w:rFonts w:ascii="宋体" w:hAnsi="宋体" w:eastAsia="宋体"/>
          <w:b w:val="0"/>
          <w:i w:val="0"/>
          <w:color w:val="000000"/>
          <w:sz w:val="22"/>
        </w:rPr>
        <w:t>，确定</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测试的开始和结束日期</w:t>
      </w:r>
      <w:r>
        <w:rPr>
          <w:rFonts w:ascii="Calibri" w:hAnsi="Calibri" w:eastAsia="Calibri"/>
          <w:b w:val="0"/>
          <w:i w:val="0"/>
          <w:color w:val="000000"/>
          <w:sz w:val="22"/>
        </w:rPr>
        <w:t>(When)</w:t>
      </w:r>
      <w:r>
        <w:rPr>
          <w:rFonts w:ascii="宋体" w:hAnsi="宋体" w:eastAsia="宋体"/>
          <w:b w:val="0"/>
          <w:i w:val="0"/>
          <w:color w:val="000000"/>
          <w:sz w:val="22"/>
        </w:rPr>
        <w:t>，指出测试的方法和工具</w:t>
      </w:r>
      <w:r>
        <w:rPr>
          <w:rFonts w:ascii="Calibri" w:hAnsi="Calibri" w:eastAsia="Calibri"/>
          <w:b w:val="0"/>
          <w:i w:val="0"/>
          <w:color w:val="000000"/>
          <w:sz w:val="22"/>
        </w:rPr>
        <w:t>(How)</w:t>
      </w:r>
      <w:r>
        <w:rPr>
          <w:rFonts w:ascii="宋体" w:hAnsi="宋体" w:eastAsia="宋体"/>
          <w:b w:val="0"/>
          <w:i w:val="0"/>
          <w:color w:val="000000"/>
          <w:sz w:val="22"/>
        </w:rPr>
        <w:t>，给出测试文档</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和软件的存放位置</w:t>
      </w:r>
      <w:r>
        <w:rPr>
          <w:rFonts w:ascii="Calibri" w:hAnsi="Calibri" w:eastAsia="Calibri"/>
          <w:b w:val="0"/>
          <w:i w:val="0"/>
          <w:color w:val="000000"/>
          <w:sz w:val="22"/>
        </w:rPr>
        <w:t>(Where)</w:t>
      </w:r>
      <w:r>
        <w:rPr>
          <w:rFonts w:ascii="宋体" w:hAnsi="宋体" w:eastAsia="宋体"/>
          <w:b w:val="0"/>
          <w:i w:val="0"/>
          <w:color w:val="000000"/>
          <w:sz w:val="22"/>
        </w:rPr>
        <w:t>。</w:t>
      </w:r>
    </w:p>
    <w:p>
      <w:pPr>
        <w:widowControl/>
        <w:autoSpaceDE w:val="0"/>
        <w:autoSpaceDN w:val="0"/>
        <w:spacing w:before="308" w:after="0" w:line="244" w:lineRule="exact"/>
        <w:ind w:left="360" w:right="360" w:firstLine="0"/>
        <w:jc w:val="left"/>
        <w:outlineLvl w:val="0"/>
      </w:pPr>
      <w:bookmarkStart w:id="21" w:name="_Toc32685"/>
      <w:r>
        <w:rPr>
          <w:rFonts w:ascii="Calibri" w:hAnsi="Calibri" w:eastAsia="Calibri"/>
          <w:b w:val="0"/>
          <w:i w:val="0"/>
          <w:color w:val="000000"/>
          <w:sz w:val="22"/>
        </w:rPr>
        <w:t>3.</w:t>
      </w:r>
      <w:r>
        <w:rPr>
          <w:rFonts w:ascii="宋体" w:hAnsi="宋体" w:eastAsia="宋体"/>
          <w:b w:val="0"/>
          <w:i w:val="0"/>
          <w:color w:val="000000"/>
          <w:sz w:val="22"/>
        </w:rPr>
        <w:t>采用评审和更新机制，保证测试计划满足实际需求</w:t>
      </w:r>
      <w:bookmarkEnd w:id="21"/>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测试计划写作完成后，如果没有经过评审，直接发送给测试团队，测试计划内容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的可能不准确或遗漏测试内容，或者软件需求变更引起测试范围的增减，而测试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计划的内容没有及时更新，误导测试执行人员。</w:t>
      </w:r>
    </w:p>
    <w:p>
      <w:pPr>
        <w:widowControl/>
        <w:autoSpaceDE w:val="0"/>
        <w:autoSpaceDN w:val="0"/>
        <w:spacing w:before="332" w:after="0" w:line="244" w:lineRule="exact"/>
        <w:ind w:left="360" w:right="360" w:firstLine="0"/>
        <w:jc w:val="left"/>
        <w:outlineLvl w:val="0"/>
      </w:pPr>
      <w:bookmarkStart w:id="22" w:name="_Toc15238"/>
      <w:r>
        <w:rPr>
          <w:rFonts w:ascii="Calibri" w:hAnsi="Calibri" w:eastAsia="Calibri"/>
          <w:b w:val="0"/>
          <w:i w:val="0"/>
          <w:color w:val="000000"/>
          <w:sz w:val="22"/>
        </w:rPr>
        <w:t>4.</w:t>
      </w:r>
      <w:r>
        <w:rPr>
          <w:rFonts w:ascii="宋体" w:hAnsi="宋体" w:eastAsia="宋体"/>
          <w:b w:val="0"/>
          <w:i w:val="0"/>
          <w:color w:val="000000"/>
          <w:sz w:val="22"/>
        </w:rPr>
        <w:t xml:space="preserve"> 分别创建测试计划与测试详细规格、测试用例</w:t>
      </w:r>
      <w:bookmarkEnd w:id="22"/>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应把详细的测试技术指标包含到独立创建的测试详细规格文档，把用于指导测试</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小组执行测试过程的测试用例放到独立创建的测试用例文档或测试用例管理数</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据库中。测试计划和测试详细规格、测试用例之间是战略和战术的关系，测试计</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划主要从宏观上规划测试活动的范围、方法和资源配置，而测试详细规格、测试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用例是完成测试任务的具体战术。</w:t>
      </w:r>
    </w:p>
    <w:p>
      <w:pPr>
        <w:widowControl/>
        <w:autoSpaceDE w:val="0"/>
        <w:autoSpaceDN w:val="0"/>
        <w:spacing w:before="332" w:after="0" w:line="244" w:lineRule="exact"/>
        <w:ind w:left="360" w:right="360" w:firstLine="0"/>
        <w:jc w:val="left"/>
        <w:outlineLvl w:val="0"/>
      </w:pPr>
      <w:bookmarkStart w:id="23" w:name="_Toc3011"/>
      <w:r>
        <w:rPr>
          <w:rFonts w:ascii="Calibri" w:hAnsi="Calibri" w:eastAsia="Calibri"/>
          <w:b/>
          <w:i w:val="0"/>
          <w:color w:val="000000"/>
          <w:sz w:val="22"/>
        </w:rPr>
        <w:t>25</w:t>
      </w:r>
      <w:r>
        <w:rPr>
          <w:rFonts w:ascii="宋体" w:hAnsi="宋体" w:eastAsia="宋体"/>
          <w:b w:val="0"/>
          <w:i w:val="0"/>
          <w:color w:val="000000"/>
          <w:sz w:val="22"/>
        </w:rPr>
        <w:t>、你认为做好测试用例工作的关键是什么</w:t>
      </w:r>
      <w:r>
        <w:rPr>
          <w:rFonts w:ascii="Calibri" w:hAnsi="Calibri" w:eastAsia="Calibri"/>
          <w:b/>
          <w:i w:val="0"/>
          <w:color w:val="000000"/>
          <w:sz w:val="22"/>
        </w:rPr>
        <w:t>?</w:t>
      </w:r>
      <w:bookmarkEnd w:id="23"/>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需求和设计文档的理解程度，对系统的熟悉程度</w:t>
      </w:r>
    </w:p>
    <w:p>
      <w:pPr>
        <w:widowControl/>
        <w:autoSpaceDE w:val="0"/>
        <w:autoSpaceDN w:val="0"/>
        <w:spacing w:before="332" w:after="0" w:line="244" w:lineRule="exact"/>
        <w:ind w:left="360" w:right="360" w:firstLine="0"/>
        <w:jc w:val="left"/>
        <w:outlineLvl w:val="0"/>
      </w:pPr>
      <w:bookmarkStart w:id="24" w:name="_Toc32289"/>
      <w:r>
        <w:rPr>
          <w:rFonts w:ascii="Calibri" w:hAnsi="Calibri" w:eastAsia="Calibri"/>
          <w:b/>
          <w:i w:val="0"/>
          <w:color w:val="000000"/>
          <w:sz w:val="22"/>
        </w:rPr>
        <w:t>26</w:t>
      </w:r>
      <w:r>
        <w:rPr>
          <w:rFonts w:ascii="宋体" w:hAnsi="宋体" w:eastAsia="宋体"/>
          <w:b w:val="0"/>
          <w:i w:val="0"/>
          <w:color w:val="000000"/>
          <w:sz w:val="22"/>
        </w:rPr>
        <w:t>、简述一下缺陷的生命周期</w:t>
      </w:r>
      <w:r>
        <w:rPr>
          <w:rFonts w:ascii="Calibri" w:hAnsi="Calibri" w:eastAsia="Calibri"/>
          <w:b/>
          <w:i w:val="0"/>
          <w:color w:val="000000"/>
          <w:sz w:val="22"/>
        </w:rPr>
        <w:t>?</w:t>
      </w:r>
      <w:bookmarkEnd w:id="24"/>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参考答案：提交</w:t>
      </w:r>
      <w:r>
        <w:rPr>
          <w:rFonts w:ascii="Calibri" w:hAnsi="Calibri" w:eastAsia="Calibri"/>
          <w:b w:val="0"/>
          <w:i w:val="0"/>
          <w:color w:val="000000"/>
          <w:sz w:val="22"/>
        </w:rPr>
        <w:t>-&gt;</w:t>
      </w:r>
      <w:r>
        <w:rPr>
          <w:rFonts w:ascii="宋体" w:hAnsi="宋体" w:eastAsia="宋体"/>
          <w:b w:val="0"/>
          <w:i w:val="0"/>
          <w:color w:val="000000"/>
          <w:sz w:val="22"/>
        </w:rPr>
        <w:t>确认</w:t>
      </w:r>
      <w:r>
        <w:rPr>
          <w:rFonts w:ascii="Calibri" w:hAnsi="Calibri" w:eastAsia="Calibri"/>
          <w:b w:val="0"/>
          <w:i w:val="0"/>
          <w:color w:val="000000"/>
          <w:sz w:val="22"/>
        </w:rPr>
        <w:t>-&gt;</w:t>
      </w:r>
      <w:r>
        <w:rPr>
          <w:rFonts w:ascii="宋体" w:hAnsi="宋体" w:eastAsia="宋体"/>
          <w:b w:val="0"/>
          <w:i w:val="0"/>
          <w:color w:val="000000"/>
          <w:sz w:val="22"/>
        </w:rPr>
        <w:t>分配</w:t>
      </w:r>
      <w:r>
        <w:rPr>
          <w:rFonts w:ascii="Calibri" w:hAnsi="Calibri" w:eastAsia="Calibri"/>
          <w:b w:val="0"/>
          <w:i w:val="0"/>
          <w:color w:val="000000"/>
          <w:sz w:val="22"/>
        </w:rPr>
        <w:t>-&gt;</w:t>
      </w:r>
      <w:r>
        <w:rPr>
          <w:rFonts w:ascii="宋体" w:hAnsi="宋体" w:eastAsia="宋体"/>
          <w:b w:val="0"/>
          <w:i w:val="0"/>
          <w:color w:val="000000"/>
          <w:sz w:val="22"/>
        </w:rPr>
        <w:t>修复</w:t>
      </w:r>
      <w:r>
        <w:rPr>
          <w:rFonts w:ascii="Calibri" w:hAnsi="Calibri" w:eastAsia="Calibri"/>
          <w:b w:val="0"/>
          <w:i w:val="0"/>
          <w:color w:val="000000"/>
          <w:sz w:val="22"/>
        </w:rPr>
        <w:t>-&gt;</w:t>
      </w:r>
      <w:r>
        <w:rPr>
          <w:rFonts w:ascii="宋体" w:hAnsi="宋体" w:eastAsia="宋体"/>
          <w:b w:val="0"/>
          <w:i w:val="0"/>
          <w:color w:val="000000"/>
          <w:sz w:val="22"/>
        </w:rPr>
        <w:t>验证</w:t>
      </w:r>
      <w:r>
        <w:rPr>
          <w:rFonts w:ascii="Calibri" w:hAnsi="Calibri" w:eastAsia="Calibri"/>
          <w:b w:val="0"/>
          <w:i w:val="0"/>
          <w:color w:val="000000"/>
          <w:sz w:val="22"/>
        </w:rPr>
        <w:t>-&gt;</w:t>
      </w:r>
      <w:r>
        <w:rPr>
          <w:rFonts w:ascii="宋体" w:hAnsi="宋体" w:eastAsia="宋体"/>
          <w:b w:val="0"/>
          <w:i w:val="0"/>
          <w:color w:val="000000"/>
          <w:sz w:val="22"/>
        </w:rPr>
        <w:t>关闭</w:t>
      </w:r>
    </w:p>
    <w:p>
      <w:pPr>
        <w:widowControl/>
        <w:autoSpaceDE w:val="0"/>
        <w:autoSpaceDN w:val="0"/>
        <w:spacing w:before="308" w:after="0" w:line="244" w:lineRule="exact"/>
        <w:ind w:left="360" w:right="360" w:firstLine="0"/>
        <w:jc w:val="left"/>
        <w:outlineLvl w:val="0"/>
      </w:pPr>
      <w:bookmarkStart w:id="25" w:name="_Toc29302"/>
      <w:r>
        <w:rPr>
          <w:rFonts w:ascii="Calibri" w:hAnsi="Calibri" w:eastAsia="Calibri"/>
          <w:b/>
          <w:i w:val="0"/>
          <w:color w:val="000000"/>
          <w:sz w:val="22"/>
        </w:rPr>
        <w:t>27</w:t>
      </w:r>
      <w:r>
        <w:rPr>
          <w:rFonts w:ascii="宋体" w:hAnsi="宋体" w:eastAsia="宋体"/>
          <w:b w:val="0"/>
          <w:i w:val="0"/>
          <w:color w:val="000000"/>
          <w:sz w:val="22"/>
        </w:rPr>
        <w:t>、软件的安全性应从哪几个方面去测试</w:t>
      </w:r>
      <w:r>
        <w:rPr>
          <w:rFonts w:ascii="Calibri" w:hAnsi="Calibri" w:eastAsia="Calibri"/>
          <w:b/>
          <w:i w:val="0"/>
          <w:color w:val="000000"/>
          <w:sz w:val="22"/>
        </w:rPr>
        <w:t>?</w:t>
      </w:r>
      <w:bookmarkEnd w:id="25"/>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(1)</w:t>
      </w:r>
      <w:r>
        <w:rPr>
          <w:rFonts w:ascii="宋体" w:hAnsi="宋体" w:eastAsia="宋体"/>
          <w:b w:val="0"/>
          <w:i w:val="0"/>
          <w:color w:val="000000"/>
          <w:sz w:val="22"/>
        </w:rPr>
        <w:t>用户认证机制：如数据证书、智能卡、双重认证、安全电子交易协议</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(2)</w:t>
      </w:r>
      <w:r>
        <w:rPr>
          <w:rFonts w:ascii="宋体" w:hAnsi="宋体" w:eastAsia="宋体"/>
          <w:b w:val="0"/>
          <w:i w:val="0"/>
          <w:color w:val="000000"/>
          <w:sz w:val="22"/>
        </w:rPr>
        <w:t>加密机制</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安全防护策略：如安全日志、入侵检测、隔离防护、漏洞扫描</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(4)</w:t>
      </w:r>
      <w:r>
        <w:rPr>
          <w:rFonts w:ascii="宋体" w:hAnsi="宋体" w:eastAsia="宋体"/>
          <w:b w:val="0"/>
          <w:i w:val="0"/>
          <w:color w:val="000000"/>
          <w:sz w:val="22"/>
        </w:rPr>
        <w:t>数据备份与恢复手段：存储设备、存储优化、存储保护、存储管理</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(5)</w:t>
      </w:r>
      <w:r>
        <w:rPr>
          <w:rFonts w:ascii="宋体" w:hAnsi="宋体" w:eastAsia="宋体"/>
          <w:b w:val="0"/>
          <w:i w:val="0"/>
          <w:color w:val="000000"/>
          <w:sz w:val="22"/>
        </w:rPr>
        <w:t>防病毒系统</w:t>
      </w:r>
    </w:p>
    <w:p>
      <w:pPr>
        <w:widowControl/>
        <w:autoSpaceDE w:val="0"/>
        <w:autoSpaceDN w:val="0"/>
        <w:spacing w:before="308" w:after="0" w:line="244" w:lineRule="exact"/>
        <w:ind w:left="360" w:right="360" w:firstLine="0"/>
        <w:jc w:val="left"/>
        <w:outlineLvl w:val="0"/>
      </w:pPr>
      <w:bookmarkStart w:id="26" w:name="_Toc5400"/>
      <w:r>
        <w:rPr>
          <w:rFonts w:ascii="Calibri" w:hAnsi="Calibri" w:eastAsia="Calibri"/>
          <w:b/>
          <w:i w:val="0"/>
          <w:color w:val="000000"/>
          <w:sz w:val="22"/>
        </w:rPr>
        <w:t>28</w:t>
      </w:r>
      <w:r>
        <w:rPr>
          <w:rFonts w:ascii="宋体" w:hAnsi="宋体" w:eastAsia="宋体"/>
          <w:b w:val="0"/>
          <w:i w:val="0"/>
          <w:color w:val="000000"/>
          <w:sz w:val="22"/>
        </w:rPr>
        <w:t>、软件配置管理工作开展的情况和认识</w:t>
      </w:r>
      <w:r>
        <w:rPr>
          <w:rFonts w:ascii="Calibri" w:hAnsi="Calibri" w:eastAsia="Calibri"/>
          <w:b/>
          <w:i w:val="0"/>
          <w:color w:val="000000"/>
          <w:sz w:val="22"/>
        </w:rPr>
        <w:t>?</w:t>
      </w:r>
      <w:bookmarkEnd w:id="26"/>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软件配置管理贯穿于软件开发、测试活动的始终，覆盖了开发、测试活动的各个</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环节，它的重要作用之一就是要全面的管理保存各个配置项，监控各配置项的状</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态，并向项目经理及相关的人员报告，从而实现对软件过程的控制。</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软件测试配置管理包括</w:t>
      </w:r>
      <w:r>
        <w:rPr>
          <w:rFonts w:ascii="Calibri" w:hAnsi="Calibri" w:eastAsia="Calibri"/>
          <w:b w:val="0"/>
          <w:i w:val="0"/>
          <w:color w:val="000000"/>
          <w:sz w:val="22"/>
        </w:rPr>
        <w:t xml:space="preserve"> 4</w:t>
      </w:r>
      <w:r>
        <w:rPr>
          <w:rFonts w:ascii="宋体" w:hAnsi="宋体" w:eastAsia="宋体"/>
          <w:b w:val="0"/>
          <w:i w:val="0"/>
          <w:color w:val="000000"/>
          <w:sz w:val="22"/>
        </w:rPr>
        <w:t xml:space="preserve"> 个最基本的活动：</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配置项标识</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配置项控制</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配置项状态报告</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配置审计</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软件配置管理通常借助工具来辅助，主要有</w:t>
      </w:r>
      <w:r>
        <w:rPr>
          <w:rFonts w:ascii="Calibri" w:hAnsi="Calibri" w:eastAsia="Calibri"/>
          <w:b w:val="0"/>
          <w:i w:val="0"/>
          <w:color w:val="000000"/>
          <w:sz w:val="22"/>
        </w:rPr>
        <w:t xml:space="preserve"> MS SourceSafe</w:t>
      </w:r>
      <w:r>
        <w:rPr>
          <w:rFonts w:ascii="宋体" w:hAnsi="宋体" w:eastAsia="宋体"/>
          <w:b w:val="0"/>
          <w:i w:val="0"/>
          <w:color w:val="000000"/>
          <w:sz w:val="22"/>
        </w:rPr>
        <w:t>、</w:t>
      </w:r>
      <w:r>
        <w:rPr>
          <w:rFonts w:ascii="Calibri" w:hAnsi="Calibri" w:eastAsia="Calibri"/>
          <w:b w:val="0"/>
          <w:i w:val="0"/>
          <w:color w:val="000000"/>
          <w:sz w:val="22"/>
        </w:rPr>
        <w:t>Rational</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ClearCase</w:t>
      </w:r>
      <w:r>
        <w:rPr>
          <w:rFonts w:ascii="宋体" w:hAnsi="宋体" w:eastAsia="宋体"/>
          <w:b w:val="0"/>
          <w:i w:val="0"/>
          <w:color w:val="000000"/>
          <w:sz w:val="22"/>
        </w:rPr>
        <w:t xml:space="preserve"> 等</w:t>
      </w:r>
    </w:p>
    <w:p>
      <w:pPr>
        <w:widowControl/>
        <w:autoSpaceDE w:val="0"/>
        <w:autoSpaceDN w:val="0"/>
        <w:spacing w:before="308" w:after="0" w:line="244" w:lineRule="exact"/>
        <w:ind w:left="360" w:right="360" w:firstLine="0"/>
        <w:jc w:val="left"/>
        <w:outlineLvl w:val="0"/>
      </w:pPr>
      <w:bookmarkStart w:id="27" w:name="_Toc18560"/>
      <w:r>
        <w:rPr>
          <w:rFonts w:ascii="Calibri" w:hAnsi="Calibri" w:eastAsia="Calibri"/>
          <w:b/>
          <w:i w:val="0"/>
          <w:color w:val="000000"/>
          <w:sz w:val="22"/>
        </w:rPr>
        <w:t>29</w:t>
      </w:r>
      <w:r>
        <w:rPr>
          <w:rFonts w:ascii="宋体" w:hAnsi="宋体" w:eastAsia="宋体"/>
          <w:b w:val="0"/>
          <w:i w:val="0"/>
          <w:color w:val="000000"/>
          <w:sz w:val="22"/>
        </w:rPr>
        <w:t>、你觉得软件测试通过的标准应该是什么样的</w:t>
      </w:r>
      <w:r>
        <w:rPr>
          <w:rFonts w:ascii="Calibri" w:hAnsi="Calibri" w:eastAsia="Calibri"/>
          <w:b/>
          <w:i w:val="0"/>
          <w:color w:val="000000"/>
          <w:sz w:val="22"/>
        </w:rPr>
        <w:t>?</w:t>
      </w:r>
      <w:bookmarkEnd w:id="27"/>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缺陷密度值达到客户的要求</w:t>
      </w:r>
    </w:p>
    <w:p>
      <w:pPr>
        <w:widowControl/>
        <w:autoSpaceDE w:val="0"/>
        <w:autoSpaceDN w:val="0"/>
        <w:spacing w:before="332" w:after="0" w:line="244" w:lineRule="exact"/>
        <w:ind w:left="360" w:right="360" w:firstLine="0"/>
        <w:jc w:val="left"/>
        <w:outlineLvl w:val="0"/>
      </w:pPr>
      <w:bookmarkStart w:id="28" w:name="_Toc19919"/>
      <w:r>
        <w:rPr>
          <w:rFonts w:ascii="Calibri" w:hAnsi="Calibri" w:eastAsia="Calibri"/>
          <w:b/>
          <w:i w:val="0"/>
          <w:color w:val="000000"/>
          <w:sz w:val="22"/>
        </w:rPr>
        <w:t>30</w:t>
      </w:r>
      <w:r>
        <w:rPr>
          <w:rFonts w:ascii="宋体" w:hAnsi="宋体" w:eastAsia="宋体"/>
          <w:b w:val="0"/>
          <w:i w:val="0"/>
          <w:color w:val="000000"/>
          <w:sz w:val="22"/>
        </w:rPr>
        <w:t>、引入测试管理的含义</w:t>
      </w:r>
      <w:r>
        <w:rPr>
          <w:rFonts w:ascii="Calibri" w:hAnsi="Calibri" w:eastAsia="Calibri"/>
          <w:b/>
          <w:i w:val="0"/>
          <w:color w:val="000000"/>
          <w:sz w:val="22"/>
        </w:rPr>
        <w:t>?</w:t>
      </w:r>
      <w:bookmarkEnd w:id="28"/>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参考答案：风险分析，进度控制、角色分配、质量控制</w:t>
      </w:r>
    </w:p>
    <w:p>
      <w:pPr>
        <w:widowControl/>
        <w:autoSpaceDE w:val="0"/>
        <w:autoSpaceDN w:val="0"/>
        <w:spacing w:before="332" w:after="0" w:line="244" w:lineRule="exact"/>
        <w:ind w:left="360" w:right="360" w:firstLine="0"/>
        <w:jc w:val="left"/>
        <w:outlineLvl w:val="0"/>
      </w:pPr>
      <w:bookmarkStart w:id="29" w:name="_Toc19196"/>
      <w:r>
        <w:rPr>
          <w:rFonts w:ascii="Calibri" w:hAnsi="Calibri" w:eastAsia="Calibri"/>
          <w:b/>
          <w:i w:val="0"/>
          <w:color w:val="000000"/>
          <w:sz w:val="22"/>
        </w:rPr>
        <w:t>31</w:t>
      </w:r>
      <w:r>
        <w:rPr>
          <w:rFonts w:ascii="宋体" w:hAnsi="宋体" w:eastAsia="宋体"/>
          <w:b w:val="0"/>
          <w:i w:val="0"/>
          <w:color w:val="000000"/>
          <w:sz w:val="22"/>
        </w:rPr>
        <w:t>、一套完整的测试应该由哪些阶段组成</w:t>
      </w:r>
      <w:r>
        <w:rPr>
          <w:rFonts w:ascii="Calibri" w:hAnsi="Calibri" w:eastAsia="Calibri"/>
          <w:b/>
          <w:i w:val="0"/>
          <w:color w:val="000000"/>
          <w:sz w:val="22"/>
        </w:rPr>
        <w:t>?</w:t>
      </w:r>
      <w:bookmarkEnd w:id="29"/>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参考答案：测试计划、测试设计与开发、测试实施、测试评审与测试结论</w:t>
      </w:r>
    </w:p>
    <w:p>
      <w:pPr>
        <w:widowControl/>
        <w:autoSpaceDE w:val="0"/>
        <w:autoSpaceDN w:val="0"/>
        <w:spacing w:before="332" w:after="0" w:line="244" w:lineRule="exact"/>
        <w:ind w:left="360" w:right="360" w:firstLine="0"/>
        <w:jc w:val="left"/>
        <w:outlineLvl w:val="0"/>
      </w:pPr>
      <w:bookmarkStart w:id="30" w:name="_Toc10518"/>
      <w:r>
        <w:rPr>
          <w:rFonts w:ascii="Calibri" w:hAnsi="Calibri" w:eastAsia="Calibri"/>
          <w:b/>
          <w:i w:val="0"/>
          <w:color w:val="000000"/>
          <w:sz w:val="22"/>
        </w:rPr>
        <w:t>32</w:t>
      </w:r>
      <w:r>
        <w:rPr>
          <w:rFonts w:ascii="宋体" w:hAnsi="宋体" w:eastAsia="宋体"/>
          <w:b w:val="0"/>
          <w:i w:val="0"/>
          <w:color w:val="000000"/>
          <w:sz w:val="22"/>
        </w:rPr>
        <w:t>、单元测试的主要内容</w:t>
      </w:r>
      <w:r>
        <w:rPr>
          <w:rFonts w:ascii="Calibri" w:hAnsi="Calibri" w:eastAsia="Calibri"/>
          <w:b/>
          <w:i w:val="0"/>
          <w:color w:val="000000"/>
          <w:sz w:val="22"/>
        </w:rPr>
        <w:t>?</w:t>
      </w:r>
      <w:bookmarkEnd w:id="30"/>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模块接口测试、局部数据结构测试、路径测试、错误处理测试、边界测试</w:t>
      </w:r>
    </w:p>
    <w:p>
      <w:pPr>
        <w:widowControl/>
        <w:autoSpaceDE w:val="0"/>
        <w:autoSpaceDN w:val="0"/>
        <w:spacing w:before="332" w:after="0" w:line="244" w:lineRule="exact"/>
        <w:ind w:left="360" w:right="360" w:firstLine="0"/>
        <w:jc w:val="left"/>
      </w:pPr>
      <w:r>
        <w:rPr>
          <w:rFonts w:ascii="Calibri" w:hAnsi="Calibri" w:eastAsia="Calibri"/>
          <w:b/>
          <w:i w:val="0"/>
          <w:color w:val="000000"/>
          <w:sz w:val="22"/>
        </w:rPr>
        <w:t>33</w:t>
      </w:r>
      <w:r>
        <w:rPr>
          <w:rFonts w:ascii="宋体" w:hAnsi="宋体" w:eastAsia="宋体"/>
          <w:b w:val="0"/>
          <w:i w:val="0"/>
          <w:color w:val="000000"/>
          <w:sz w:val="22"/>
        </w:rPr>
        <w:t>、集成测试也叫组装测试或者联合测试，请简述集成测试的主要内容</w:t>
      </w:r>
      <w:r>
        <w:rPr>
          <w:rFonts w:ascii="Calibri" w:hAnsi="Calibri" w:eastAsia="Calibri"/>
          <w:b/>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(1)</w:t>
      </w:r>
      <w:r>
        <w:rPr>
          <w:rFonts w:ascii="宋体" w:hAnsi="宋体" w:eastAsia="宋体"/>
          <w:b w:val="0"/>
          <w:i w:val="0"/>
          <w:color w:val="000000"/>
          <w:sz w:val="22"/>
        </w:rPr>
        <w:t>在把各个模块连接起来的时候，穿越模块接口的数据是否会丢失</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(2)</w:t>
      </w:r>
      <w:r>
        <w:rPr>
          <w:rFonts w:ascii="宋体" w:hAnsi="宋体" w:eastAsia="宋体"/>
          <w:b w:val="0"/>
          <w:i w:val="0"/>
          <w:color w:val="000000"/>
          <w:sz w:val="22"/>
        </w:rPr>
        <w:t>一个模块的功能是否会对另一个模块的功能产生不利的影响</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各个子功能组合起来，能否达到预期要求的父功能</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(4)</w:t>
      </w:r>
      <w:r>
        <w:rPr>
          <w:rFonts w:ascii="宋体" w:hAnsi="宋体" w:eastAsia="宋体"/>
          <w:b w:val="0"/>
          <w:i w:val="0"/>
          <w:color w:val="000000"/>
          <w:sz w:val="22"/>
        </w:rPr>
        <w:t>全局数据结构是否有问题</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(5)</w:t>
      </w:r>
      <w:r>
        <w:rPr>
          <w:rFonts w:ascii="宋体" w:hAnsi="宋体" w:eastAsia="宋体"/>
          <w:b w:val="0"/>
          <w:i w:val="0"/>
          <w:color w:val="000000"/>
          <w:sz w:val="22"/>
        </w:rPr>
        <w:t>单个模块的误差累积起来，是否会放大，从而达到不能接受的程度。</w:t>
      </w:r>
    </w:p>
    <w:p>
      <w:pPr>
        <w:widowControl/>
        <w:autoSpaceDE w:val="0"/>
        <w:autoSpaceDN w:val="0"/>
        <w:spacing w:before="308" w:after="0" w:line="244" w:lineRule="exact"/>
        <w:ind w:left="360" w:right="360" w:firstLine="0"/>
        <w:jc w:val="left"/>
        <w:outlineLvl w:val="0"/>
      </w:pPr>
      <w:bookmarkStart w:id="31" w:name="_Toc22295"/>
      <w:r>
        <w:rPr>
          <w:rFonts w:ascii="Calibri" w:hAnsi="Calibri" w:eastAsia="Calibri"/>
          <w:b/>
          <w:i w:val="0"/>
          <w:color w:val="000000"/>
          <w:sz w:val="22"/>
        </w:rPr>
        <w:t>34</w:t>
      </w:r>
      <w:r>
        <w:rPr>
          <w:rFonts w:ascii="宋体" w:hAnsi="宋体" w:eastAsia="宋体"/>
          <w:b w:val="0"/>
          <w:i w:val="0"/>
          <w:color w:val="000000"/>
          <w:sz w:val="22"/>
        </w:rPr>
        <w:t>、简述集成测试与系统测试关系</w:t>
      </w:r>
      <w:r>
        <w:rPr>
          <w:rFonts w:ascii="Calibri" w:hAnsi="Calibri" w:eastAsia="Calibri"/>
          <w:b/>
          <w:i w:val="0"/>
          <w:color w:val="000000"/>
          <w:sz w:val="22"/>
        </w:rPr>
        <w:t>?</w:t>
      </w:r>
      <w:bookmarkEnd w:id="31"/>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(1)</w:t>
      </w:r>
      <w:r>
        <w:rPr>
          <w:rFonts w:ascii="宋体" w:hAnsi="宋体" w:eastAsia="宋体"/>
          <w:b w:val="0"/>
          <w:i w:val="0"/>
          <w:color w:val="000000"/>
          <w:sz w:val="22"/>
        </w:rPr>
        <w:t>集成测试的主要依据概要设计说明书，系统测试的主要依据是需求设计说明</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书</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(2)</w:t>
      </w:r>
      <w:r>
        <w:rPr>
          <w:rFonts w:ascii="宋体" w:hAnsi="宋体" w:eastAsia="宋体"/>
          <w:b w:val="0"/>
          <w:i w:val="0"/>
          <w:color w:val="000000"/>
          <w:sz w:val="22"/>
        </w:rPr>
        <w:t>集成测试是系统模块的测试，系统测试是对整个系统的测试，包括相关的软</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硬件平台、网络以及相关外设的测试。</w:t>
      </w:r>
    </w:p>
    <w:p>
      <w:pPr>
        <w:widowControl/>
        <w:autoSpaceDE w:val="0"/>
        <w:autoSpaceDN w:val="0"/>
        <w:spacing w:before="332" w:after="0" w:line="244" w:lineRule="exact"/>
        <w:ind w:left="360" w:right="360" w:firstLine="0"/>
        <w:jc w:val="left"/>
      </w:pPr>
      <w:r>
        <w:rPr>
          <w:rFonts w:ascii="Calibri" w:hAnsi="Calibri" w:eastAsia="Calibri"/>
          <w:b/>
          <w:i w:val="0"/>
          <w:color w:val="000000"/>
          <w:sz w:val="22"/>
        </w:rPr>
        <w:t>35</w:t>
      </w:r>
      <w:r>
        <w:rPr>
          <w:rFonts w:ascii="宋体" w:hAnsi="宋体" w:eastAsia="宋体"/>
          <w:b w:val="0"/>
          <w:i w:val="0"/>
          <w:color w:val="000000"/>
          <w:sz w:val="22"/>
        </w:rPr>
        <w:t>、软件测试的文档测试应当贯穿于软件生命周期的全过程，其中用户文档是</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文档测试的重点。那么软件系统的用户文档包括哪些</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用户手册</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安装和设置指导</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联机帮助</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指南、向导</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样例、示例和模板</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授权</w:t>
      </w:r>
      <w:r>
        <w:rPr>
          <w:rFonts w:ascii="Calibri" w:hAnsi="Calibri" w:eastAsia="Calibri"/>
          <w:b w:val="0"/>
          <w:i w:val="0"/>
          <w:color w:val="000000"/>
          <w:sz w:val="22"/>
        </w:rPr>
        <w:t>/</w:t>
      </w:r>
      <w:r>
        <w:rPr>
          <w:rFonts w:ascii="宋体" w:hAnsi="宋体" w:eastAsia="宋体"/>
          <w:b w:val="0"/>
          <w:i w:val="0"/>
          <w:color w:val="000000"/>
          <w:sz w:val="22"/>
        </w:rPr>
        <w:t>注册登记表</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最终用户许可协议</w:t>
      </w:r>
    </w:p>
    <w:p>
      <w:pPr>
        <w:widowControl/>
        <w:autoSpaceDE w:val="0"/>
        <w:autoSpaceDN w:val="0"/>
        <w:spacing w:before="332" w:after="0" w:line="244" w:lineRule="exact"/>
        <w:ind w:left="360" w:right="360" w:firstLine="0"/>
        <w:jc w:val="left"/>
        <w:outlineLvl w:val="0"/>
      </w:pPr>
      <w:bookmarkStart w:id="32" w:name="_Toc22680"/>
      <w:r>
        <w:rPr>
          <w:rFonts w:ascii="Calibri" w:hAnsi="Calibri" w:eastAsia="Calibri"/>
          <w:b/>
          <w:i w:val="0"/>
          <w:color w:val="000000"/>
          <w:sz w:val="22"/>
        </w:rPr>
        <w:t>36</w:t>
      </w:r>
      <w:r>
        <w:rPr>
          <w:rFonts w:ascii="宋体" w:hAnsi="宋体" w:eastAsia="宋体"/>
          <w:b w:val="0"/>
          <w:i w:val="0"/>
          <w:color w:val="000000"/>
          <w:sz w:val="22"/>
        </w:rPr>
        <w:t>、软件系统中除用户文档之外，文档测试还应该关注哪些文档</w:t>
      </w:r>
      <w:r>
        <w:rPr>
          <w:rFonts w:ascii="Calibri" w:hAnsi="Calibri" w:eastAsia="Calibri"/>
          <w:b/>
          <w:i w:val="0"/>
          <w:color w:val="000000"/>
          <w:sz w:val="22"/>
        </w:rPr>
        <w:t>?</w:t>
      </w:r>
      <w:bookmarkEnd w:id="32"/>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开发文档</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软件需求说明书</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数据库设计说明书</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概要设计说明书</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详细设计说明书</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可行性研究报告</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管理文档</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项目开发计划</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测试计划</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测试报告</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开发进度月报</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开发总结报告</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44" w:lineRule="exact"/>
        <w:ind w:left="360" w:right="360" w:firstLine="0"/>
        <w:jc w:val="left"/>
        <w:outlineLvl w:val="0"/>
      </w:pPr>
      <w:bookmarkStart w:id="33" w:name="_Toc17463"/>
      <w:r>
        <w:rPr>
          <w:rFonts w:ascii="Calibri" w:hAnsi="Calibri" w:eastAsia="Calibri"/>
          <w:b/>
          <w:i w:val="0"/>
          <w:color w:val="000000"/>
          <w:sz w:val="22"/>
        </w:rPr>
        <w:t>37</w:t>
      </w:r>
      <w:r>
        <w:rPr>
          <w:rFonts w:ascii="宋体" w:hAnsi="宋体" w:eastAsia="宋体"/>
          <w:b w:val="0"/>
          <w:i w:val="0"/>
          <w:color w:val="000000"/>
          <w:sz w:val="22"/>
        </w:rPr>
        <w:t>、简述软件系统中用户文档的测试要点</w:t>
      </w:r>
      <w:r>
        <w:rPr>
          <w:rFonts w:ascii="Calibri" w:hAnsi="Calibri" w:eastAsia="Calibri"/>
          <w:b/>
          <w:i w:val="0"/>
          <w:color w:val="000000"/>
          <w:sz w:val="22"/>
        </w:rPr>
        <w:t>?</w:t>
      </w:r>
      <w:bookmarkEnd w:id="33"/>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(1)</w:t>
      </w:r>
      <w:r>
        <w:rPr>
          <w:rFonts w:ascii="宋体" w:hAnsi="宋体" w:eastAsia="宋体"/>
          <w:b w:val="0"/>
          <w:i w:val="0"/>
          <w:color w:val="000000"/>
          <w:sz w:val="22"/>
        </w:rPr>
        <w:t>读者群。文档面向的读者定位要明确。对于初级用户、中级用户以及高级用</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户应该有不同的定位</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(2)</w:t>
      </w:r>
      <w:r>
        <w:rPr>
          <w:rFonts w:ascii="宋体" w:hAnsi="宋体" w:eastAsia="宋体"/>
          <w:b w:val="0"/>
          <w:i w:val="0"/>
          <w:color w:val="000000"/>
          <w:sz w:val="22"/>
        </w:rPr>
        <w:t>术语。文档中用到的术语要适用与定位的读者群，用法一致，标准定义与业</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界规范相吻合。</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正确性。测试中需检查所有信息是否真实正确，查找由于过期产品说明书和</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销售人员夸大事实而导致的错误。检查所有的目录、索引和章节引用是否已更新，</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尝试链接是否准确，产品支持电话、地址和邮政编码是否正确。</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(4)</w:t>
      </w:r>
      <w:r>
        <w:rPr>
          <w:rFonts w:ascii="宋体" w:hAnsi="宋体" w:eastAsia="宋体"/>
          <w:b w:val="0"/>
          <w:i w:val="0"/>
          <w:color w:val="000000"/>
          <w:sz w:val="22"/>
        </w:rPr>
        <w:t>完整性。对照软件界面检查是否有重要的分支没有描述到，甚至是否有整个</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大模块没有描述到。</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(5)</w:t>
      </w:r>
      <w:r>
        <w:rPr>
          <w:rFonts w:ascii="宋体" w:hAnsi="宋体" w:eastAsia="宋体"/>
          <w:b w:val="0"/>
          <w:i w:val="0"/>
          <w:color w:val="000000"/>
          <w:sz w:val="22"/>
        </w:rPr>
        <w:t>一致性。按照文档描述的操作执行后，检查软件返回的结果是否与文档描述</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的相同。</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(6)</w:t>
      </w:r>
      <w:r>
        <w:rPr>
          <w:rFonts w:ascii="宋体" w:hAnsi="宋体" w:eastAsia="宋体"/>
          <w:b w:val="0"/>
          <w:i w:val="0"/>
          <w:color w:val="000000"/>
          <w:sz w:val="22"/>
        </w:rPr>
        <w:t>易用性。对关键步骤以粗体或背景色给用户以提示，合理的页面布局、适量</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的图表都可以给用户更高的易用性。需要注意的是文档要有助于用户排除错误。</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不但描述正确操作，也要描述错误处理办法。文档对于用户看到的错误信息应当</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有更详细的文档解释。</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(7)</w:t>
      </w:r>
      <w:r>
        <w:rPr>
          <w:rFonts w:ascii="宋体" w:hAnsi="宋体" w:eastAsia="宋体"/>
          <w:b w:val="0"/>
          <w:i w:val="0"/>
          <w:color w:val="000000"/>
          <w:sz w:val="22"/>
        </w:rPr>
        <w:t>图表与界面截图。检查所有图表与界面截图是否与发行版本相同。</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(8)</w:t>
      </w:r>
      <w:r>
        <w:rPr>
          <w:rFonts w:ascii="宋体" w:hAnsi="宋体" w:eastAsia="宋体"/>
          <w:b w:val="0"/>
          <w:i w:val="0"/>
          <w:color w:val="000000"/>
          <w:sz w:val="22"/>
        </w:rPr>
        <w:t>样例与示例。像用户一样载入和使用样例。如果是一段程序，就输入数据并</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执行它。以每一个模块制作文件，确认它们的正确性。</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(9)</w:t>
      </w:r>
      <w:r>
        <w:rPr>
          <w:rFonts w:ascii="宋体" w:hAnsi="宋体" w:eastAsia="宋体"/>
          <w:b w:val="0"/>
          <w:i w:val="0"/>
          <w:color w:val="000000"/>
          <w:sz w:val="22"/>
        </w:rPr>
        <w:t>语言。不出现错别字，不要出现有二义性的说法。特别要注意的是屏幕截图</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或绘制图形中的文字。</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(10)</w:t>
      </w:r>
      <w:r>
        <w:rPr>
          <w:rFonts w:ascii="宋体" w:hAnsi="宋体" w:eastAsia="宋体"/>
          <w:b w:val="0"/>
          <w:i w:val="0"/>
          <w:color w:val="000000"/>
          <w:sz w:val="22"/>
        </w:rPr>
        <w:t>印刷与包装。检查印刷质量</w:t>
      </w:r>
      <w:r>
        <w:rPr>
          <w:rFonts w:ascii="Calibri" w:hAnsi="Calibri" w:eastAsia="Calibri"/>
          <w:b w:val="0"/>
          <w:i w:val="0"/>
          <w:color w:val="000000"/>
          <w:sz w:val="22"/>
        </w:rPr>
        <w:t>;</w:t>
      </w:r>
      <w:r>
        <w:rPr>
          <w:rFonts w:ascii="宋体" w:hAnsi="宋体" w:eastAsia="宋体"/>
          <w:b w:val="0"/>
          <w:i w:val="0"/>
          <w:color w:val="000000"/>
          <w:sz w:val="22"/>
        </w:rPr>
        <w:t>手册厚度与开本是否合适</w:t>
      </w:r>
      <w:r>
        <w:rPr>
          <w:rFonts w:ascii="Calibri" w:hAnsi="Calibri" w:eastAsia="Calibri"/>
          <w:b w:val="0"/>
          <w:i w:val="0"/>
          <w:color w:val="000000"/>
          <w:sz w:val="22"/>
        </w:rPr>
        <w:t>;</w:t>
      </w:r>
      <w:r>
        <w:rPr>
          <w:rFonts w:ascii="宋体" w:hAnsi="宋体" w:eastAsia="宋体"/>
          <w:b w:val="0"/>
          <w:i w:val="0"/>
          <w:color w:val="000000"/>
          <w:sz w:val="22"/>
        </w:rPr>
        <w:t>包装盒的大小是否合</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适</w:t>
      </w:r>
      <w:r>
        <w:rPr>
          <w:rFonts w:ascii="Calibri" w:hAnsi="Calibri" w:eastAsia="Calibri"/>
          <w:b w:val="0"/>
          <w:i w:val="0"/>
          <w:color w:val="000000"/>
          <w:sz w:val="22"/>
        </w:rPr>
        <w:t>;</w:t>
      </w:r>
      <w:r>
        <w:rPr>
          <w:rFonts w:ascii="宋体" w:hAnsi="宋体" w:eastAsia="宋体"/>
          <w:b w:val="0"/>
          <w:i w:val="0"/>
          <w:color w:val="000000"/>
          <w:sz w:val="22"/>
        </w:rPr>
        <w:t>有没有零碎易丢失的小部件等等。</w:t>
      </w:r>
    </w:p>
    <w:p>
      <w:pPr>
        <w:widowControl/>
        <w:autoSpaceDE w:val="0"/>
        <w:autoSpaceDN w:val="0"/>
        <w:spacing w:before="308" w:after="0" w:line="244" w:lineRule="exact"/>
        <w:ind w:left="360" w:right="360" w:firstLine="0"/>
        <w:jc w:val="left"/>
        <w:outlineLvl w:val="0"/>
      </w:pPr>
      <w:bookmarkStart w:id="34" w:name="_Toc14566"/>
      <w:r>
        <w:rPr>
          <w:rFonts w:ascii="Calibri" w:hAnsi="Calibri" w:eastAsia="Calibri"/>
          <w:b/>
          <w:i w:val="0"/>
          <w:color w:val="000000"/>
          <w:sz w:val="22"/>
        </w:rPr>
        <w:t>38</w:t>
      </w:r>
      <w:r>
        <w:rPr>
          <w:rFonts w:ascii="宋体" w:hAnsi="宋体" w:eastAsia="宋体"/>
          <w:b w:val="0"/>
          <w:i w:val="0"/>
          <w:color w:val="000000"/>
          <w:sz w:val="22"/>
        </w:rPr>
        <w:t>、单元测试主要内容是什么</w:t>
      </w:r>
      <w:r>
        <w:rPr>
          <w:rFonts w:ascii="Calibri" w:hAnsi="Calibri" w:eastAsia="Calibri"/>
          <w:b/>
          <w:i w:val="0"/>
          <w:color w:val="000000"/>
          <w:sz w:val="22"/>
        </w:rPr>
        <w:t>?</w:t>
      </w:r>
      <w:bookmarkEnd w:id="34"/>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单元测试大多数由开发人员来完成，测试人员技术背景较好或者开发系统软件时</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可能会安排测试人员进行单元测试，大多数进行的单元测试都是开发人员调试程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序或者开发组系统联合调试的过程。讨论这个问题主要是扩充一下读者的视野。</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单元测试一般包括五个方面的测试：</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(1)</w:t>
      </w:r>
      <w:r>
        <w:rPr>
          <w:rFonts w:ascii="宋体" w:hAnsi="宋体" w:eastAsia="宋体"/>
          <w:b w:val="0"/>
          <w:i w:val="0"/>
          <w:color w:val="000000"/>
          <w:sz w:val="22"/>
        </w:rPr>
        <w:t>模块接口测试：模块接口测试是单元测试的基础。只有在数据能正确流入、</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流出模块的前提下，其他测试才有意义。模块接口测试也是集成测试的重点，这</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里进行的测试主要是为后面打好基础。测试接口正确与否应该考虑下列因素：</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输入的实际参数与形式参数的个数是否相同</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输入的实际参数与形式参数的属性是否匹配</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输入的实际参数与形式参数的量纲是否一致</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调用其他模块时所给实际参数的个数是否与被调模块的形参个数相同</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调用其他模块时所给实际参数的属性是否与被调模块的形参属性匹配</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调用其他模块时所给实际参数的量纲是否与被调模块的形参量纲一致</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调用预定义函数时所用参数的个数、属性和次序是否正确</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是否存在与当前入口点无关的参数引用</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是否修改了只读型参数</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对全程变量的定义各模块是否一致</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是否把某些约束作为参数传递。</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如果模块功能包括外部输入输出，还应该考虑下列因素：</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文件属性是否正确</w:t>
      </w:r>
      <w:r>
        <w:rPr>
          <w:rFonts w:ascii="Calibri" w:hAnsi="Calibri" w:eastAsia="Calibri"/>
          <w:b w:val="0"/>
          <w:i w:val="0"/>
          <w:color w:val="000000"/>
          <w:sz w:val="22"/>
        </w:rPr>
        <w:t>;</w:t>
      </w:r>
    </w:p>
    <w:p>
      <w:pPr>
        <w:widowControl/>
        <w:autoSpaceDE w:val="0"/>
        <w:autoSpaceDN w:val="0"/>
        <w:spacing w:before="860" w:after="0" w:line="244" w:lineRule="exact"/>
        <w:ind w:left="360" w:right="360" w:firstLine="0"/>
        <w:jc w:val="left"/>
      </w:pPr>
      <w:r>
        <w:rPr>
          <w:rFonts w:ascii="Calibri" w:hAnsi="Calibri" w:eastAsia="Calibri"/>
          <w:b w:val="0"/>
          <w:i w:val="0"/>
          <w:color w:val="000000"/>
          <w:sz w:val="22"/>
        </w:rPr>
        <w:t>-OPEN/CLOSE</w:t>
      </w:r>
      <w:r>
        <w:rPr>
          <w:rFonts w:ascii="宋体" w:hAnsi="宋体" w:eastAsia="宋体"/>
          <w:b w:val="0"/>
          <w:i w:val="0"/>
          <w:color w:val="000000"/>
          <w:sz w:val="22"/>
        </w:rPr>
        <w:t xml:space="preserve"> 语句是否正确</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格式说明与输入输出语句是否匹配</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缓冲区大小与记录长度是否匹配</w:t>
      </w:r>
      <w:r>
        <w:rPr>
          <w:rFonts w:ascii="Calibri" w:hAnsi="Calibri" w:eastAsia="Calibri"/>
          <w:b w:val="0"/>
          <w:i w:val="0"/>
          <w:color w:val="000000"/>
          <w:sz w:val="22"/>
        </w:rPr>
        <w:t>;</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文件使用前是否已经打开</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是否处理了文件尾</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是否处理了输入</w:t>
      </w:r>
      <w:r>
        <w:rPr>
          <w:rFonts w:ascii="Calibri" w:hAnsi="Calibri" w:eastAsia="Calibri"/>
          <w:b w:val="0"/>
          <w:i w:val="0"/>
          <w:color w:val="000000"/>
          <w:sz w:val="22"/>
        </w:rPr>
        <w:t>/</w:t>
      </w:r>
      <w:r>
        <w:rPr>
          <w:rFonts w:ascii="宋体" w:hAnsi="宋体" w:eastAsia="宋体"/>
          <w:b w:val="0"/>
          <w:i w:val="0"/>
          <w:color w:val="000000"/>
          <w:sz w:val="22"/>
        </w:rPr>
        <w:t>输出错误</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输出信息中是否有文字性错误。</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局部数据结构测试</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边界条件测试</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模块中所有独立执行通路测试</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(2)</w:t>
      </w:r>
      <w:r>
        <w:rPr>
          <w:rFonts w:ascii="宋体" w:hAnsi="宋体" w:eastAsia="宋体"/>
          <w:b w:val="0"/>
          <w:i w:val="0"/>
          <w:color w:val="000000"/>
          <w:sz w:val="22"/>
        </w:rPr>
        <w:t>局部数据结构测试：检查局部数据结构是为了保证临时存储在模块内的数据</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在程序执行过程中完整、正确，局部功能是整个功能运行的基础。重点是一些函</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数是否正确执行，内部是否运行正确。局部数据结构往往是错误的根源，应仔细</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设计测试用例，力求发现下面几类错误：</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不合适或不相容的类型说明</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变量无初值</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变量初始化或省缺值有错</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不正确的变量名</w:t>
      </w:r>
      <w:r>
        <w:rPr>
          <w:rFonts w:ascii="Calibri" w:hAnsi="Calibri" w:eastAsia="Calibri"/>
          <w:b w:val="0"/>
          <w:i w:val="0"/>
          <w:color w:val="000000"/>
          <w:sz w:val="22"/>
        </w:rPr>
        <w:t>(</w:t>
      </w:r>
      <w:r>
        <w:rPr>
          <w:rFonts w:ascii="宋体" w:hAnsi="宋体" w:eastAsia="宋体"/>
          <w:b w:val="0"/>
          <w:i w:val="0"/>
          <w:color w:val="000000"/>
          <w:sz w:val="22"/>
        </w:rPr>
        <w:t>拼错或不正确地截断</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出现上溢、下溢和地址异常。</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边界条件测试：边界条件测试是单元测试中最重要的一项任务。众所周知，</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软件经常在边界上失效，采用边界值分析技术，针对边界值及其左、右设计测试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用例，很有可能发现新的错误。边界条件测试是一项基础测试，也是后面系统测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试中的功能测试的重点，边界测试执行的较好，可以大大提高程序健壮性。</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(4)</w:t>
      </w:r>
      <w:r>
        <w:rPr>
          <w:rFonts w:ascii="宋体" w:hAnsi="宋体" w:eastAsia="宋体"/>
          <w:b w:val="0"/>
          <w:i w:val="0"/>
          <w:color w:val="000000"/>
          <w:sz w:val="22"/>
        </w:rPr>
        <w:t>模块中所有独立路径测试：在模块中应对每一条独立执行路径进行测试，单</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元测试的基本任务是保证模块中每条语句至少执行一次。测试目的主要是为了发</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现因错误计算、不正确的比较和不适当的控制流造成的错误。具体做法就是程序</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员逐条调试语句。常见的错误包括：</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误解或用错了算符优先级</w:t>
      </w:r>
      <w:r>
        <w:rPr>
          <w:rFonts w:ascii="Calibri" w:hAnsi="Calibri" w:eastAsia="Calibri"/>
          <w:b w:val="0"/>
          <w:i w:val="0"/>
          <w:color w:val="000000"/>
          <w:sz w:val="22"/>
        </w:rPr>
        <w:t>;</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混合类型运算</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变量初值错</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精度不够</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表达式符号错。</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比较判断与控制流常常紧密相关，测试时注意下列错误：</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不同数据类型的对象之间进行比较</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错误地使用逻辑运算符或优先级</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因计算机表示的局限性，期望理论上相等而实际上不相等的两个量相等</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比较运算或变量出错</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循环终止条件或不可能出现</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迭代发散时不能退出</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错误地修改了循环变量。</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模块的各条错误处理通路测试：程序在遇到异常情况时不应该退出，好的程序应</w:t>
      </w:r>
    </w:p>
    <w:p>
      <w:pPr>
        <w:widowControl/>
        <w:autoSpaceDE w:val="0"/>
        <w:autoSpaceDN w:val="0"/>
        <w:spacing w:before="240" w:after="0" w:line="312" w:lineRule="exact"/>
        <w:ind w:left="360" w:right="360" w:firstLine="0"/>
        <w:jc w:val="both"/>
      </w:pPr>
      <w:r>
        <w:rPr>
          <w:rFonts w:ascii="宋体" w:hAnsi="宋体" w:eastAsia="宋体"/>
          <w:b w:val="0"/>
          <w:i w:val="0"/>
          <w:color w:val="000000"/>
          <w:sz w:val="22"/>
        </w:rPr>
        <w:t>能预见各种出错条件，并预设各种出错处理通路。如果用户不按照正常操作，程序就退出或者停止工作，实际上也是一种缺陷，因此单元测试要测试各种错误处理路径。一般这种测试着重检查下列问题：</w:t>
      </w:r>
    </w:p>
    <w:p>
      <w:pPr>
        <w:widowControl/>
        <w:autoSpaceDE w:val="0"/>
        <w:autoSpaceDN w:val="0"/>
        <w:spacing w:before="884" w:after="0" w:line="244" w:lineRule="exact"/>
        <w:ind w:left="360" w:right="360" w:firstLine="0"/>
        <w:jc w:val="left"/>
      </w:pPr>
      <w:r>
        <w:rPr>
          <w:rFonts w:ascii="宋体" w:hAnsi="宋体" w:eastAsia="宋体"/>
          <w:b w:val="0"/>
          <w:i w:val="0"/>
          <w:color w:val="000000"/>
          <w:sz w:val="22"/>
        </w:rPr>
        <w:t>输出的出错信息难以理解</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记录的错误与实际遇到的错误不相符</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在程序自定义的出错处理段运行之前，系统已介入</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异常处理不当</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错误陈述中未能提供足够的定位出错信息。</w:t>
      </w:r>
    </w:p>
    <w:p>
      <w:pPr>
        <w:widowControl/>
        <w:autoSpaceDE w:val="0"/>
        <w:autoSpaceDN w:val="0"/>
        <w:spacing w:before="860" w:after="0" w:line="244" w:lineRule="exact"/>
        <w:ind w:left="360" w:right="360" w:firstLine="0"/>
        <w:jc w:val="left"/>
        <w:outlineLvl w:val="0"/>
      </w:pPr>
      <w:bookmarkStart w:id="35" w:name="_Toc23651"/>
      <w:r>
        <w:rPr>
          <w:rFonts w:ascii="Calibri" w:hAnsi="Calibri" w:eastAsia="Calibri"/>
          <w:b/>
          <w:i w:val="0"/>
          <w:color w:val="000000"/>
          <w:sz w:val="22"/>
        </w:rPr>
        <w:t>39</w:t>
      </w:r>
      <w:r>
        <w:rPr>
          <w:rFonts w:ascii="宋体" w:hAnsi="宋体" w:eastAsia="宋体"/>
          <w:b w:val="0"/>
          <w:i w:val="0"/>
          <w:color w:val="000000"/>
          <w:sz w:val="22"/>
        </w:rPr>
        <w:t>、如何理解强度测试</w:t>
      </w:r>
      <w:r>
        <w:rPr>
          <w:rFonts w:ascii="Calibri" w:hAnsi="Calibri" w:eastAsia="Calibri"/>
          <w:b/>
          <w:i w:val="0"/>
          <w:color w:val="000000"/>
          <w:sz w:val="22"/>
        </w:rPr>
        <w:t>?</w:t>
      </w:r>
      <w:bookmarkEnd w:id="35"/>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强度测试是为了确定系统在最差工作环境的工作能力</w:t>
      </w:r>
      <w:r>
        <w:rPr>
          <w:rFonts w:ascii="Calibri" w:hAnsi="Calibri" w:eastAsia="Calibri"/>
          <w:b w:val="0"/>
          <w:i w:val="0"/>
          <w:color w:val="000000"/>
          <w:sz w:val="22"/>
        </w:rPr>
        <w:t>,</w:t>
      </w:r>
      <w:r>
        <w:rPr>
          <w:rFonts w:ascii="宋体" w:hAnsi="宋体" w:eastAsia="宋体"/>
          <w:b w:val="0"/>
          <w:i w:val="0"/>
          <w:color w:val="000000"/>
          <w:sz w:val="22"/>
        </w:rPr>
        <w:t>也可能是用于验证在标准</w:t>
      </w:r>
    </w:p>
    <w:p>
      <w:pPr>
        <w:sectPr>
          <w:pgSz w:w="11906" w:h="16838"/>
          <w:pgMar w:top="510" w:right="1440" w:bottom="872"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工作压力下的各种资源的最下限指标。</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它和压力测试的目标是不同的</w:t>
      </w:r>
      <w:r>
        <w:rPr>
          <w:rFonts w:ascii="Calibri" w:hAnsi="Calibri" w:eastAsia="Calibri"/>
          <w:b w:val="0"/>
          <w:i w:val="0"/>
          <w:color w:val="000000"/>
          <w:sz w:val="22"/>
        </w:rPr>
        <w:t>,</w:t>
      </w:r>
      <w:r>
        <w:rPr>
          <w:rFonts w:ascii="宋体" w:hAnsi="宋体" w:eastAsia="宋体"/>
          <w:b w:val="0"/>
          <w:i w:val="0"/>
          <w:color w:val="000000"/>
          <w:sz w:val="22"/>
        </w:rPr>
        <w:t>压力测试是在标准工作环境下</w:t>
      </w:r>
      <w:r>
        <w:rPr>
          <w:rFonts w:ascii="Calibri" w:hAnsi="Calibri" w:eastAsia="Calibri"/>
          <w:b w:val="0"/>
          <w:i w:val="0"/>
          <w:color w:val="000000"/>
          <w:sz w:val="22"/>
        </w:rPr>
        <w:t>,</w:t>
      </w:r>
      <w:r>
        <w:rPr>
          <w:rFonts w:ascii="宋体" w:hAnsi="宋体" w:eastAsia="宋体"/>
          <w:b w:val="0"/>
          <w:i w:val="0"/>
          <w:color w:val="000000"/>
          <w:sz w:val="22"/>
        </w:rPr>
        <w:t>不断增加系统负荷</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最终测试出该系统能力达到的最大负荷</w:t>
      </w:r>
      <w:r>
        <w:rPr>
          <w:rFonts w:ascii="Calibri" w:hAnsi="Calibri" w:eastAsia="Calibri"/>
          <w:b w:val="0"/>
          <w:i w:val="0"/>
          <w:color w:val="000000"/>
          <w:sz w:val="22"/>
        </w:rPr>
        <w:t>(</w:t>
      </w:r>
      <w:r>
        <w:rPr>
          <w:rFonts w:ascii="宋体" w:hAnsi="宋体" w:eastAsia="宋体"/>
          <w:b w:val="0"/>
          <w:i w:val="0"/>
          <w:color w:val="000000"/>
          <w:sz w:val="22"/>
        </w:rPr>
        <w:t>稳定和峰值</w:t>
      </w:r>
      <w:r>
        <w:rPr>
          <w:rFonts w:ascii="Calibri" w:hAnsi="Calibri" w:eastAsia="Calibri"/>
          <w:b w:val="0"/>
          <w:i w:val="0"/>
          <w:color w:val="000000"/>
          <w:sz w:val="22"/>
        </w:rPr>
        <w:t>),</w:t>
      </w:r>
      <w:r>
        <w:rPr>
          <w:rFonts w:ascii="宋体" w:hAnsi="宋体" w:eastAsia="宋体"/>
          <w:b w:val="0"/>
          <w:i w:val="0"/>
          <w:color w:val="000000"/>
          <w:sz w:val="22"/>
        </w:rPr>
        <w:t>而强度测试则是在非标准</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工作环境下</w:t>
      </w:r>
      <w:r>
        <w:rPr>
          <w:rFonts w:ascii="Calibri" w:hAnsi="Calibri" w:eastAsia="Calibri"/>
          <w:b w:val="0"/>
          <w:i w:val="0"/>
          <w:color w:val="000000"/>
          <w:sz w:val="22"/>
        </w:rPr>
        <w:t>,</w:t>
      </w:r>
      <w:r>
        <w:rPr>
          <w:rFonts w:ascii="宋体" w:hAnsi="宋体" w:eastAsia="宋体"/>
          <w:b w:val="0"/>
          <w:i w:val="0"/>
          <w:color w:val="000000"/>
          <w:sz w:val="22"/>
        </w:rPr>
        <w:t>甚至不断人为降低系统工作环境所需要的资源</w:t>
      </w:r>
      <w:r>
        <w:rPr>
          <w:rFonts w:ascii="Calibri" w:hAnsi="Calibri" w:eastAsia="Calibri"/>
          <w:b w:val="0"/>
          <w:i w:val="0"/>
          <w:color w:val="000000"/>
          <w:sz w:val="22"/>
        </w:rPr>
        <w:t>,</w:t>
      </w:r>
      <w:r>
        <w:rPr>
          <w:rFonts w:ascii="宋体" w:hAnsi="宋体" w:eastAsia="宋体"/>
          <w:b w:val="0"/>
          <w:i w:val="0"/>
          <w:color w:val="000000"/>
          <w:sz w:val="22"/>
        </w:rPr>
        <w:t>如网络带宽</w:t>
      </w:r>
      <w:r>
        <w:rPr>
          <w:rFonts w:ascii="Calibri" w:hAnsi="Calibri" w:eastAsia="Calibri"/>
          <w:b w:val="0"/>
          <w:i w:val="0"/>
          <w:color w:val="000000"/>
          <w:sz w:val="22"/>
        </w:rPr>
        <w:t>,</w:t>
      </w:r>
      <w:r>
        <w:rPr>
          <w:rFonts w:ascii="宋体" w:hAnsi="宋体" w:eastAsia="宋体"/>
          <w:b w:val="0"/>
          <w:i w:val="0"/>
          <w:color w:val="000000"/>
          <w:sz w:val="22"/>
        </w:rPr>
        <w:t>系统内</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存</w:t>
      </w:r>
      <w:r>
        <w:rPr>
          <w:rFonts w:ascii="Calibri" w:hAnsi="Calibri" w:eastAsia="Calibri"/>
          <w:b w:val="0"/>
          <w:i w:val="0"/>
          <w:color w:val="000000"/>
          <w:sz w:val="22"/>
        </w:rPr>
        <w:t>,</w:t>
      </w:r>
      <w:r>
        <w:rPr>
          <w:rFonts w:ascii="宋体" w:hAnsi="宋体" w:eastAsia="宋体"/>
          <w:b w:val="0"/>
          <w:i w:val="0"/>
          <w:color w:val="000000"/>
          <w:sz w:val="22"/>
        </w:rPr>
        <w:t>数据锁等等</w:t>
      </w:r>
      <w:r>
        <w:rPr>
          <w:rFonts w:ascii="Calibri" w:hAnsi="Calibri" w:eastAsia="Calibri"/>
          <w:b w:val="0"/>
          <w:i w:val="0"/>
          <w:color w:val="000000"/>
          <w:sz w:val="22"/>
        </w:rPr>
        <w:t>,</w:t>
      </w:r>
      <w:r>
        <w:rPr>
          <w:rFonts w:ascii="宋体" w:hAnsi="宋体" w:eastAsia="宋体"/>
          <w:b w:val="0"/>
          <w:i w:val="0"/>
          <w:color w:val="000000"/>
          <w:sz w:val="22"/>
        </w:rPr>
        <w:t>以测试系统在资源不足的情况下的工作状态</w:t>
      </w:r>
      <w:r>
        <w:rPr>
          <w:rFonts w:ascii="Calibri" w:hAnsi="Calibri" w:eastAsia="Calibri"/>
          <w:b w:val="0"/>
          <w:i w:val="0"/>
          <w:color w:val="000000"/>
          <w:sz w:val="22"/>
        </w:rPr>
        <w:t>,</w:t>
      </w:r>
      <w:r>
        <w:rPr>
          <w:rFonts w:ascii="宋体" w:hAnsi="宋体" w:eastAsia="宋体"/>
          <w:b w:val="0"/>
          <w:i w:val="0"/>
          <w:color w:val="000000"/>
          <w:sz w:val="22"/>
        </w:rPr>
        <w:t>通过强度测试</w:t>
      </w:r>
      <w:r>
        <w:rPr>
          <w:rFonts w:ascii="Calibri" w:hAnsi="Calibri" w:eastAsia="Calibri"/>
          <w:b w:val="0"/>
          <w:i w:val="0"/>
          <w:color w:val="000000"/>
          <w:sz w:val="22"/>
        </w:rPr>
        <w:t>,</w:t>
      </w:r>
      <w:r>
        <w:rPr>
          <w:rFonts w:ascii="宋体" w:hAnsi="宋体" w:eastAsia="宋体"/>
          <w:b w:val="0"/>
          <w:i w:val="0"/>
          <w:color w:val="000000"/>
          <w:sz w:val="22"/>
        </w:rPr>
        <w:t>可以</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确定本系统正常工作的最差环境</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强度测试和压力测试的测试指标相近</w:t>
      </w:r>
      <w:r>
        <w:rPr>
          <w:rFonts w:ascii="Calibri" w:hAnsi="Calibri" w:eastAsia="Calibri"/>
          <w:b w:val="0"/>
          <w:i w:val="0"/>
          <w:color w:val="000000"/>
          <w:sz w:val="22"/>
        </w:rPr>
        <w:t>,</w:t>
      </w:r>
      <w:r>
        <w:rPr>
          <w:rFonts w:ascii="宋体" w:hAnsi="宋体" w:eastAsia="宋体"/>
          <w:b w:val="0"/>
          <w:i w:val="0"/>
          <w:color w:val="000000"/>
          <w:sz w:val="22"/>
        </w:rPr>
        <w:t>大多都是与时间相关的指标</w:t>
      </w:r>
      <w:r>
        <w:rPr>
          <w:rFonts w:ascii="Calibri" w:hAnsi="Calibri" w:eastAsia="Calibri"/>
          <w:b w:val="0"/>
          <w:i w:val="0"/>
          <w:color w:val="000000"/>
          <w:sz w:val="22"/>
        </w:rPr>
        <w:t>,</w:t>
      </w:r>
      <w:r>
        <w:rPr>
          <w:rFonts w:ascii="宋体" w:hAnsi="宋体" w:eastAsia="宋体"/>
          <w:b w:val="0"/>
          <w:i w:val="0"/>
          <w:color w:val="000000"/>
          <w:sz w:val="22"/>
        </w:rPr>
        <w:t>如并发量</w:t>
      </w:r>
      <w:r>
        <w:rPr>
          <w:rFonts w:ascii="Calibri" w:hAnsi="Calibri" w:eastAsia="Calibri"/>
          <w:b w:val="0"/>
          <w:i w:val="0"/>
          <w:color w:val="000000"/>
          <w:sz w:val="22"/>
        </w:rPr>
        <w:t>(</w:t>
      </w:r>
      <w:r>
        <w:rPr>
          <w:rFonts w:ascii="宋体" w:hAnsi="宋体" w:eastAsia="宋体"/>
          <w:b w:val="0"/>
          <w:i w:val="0"/>
          <w:color w:val="000000"/>
          <w:sz w:val="22"/>
        </w:rPr>
        <w:t>吞</w:t>
      </w:r>
    </w:p>
    <w:p>
      <w:pPr>
        <w:widowControl/>
        <w:autoSpaceDE w:val="0"/>
        <w:autoSpaceDN w:val="0"/>
        <w:spacing w:before="264" w:after="0" w:line="288" w:lineRule="exact"/>
        <w:ind w:left="360" w:right="354" w:firstLine="0"/>
        <w:jc w:val="left"/>
      </w:pPr>
      <w:r>
        <w:rPr>
          <w:rFonts w:ascii="宋体" w:hAnsi="宋体" w:eastAsia="宋体"/>
          <w:b w:val="0"/>
          <w:i w:val="0"/>
          <w:color w:val="000000"/>
          <w:sz w:val="22"/>
        </w:rPr>
        <w:t>吐量</w:t>
      </w:r>
      <w:r>
        <w:rPr>
          <w:rFonts w:ascii="Calibri" w:hAnsi="Calibri" w:eastAsia="Calibri"/>
          <w:b w:val="0"/>
          <w:i w:val="0"/>
          <w:color w:val="000000"/>
          <w:sz w:val="22"/>
        </w:rPr>
        <w:t>),</w:t>
      </w:r>
      <w:r>
        <w:rPr>
          <w:rFonts w:ascii="宋体" w:hAnsi="宋体" w:eastAsia="宋体"/>
          <w:b w:val="0"/>
          <w:i w:val="0"/>
          <w:color w:val="000000"/>
          <w:sz w:val="22"/>
        </w:rPr>
        <w:t>延迟</w:t>
      </w:r>
      <w:r>
        <w:rPr>
          <w:rFonts w:ascii="Calibri" w:hAnsi="Calibri" w:eastAsia="Calibri"/>
          <w:b w:val="0"/>
          <w:i w:val="0"/>
          <w:color w:val="000000"/>
          <w:sz w:val="22"/>
        </w:rPr>
        <w:t>(</w:t>
      </w:r>
      <w:r>
        <w:rPr>
          <w:rFonts w:ascii="宋体" w:hAnsi="宋体" w:eastAsia="宋体"/>
          <w:b w:val="0"/>
          <w:i w:val="0"/>
          <w:color w:val="000000"/>
          <w:sz w:val="22"/>
        </w:rPr>
        <w:t>最大</w:t>
      </w:r>
      <w:r>
        <w:rPr>
          <w:rFonts w:ascii="Calibri" w:hAnsi="Calibri" w:eastAsia="Calibri"/>
          <w:b w:val="0"/>
          <w:i w:val="0"/>
          <w:color w:val="000000"/>
          <w:sz w:val="22"/>
        </w:rPr>
        <w:t>\</w:t>
      </w:r>
      <w:r>
        <w:rPr>
          <w:rFonts w:ascii="宋体" w:hAnsi="宋体" w:eastAsia="宋体"/>
          <w:b w:val="0"/>
          <w:i w:val="0"/>
          <w:color w:val="000000"/>
          <w:sz w:val="22"/>
        </w:rPr>
        <w:t>最小</w:t>
      </w:r>
      <w:r>
        <w:rPr>
          <w:rFonts w:ascii="Calibri" w:hAnsi="Calibri" w:eastAsia="Calibri"/>
          <w:b w:val="0"/>
          <w:i w:val="0"/>
          <w:color w:val="000000"/>
          <w:sz w:val="22"/>
        </w:rPr>
        <w:t>\</w:t>
      </w:r>
      <w:r>
        <w:rPr>
          <w:rFonts w:ascii="宋体" w:hAnsi="宋体" w:eastAsia="宋体"/>
          <w:b w:val="0"/>
          <w:i w:val="0"/>
          <w:color w:val="000000"/>
          <w:sz w:val="22"/>
        </w:rPr>
        <w:t>平均</w:t>
      </w:r>
      <w:r>
        <w:rPr>
          <w:rFonts w:ascii="Calibri" w:hAnsi="Calibri" w:eastAsia="Calibri"/>
          <w:b w:val="0"/>
          <w:i w:val="0"/>
          <w:color w:val="000000"/>
          <w:sz w:val="22"/>
        </w:rPr>
        <w:t>)</w:t>
      </w:r>
      <w:r>
        <w:rPr>
          <w:rFonts w:ascii="宋体" w:hAnsi="宋体" w:eastAsia="宋体"/>
          <w:b w:val="0"/>
          <w:i w:val="0"/>
          <w:color w:val="000000"/>
          <w:sz w:val="22"/>
        </w:rPr>
        <w:t>以及顺序指标等强度测试需要对系统的结构熟悉</w:t>
      </w:r>
      <w:r>
        <w:rPr>
          <w:rFonts w:ascii="Calibri" w:hAnsi="Calibri" w:eastAsia="Calibri"/>
          <w:b w:val="0"/>
          <w:i w:val="0"/>
          <w:color w:val="000000"/>
          <w:sz w:val="22"/>
        </w:rPr>
        <w:t>,</w:t>
      </w:r>
      <w:r>
        <w:rPr>
          <w:rFonts w:ascii="宋体" w:hAnsi="宋体" w:eastAsia="宋体"/>
          <w:b w:val="0"/>
          <w:i w:val="0"/>
          <w:color w:val="000000"/>
          <w:sz w:val="22"/>
        </w:rPr>
        <w:t>针对系统的特征设计强度测试的方法</w:t>
      </w:r>
    </w:p>
    <w:p>
      <w:pPr>
        <w:widowControl/>
        <w:autoSpaceDE w:val="0"/>
        <w:autoSpaceDN w:val="0"/>
        <w:spacing w:before="884" w:after="0" w:line="244" w:lineRule="exact"/>
        <w:ind w:left="360" w:right="360" w:firstLine="0"/>
        <w:jc w:val="left"/>
        <w:outlineLvl w:val="0"/>
      </w:pPr>
      <w:bookmarkStart w:id="36" w:name="_Toc13499"/>
      <w:r>
        <w:rPr>
          <w:rFonts w:ascii="Calibri" w:hAnsi="Calibri" w:eastAsia="Calibri"/>
          <w:b/>
          <w:i w:val="0"/>
          <w:color w:val="000000"/>
          <w:sz w:val="22"/>
        </w:rPr>
        <w:t>40</w:t>
      </w:r>
      <w:r>
        <w:rPr>
          <w:rFonts w:ascii="宋体" w:hAnsi="宋体" w:eastAsia="宋体"/>
          <w:b w:val="0"/>
          <w:i w:val="0"/>
          <w:color w:val="000000"/>
          <w:sz w:val="22"/>
        </w:rPr>
        <w:t>、如何理解压力、负载、性能测试测试</w:t>
      </w:r>
      <w:r>
        <w:rPr>
          <w:rFonts w:ascii="Calibri" w:hAnsi="Calibri" w:eastAsia="Calibri"/>
          <w:b/>
          <w:i w:val="0"/>
          <w:color w:val="000000"/>
          <w:sz w:val="22"/>
        </w:rPr>
        <w:t>?</w:t>
      </w:r>
      <w:bookmarkEnd w:id="36"/>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644" w:after="0" w:line="220" w:lineRule="exact"/>
        <w:ind w:left="360" w:right="360" w:firstLine="0"/>
        <w:jc w:val="left"/>
      </w:pPr>
      <w:r>
        <w:rPr>
          <w:rFonts w:ascii="宋体" w:hAnsi="宋体" w:eastAsia="宋体"/>
          <w:b w:val="0"/>
          <w:i w:val="0"/>
          <w:color w:val="000000"/>
          <w:sz w:val="22"/>
        </w:rPr>
        <w:t>性能测试是一个较大的范围，实际上性能测试本身包含了性能、强度、压力、负</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载等多方面的测试内容。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压力测试是对服务器的稳定性以及负载能力等方面的测试，是一种很平常的测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试。增大访问系统的用户数量、或者几个用户进行大数据量操作都是压力测试。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而负载测试是压力相对较大的测试，主要是测试系统在一种或者集中极限条件下</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的相应能力，是性能测试的重要部分。</w:t>
      </w:r>
      <w:r>
        <w:rPr>
          <w:rFonts w:ascii="Calibri" w:hAnsi="Calibri" w:eastAsia="Calibri"/>
          <w:b w:val="0"/>
          <w:i w:val="0"/>
          <w:color w:val="000000"/>
          <w:sz w:val="22"/>
        </w:rPr>
        <w:t>100</w:t>
      </w:r>
      <w:r>
        <w:rPr>
          <w:rFonts w:ascii="宋体" w:hAnsi="宋体" w:eastAsia="宋体"/>
          <w:b w:val="0"/>
          <w:i w:val="0"/>
          <w:color w:val="000000"/>
          <w:sz w:val="22"/>
        </w:rPr>
        <w:t xml:space="preserve"> 个用户对系统进行连续半个小时的访</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问可以看作压力测试，那么连续访问</w:t>
      </w:r>
      <w:r>
        <w:rPr>
          <w:rFonts w:ascii="Calibri" w:hAnsi="Calibri" w:eastAsia="Calibri"/>
          <w:b w:val="0"/>
          <w:i w:val="0"/>
          <w:color w:val="000000"/>
          <w:sz w:val="22"/>
        </w:rPr>
        <w:t xml:space="preserve"> 8</w:t>
      </w:r>
      <w:r>
        <w:rPr>
          <w:rFonts w:ascii="宋体" w:hAnsi="宋体" w:eastAsia="宋体"/>
          <w:b w:val="0"/>
          <w:i w:val="0"/>
          <w:color w:val="000000"/>
          <w:sz w:val="22"/>
        </w:rPr>
        <w:t xml:space="preserve"> 个小时就可以认为负载测试，</w:t>
      </w:r>
      <w:r>
        <w:rPr>
          <w:rFonts w:ascii="Calibri" w:hAnsi="Calibri" w:eastAsia="Calibri"/>
          <w:b w:val="0"/>
          <w:i w:val="0"/>
          <w:color w:val="000000"/>
          <w:sz w:val="22"/>
        </w:rPr>
        <w:t>1000</w:t>
      </w:r>
      <w:r>
        <w:rPr>
          <w:rFonts w:ascii="宋体" w:hAnsi="宋体" w:eastAsia="宋体"/>
          <w:b w:val="0"/>
          <w:i w:val="0"/>
          <w:color w:val="000000"/>
          <w:sz w:val="22"/>
        </w:rPr>
        <w:t xml:space="preserve"> 个用</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户连续访问系统</w:t>
      </w:r>
      <w:r>
        <w:rPr>
          <w:rFonts w:ascii="Calibri" w:hAnsi="Calibri" w:eastAsia="Calibri"/>
          <w:b w:val="0"/>
          <w:i w:val="0"/>
          <w:color w:val="000000"/>
          <w:sz w:val="22"/>
        </w:rPr>
        <w:t xml:space="preserve"> 1</w:t>
      </w:r>
      <w:r>
        <w:rPr>
          <w:rFonts w:ascii="宋体" w:hAnsi="宋体" w:eastAsia="宋体"/>
          <w:b w:val="0"/>
          <w:i w:val="0"/>
          <w:color w:val="000000"/>
          <w:sz w:val="22"/>
        </w:rPr>
        <w:t xml:space="preserve"> 个小时也可以看作是负载测试。</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实际上压力测试和负载测试没有明显的区分。测试人员应该站在关注整体性能的</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高度上来对系统进行测试。</w:t>
      </w:r>
    </w:p>
    <w:p>
      <w:pPr>
        <w:widowControl/>
        <w:autoSpaceDE w:val="0"/>
        <w:autoSpaceDN w:val="0"/>
        <w:spacing w:before="332" w:after="0" w:line="244" w:lineRule="exact"/>
        <w:ind w:left="360" w:right="360" w:firstLine="0"/>
        <w:jc w:val="left"/>
        <w:outlineLvl w:val="0"/>
      </w:pPr>
      <w:bookmarkStart w:id="37" w:name="_Toc19705"/>
      <w:r>
        <w:rPr>
          <w:rFonts w:ascii="Calibri" w:hAnsi="Calibri" w:eastAsia="Calibri"/>
          <w:b/>
          <w:i w:val="0"/>
          <w:color w:val="000000"/>
          <w:sz w:val="22"/>
        </w:rPr>
        <w:t>41</w:t>
      </w:r>
      <w:r>
        <w:rPr>
          <w:rFonts w:ascii="宋体" w:hAnsi="宋体" w:eastAsia="宋体"/>
          <w:b w:val="0"/>
          <w:i w:val="0"/>
          <w:color w:val="000000"/>
          <w:sz w:val="22"/>
        </w:rPr>
        <w:t>、什么是系统瓶颈</w:t>
      </w:r>
      <w:r>
        <w:rPr>
          <w:rFonts w:ascii="Calibri" w:hAnsi="Calibri" w:eastAsia="Calibri"/>
          <w:b/>
          <w:i w:val="0"/>
          <w:color w:val="000000"/>
          <w:sz w:val="22"/>
        </w:rPr>
        <w:t>?</w:t>
      </w:r>
      <w:bookmarkEnd w:id="37"/>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瓶颈主要是指整个软硬件构成的软件系统某一方面或者几个方面能力不能满足</w:t>
      </w:r>
    </w:p>
    <w:p>
      <w:pPr>
        <w:sectPr>
          <w:pgSz w:w="11906" w:h="16838"/>
          <w:pgMar w:top="510" w:right="1440" w:bottom="884"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宋体" w:hAnsi="宋体" w:eastAsia="宋体"/>
          <w:b w:val="0"/>
          <w:i w:val="0"/>
          <w:color w:val="000000"/>
          <w:sz w:val="22"/>
        </w:rPr>
        <w:t>用户的特定业务要求，</w:t>
      </w:r>
      <w:r>
        <w:rPr>
          <w:rFonts w:ascii="Calibri" w:hAnsi="Calibri" w:eastAsia="Calibri"/>
          <w:b w:val="0"/>
          <w:i w:val="0"/>
          <w:color w:val="000000"/>
          <w:sz w:val="22"/>
        </w:rPr>
        <w:t>“</w:t>
      </w:r>
      <w:r>
        <w:rPr>
          <w:rFonts w:ascii="宋体" w:hAnsi="宋体" w:eastAsia="宋体"/>
          <w:b w:val="0"/>
          <w:i w:val="0"/>
          <w:color w:val="000000"/>
          <w:sz w:val="22"/>
        </w:rPr>
        <w:t>特定</w:t>
      </w:r>
      <w:r>
        <w:rPr>
          <w:rFonts w:ascii="Calibri" w:hAnsi="Calibri" w:eastAsia="Calibri"/>
          <w:b w:val="0"/>
          <w:i w:val="0"/>
          <w:color w:val="000000"/>
          <w:sz w:val="22"/>
        </w:rPr>
        <w:t>”</w:t>
      </w:r>
      <w:r>
        <w:rPr>
          <w:rFonts w:ascii="宋体" w:hAnsi="宋体" w:eastAsia="宋体"/>
          <w:b w:val="0"/>
          <w:i w:val="0"/>
          <w:color w:val="000000"/>
          <w:sz w:val="22"/>
        </w:rPr>
        <w:t>是指瓶颈会在某些条件下会出现，因为毕竟大多</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数系统在投入前。</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严格的从技术角度讲，所有的系统都会有瓶颈，因为大多数系统的资源配置不是</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协调的，例如</w:t>
      </w:r>
      <w:r>
        <w:rPr>
          <w:rFonts w:ascii="Calibri" w:hAnsi="Calibri" w:eastAsia="Calibri"/>
          <w:b w:val="0"/>
          <w:i w:val="0"/>
          <w:color w:val="000000"/>
          <w:sz w:val="22"/>
        </w:rPr>
        <w:t xml:space="preserve"> CPU</w:t>
      </w:r>
      <w:r>
        <w:rPr>
          <w:rFonts w:ascii="宋体" w:hAnsi="宋体" w:eastAsia="宋体"/>
          <w:b w:val="0"/>
          <w:i w:val="0"/>
          <w:color w:val="000000"/>
          <w:sz w:val="22"/>
        </w:rPr>
        <w:t xml:space="preserve"> 使用率刚好达到</w:t>
      </w:r>
      <w:r>
        <w:rPr>
          <w:rFonts w:ascii="Calibri" w:hAnsi="Calibri" w:eastAsia="Calibri"/>
          <w:b w:val="0"/>
          <w:i w:val="0"/>
          <w:color w:val="000000"/>
          <w:sz w:val="22"/>
        </w:rPr>
        <w:t xml:space="preserve"> 100%</w:t>
      </w:r>
      <w:r>
        <w:rPr>
          <w:rFonts w:ascii="宋体" w:hAnsi="宋体" w:eastAsia="宋体"/>
          <w:b w:val="0"/>
          <w:i w:val="0"/>
          <w:color w:val="000000"/>
          <w:sz w:val="22"/>
        </w:rPr>
        <w:t>时，内存也正好耗尽的系统不是很多</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见。因此我们讨论系统瓶颈要从应用的角度讨论：关键是看系统能否满足用户需</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求。在用户极限使用系统的情况下，系统的响应仍然正常，我们可以认为改系统</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没有瓶颈或者瓶颈不会影响用户工作。</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因此我们测试系统瓶颈主要是实现下面两个目的：</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发现</w:t>
      </w:r>
      <w:r>
        <w:rPr>
          <w:rFonts w:ascii="Calibri" w:hAnsi="Calibri" w:eastAsia="Calibri"/>
          <w:b w:val="0"/>
          <w:i w:val="0"/>
          <w:color w:val="000000"/>
          <w:sz w:val="22"/>
        </w:rPr>
        <w:t>“</w:t>
      </w:r>
      <w:r>
        <w:rPr>
          <w:rFonts w:ascii="宋体" w:hAnsi="宋体" w:eastAsia="宋体"/>
          <w:b w:val="0"/>
          <w:i w:val="0"/>
          <w:color w:val="000000"/>
          <w:sz w:val="22"/>
        </w:rPr>
        <w:t>表面</w:t>
      </w:r>
      <w:r>
        <w:rPr>
          <w:rFonts w:ascii="Calibri" w:hAnsi="Calibri" w:eastAsia="Calibri"/>
          <w:b w:val="0"/>
          <w:i w:val="0"/>
          <w:color w:val="000000"/>
          <w:sz w:val="22"/>
        </w:rPr>
        <w:t>”</w:t>
      </w:r>
      <w:r>
        <w:rPr>
          <w:rFonts w:ascii="宋体" w:hAnsi="宋体" w:eastAsia="宋体"/>
          <w:b w:val="0"/>
          <w:i w:val="0"/>
          <w:color w:val="000000"/>
          <w:sz w:val="22"/>
        </w:rPr>
        <w:t>的瓶颈。主要是模拟用户的操作，找出用户极限使用系统时的瓶</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颈，然后解决瓶颈，这是性能测试的基本目标。</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发现潜在的瓶颈并解决，保证系统的长期稳定性。主要是考虑用户在将来扩展</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系统或者业务发生变化时，系统能够适应变化。满足用户目前需求的系统不是最</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好的，我们设计系统的目标是在保证系统整个软件生命周期能够不断适应用户的</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变化，或者通过简单扩展系统就可以适应新的变化。</w:t>
      </w:r>
    </w:p>
    <w:p>
      <w:pPr>
        <w:widowControl/>
        <w:autoSpaceDE w:val="0"/>
        <w:autoSpaceDN w:val="0"/>
        <w:spacing w:before="332" w:after="0" w:line="244" w:lineRule="exact"/>
        <w:ind w:left="360" w:right="360" w:firstLine="0"/>
        <w:jc w:val="left"/>
        <w:outlineLvl w:val="0"/>
      </w:pPr>
      <w:bookmarkStart w:id="38" w:name="_Toc9058"/>
      <w:r>
        <w:rPr>
          <w:rFonts w:ascii="Calibri" w:hAnsi="Calibri" w:eastAsia="Calibri"/>
          <w:b/>
          <w:i w:val="0"/>
          <w:color w:val="000000"/>
          <w:sz w:val="22"/>
        </w:rPr>
        <w:t>42</w:t>
      </w:r>
      <w:r>
        <w:rPr>
          <w:rFonts w:ascii="宋体" w:hAnsi="宋体" w:eastAsia="宋体"/>
          <w:b w:val="0"/>
          <w:i w:val="0"/>
          <w:color w:val="000000"/>
          <w:sz w:val="22"/>
        </w:rPr>
        <w:t>、文档测试主要包含什么内容</w:t>
      </w:r>
      <w:r>
        <w:rPr>
          <w:rFonts w:ascii="Calibri" w:hAnsi="Calibri" w:eastAsia="Calibri"/>
          <w:b/>
          <w:i w:val="0"/>
          <w:color w:val="000000"/>
          <w:sz w:val="22"/>
        </w:rPr>
        <w:t>?</w:t>
      </w:r>
      <w:bookmarkEnd w:id="38"/>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在国内软件开发管理中，文档管理几乎是最弱的一项，因而在测试工作中特别容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易忽略文档测试也就不足为奇了。要想给用户提供完整的产品，文档测试是必不</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可少的。文档测试一般注重下面几个方面：</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文档的完整性：主要是测试文档内容的全面性与完整性，从总体上把握文档的质</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量。例如用户手册应该包括软件的所有功能模块。</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描述与软件实际情况的一致性：主要测试软件文档与软件实际的一致程度。例如</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用户手册基本完整后，我们还要注意用户手册与实际功能描述是否一致。因为文</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档往往跟不上软件版本的更新速度。</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易理解性：主要是检查文档对关键、重要的操作有无图文说明，文字、图表是否</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易于理解。对于关键、重要的操作仅仅只有文字说明肯定是不够的，应该附有图</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表使说明更为直观和明了。</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文档中提供操作的实例：这项检查内容主要针对用户手册。对主要功能和关键操</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作提供的应用实例是否丰富，提供的实例描述是否详细。只有简单的图文说明，</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而无实例的用户手册看起来就像是软件界面的简单拷贝，对于用户来说，实际上</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没有什么帮助。</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印刷与包装质量：主要是检查软件文档的商品化程度。有些用户手册是简单打印、</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装订而成，过于粗糙，不易于用户保存。优秀的文档例如用户手册和技术白皮书，</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应提供商品化包装，并且印刷精美。</w:t>
      </w:r>
    </w:p>
    <w:p>
      <w:pPr>
        <w:widowControl/>
        <w:autoSpaceDE w:val="0"/>
        <w:autoSpaceDN w:val="0"/>
        <w:spacing w:before="332" w:after="0" w:line="244" w:lineRule="exact"/>
        <w:ind w:left="360" w:right="360" w:firstLine="0"/>
        <w:jc w:val="left"/>
        <w:outlineLvl w:val="0"/>
      </w:pPr>
      <w:bookmarkStart w:id="39" w:name="_Toc31212"/>
      <w:r>
        <w:rPr>
          <w:rFonts w:ascii="Calibri" w:hAnsi="Calibri" w:eastAsia="Calibri"/>
          <w:b/>
          <w:i w:val="0"/>
          <w:color w:val="000000"/>
          <w:sz w:val="22"/>
        </w:rPr>
        <w:t>43</w:t>
      </w:r>
      <w:r>
        <w:rPr>
          <w:rFonts w:ascii="宋体" w:hAnsi="宋体" w:eastAsia="宋体"/>
          <w:b w:val="0"/>
          <w:i w:val="0"/>
          <w:color w:val="000000"/>
          <w:sz w:val="22"/>
        </w:rPr>
        <w:t>、功能测试用例需要详细到什么程度才是合格的</w:t>
      </w:r>
      <w:r>
        <w:rPr>
          <w:rFonts w:ascii="Calibri" w:hAnsi="Calibri" w:eastAsia="Calibri"/>
          <w:b/>
          <w:i w:val="0"/>
          <w:color w:val="000000"/>
          <w:sz w:val="22"/>
        </w:rPr>
        <w:t>?</w:t>
      </w:r>
      <w:bookmarkEnd w:id="39"/>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这个问题也是测试工程师经常问的问题。有人主张测试用例详细到每个步骤执行</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什么都要写出来，目的是即使一个不了解系统的新手都可以按照测试用例来执行</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工作。主张这类写法的人还可以举出例子：欧美、日本等软件外包文档都是这样</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做的。</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另外一种观点就是主张写的粗些，类似于编写测试大纲。主张这种观点的人是因</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为软件开发需求管理不规范，变动十分频繁，因而不能按照欧美的高标准来编写</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测试用例。这样的测试用例容易维护，可以让测试执行人员有更大的发挥空间。</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实际上，软件测试用例的详细程度首先要以覆盖到测试点为基本要求。举个例子：</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用户登陆系统</w:t>
      </w:r>
      <w:r>
        <w:rPr>
          <w:rFonts w:ascii="Calibri" w:hAnsi="Calibri" w:eastAsia="Calibri"/>
          <w:b w:val="0"/>
          <w:i w:val="0"/>
          <w:color w:val="000000"/>
          <w:sz w:val="22"/>
        </w:rPr>
        <w:t>”</w:t>
      </w:r>
      <w:r>
        <w:rPr>
          <w:rFonts w:ascii="宋体" w:hAnsi="宋体" w:eastAsia="宋体"/>
          <w:b w:val="0"/>
          <w:i w:val="0"/>
          <w:color w:val="000000"/>
          <w:sz w:val="22"/>
        </w:rPr>
        <w:t>的测试用例可以不写出具体的执行数据，但是至少要写出五种</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以上情况</w:t>
      </w:r>
      <w:r>
        <w:rPr>
          <w:rFonts w:ascii="Calibri" w:hAnsi="Calibri" w:eastAsia="Calibri"/>
          <w:b w:val="0"/>
          <w:i w:val="0"/>
          <w:color w:val="000000"/>
          <w:sz w:val="22"/>
        </w:rPr>
        <w:t>()</w:t>
      </w:r>
      <w:r>
        <w:rPr>
          <w:rFonts w:ascii="宋体" w:hAnsi="宋体" w:eastAsia="宋体"/>
          <w:b w:val="0"/>
          <w:i w:val="0"/>
          <w:color w:val="000000"/>
          <w:sz w:val="22"/>
        </w:rPr>
        <w:t>，如果只用一句话覆盖了这个功能是不合格的测试用例。覆盖功能点</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不是指列出功能点，而是要写出功能点的各个方面</w:t>
      </w:r>
      <w:r>
        <w:rPr>
          <w:rFonts w:ascii="Calibri" w:hAnsi="Calibri" w:eastAsia="Calibri"/>
          <w:b w:val="0"/>
          <w:i w:val="0"/>
          <w:color w:val="000000"/>
          <w:sz w:val="22"/>
        </w:rPr>
        <w:t>(</w:t>
      </w:r>
      <w:r>
        <w:rPr>
          <w:rFonts w:ascii="宋体" w:hAnsi="宋体" w:eastAsia="宋体"/>
          <w:b w:val="0"/>
          <w:i w:val="0"/>
          <w:color w:val="000000"/>
          <w:sz w:val="22"/>
        </w:rPr>
        <w:t>如果组合情况较多时可以采</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用等价划分</w:t>
      </w:r>
      <w:r>
        <w:rPr>
          <w:rFonts w:ascii="Calibri" w:hAnsi="Calibri" w:eastAsia="Calibri"/>
          <w:b w:val="0"/>
          <w:i w:val="0"/>
          <w:color w:val="000000"/>
          <w:sz w:val="22"/>
        </w:rPr>
        <w:t>)</w:t>
      </w:r>
      <w:r>
        <w:rPr>
          <w:rFonts w:ascii="宋体" w:hAnsi="宋体" w:eastAsia="宋体"/>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另一个影响测试用例的就是组织的开发能力和测试对象特点。如果开发力量比较</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落后，编写较详细的测试用例是不现实的，因为根本没有那么大的资源投入，当</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然这种情况很随着团队的发展而逐渐有所改善。测试对象特点重点是指测试对象</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在进度、成本等方面的要求，如果进度较紧张的情况下，是根本没有时间写出高</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质量的测试用例的，甚至有些时候测试工作只是一种辅助工作，因而不编写测试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用例。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因此，测试用例的编写要根据测试对象特点、团队的执行能力等各个方面综合起</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来决定编写策略。最后要注意的是测试人员一定不能抱怨，力争在不断提高测试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用例编写水平的同时，不断地提高自身能力。</w:t>
      </w:r>
    </w:p>
    <w:p>
      <w:pPr>
        <w:widowControl/>
        <w:autoSpaceDE w:val="0"/>
        <w:autoSpaceDN w:val="0"/>
        <w:spacing w:before="332" w:after="0" w:line="244" w:lineRule="exact"/>
        <w:ind w:left="360" w:right="360" w:firstLine="0"/>
        <w:jc w:val="left"/>
        <w:outlineLvl w:val="0"/>
      </w:pPr>
      <w:bookmarkStart w:id="40" w:name="_Toc881"/>
      <w:r>
        <w:rPr>
          <w:rFonts w:ascii="Calibri" w:hAnsi="Calibri" w:eastAsia="Calibri"/>
          <w:b/>
          <w:i w:val="0"/>
          <w:color w:val="000000"/>
          <w:sz w:val="22"/>
        </w:rPr>
        <w:t>44</w:t>
      </w:r>
      <w:r>
        <w:rPr>
          <w:rFonts w:ascii="宋体" w:hAnsi="宋体" w:eastAsia="宋体"/>
          <w:b w:val="0"/>
          <w:i w:val="0"/>
          <w:color w:val="000000"/>
          <w:sz w:val="22"/>
        </w:rPr>
        <w:t>、配置和兼容性测试的区别是什么</w:t>
      </w:r>
      <w:r>
        <w:rPr>
          <w:rFonts w:ascii="Calibri" w:hAnsi="Calibri" w:eastAsia="Calibri"/>
          <w:b/>
          <w:i w:val="0"/>
          <w:color w:val="000000"/>
          <w:sz w:val="22"/>
        </w:rPr>
        <w:t>?</w:t>
      </w:r>
      <w:bookmarkEnd w:id="40"/>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配置测试的目的是保证软件在其相关的硬件上能够正常运行，而兼容性测试主要</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是测试软件能否与不同的软件正确协作。</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配置测试的核心内容就是使用各种硬件来测试软件的运行情况，一般包括：</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(1)</w:t>
      </w:r>
      <w:r>
        <w:rPr>
          <w:rFonts w:ascii="宋体" w:hAnsi="宋体" w:eastAsia="宋体"/>
          <w:b w:val="0"/>
          <w:i w:val="0"/>
          <w:color w:val="000000"/>
          <w:sz w:val="22"/>
        </w:rPr>
        <w:t>软件在不同的主机上的运行情况，例如</w:t>
      </w:r>
      <w:r>
        <w:rPr>
          <w:rFonts w:ascii="Calibri" w:hAnsi="Calibri" w:eastAsia="Calibri"/>
          <w:b w:val="0"/>
          <w:i w:val="0"/>
          <w:color w:val="000000"/>
          <w:sz w:val="22"/>
        </w:rPr>
        <w:t xml:space="preserve"> Dell</w:t>
      </w:r>
      <w:r>
        <w:rPr>
          <w:rFonts w:ascii="宋体" w:hAnsi="宋体" w:eastAsia="宋体"/>
          <w:b w:val="0"/>
          <w:i w:val="0"/>
          <w:color w:val="000000"/>
          <w:sz w:val="22"/>
        </w:rPr>
        <w:t xml:space="preserve"> 和</w:t>
      </w:r>
      <w:r>
        <w:rPr>
          <w:rFonts w:ascii="Calibri" w:hAnsi="Calibri" w:eastAsia="Calibri"/>
          <w:b w:val="0"/>
          <w:i w:val="0"/>
          <w:color w:val="000000"/>
          <w:sz w:val="22"/>
        </w:rPr>
        <w:t xml:space="preserve"> Apple;</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(2)</w:t>
      </w:r>
      <w:r>
        <w:rPr>
          <w:rFonts w:ascii="宋体" w:hAnsi="宋体" w:eastAsia="宋体"/>
          <w:b w:val="0"/>
          <w:i w:val="0"/>
          <w:color w:val="000000"/>
          <w:sz w:val="22"/>
        </w:rPr>
        <w:t>软件在不同的组件上的运行情况，例如开发的拨号程序要测试在不同厂商生</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产的</w:t>
      </w:r>
      <w:r>
        <w:rPr>
          <w:rFonts w:ascii="Calibri" w:hAnsi="Calibri" w:eastAsia="Calibri"/>
          <w:b w:val="0"/>
          <w:i w:val="0"/>
          <w:color w:val="000000"/>
          <w:sz w:val="22"/>
        </w:rPr>
        <w:t xml:space="preserve"> Modem</w:t>
      </w:r>
      <w:r>
        <w:rPr>
          <w:rFonts w:ascii="宋体" w:hAnsi="宋体" w:eastAsia="宋体"/>
          <w:b w:val="0"/>
          <w:i w:val="0"/>
          <w:color w:val="000000"/>
          <w:sz w:val="22"/>
        </w:rPr>
        <w:t xml:space="preserve"> 上的运行情况</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不同的外设</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(4)</w:t>
      </w:r>
      <w:r>
        <w:rPr>
          <w:rFonts w:ascii="宋体" w:hAnsi="宋体" w:eastAsia="宋体"/>
          <w:b w:val="0"/>
          <w:i w:val="0"/>
          <w:color w:val="000000"/>
          <w:sz w:val="22"/>
        </w:rPr>
        <w:t>不同的接口</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(5)</w:t>
      </w:r>
      <w:r>
        <w:rPr>
          <w:rFonts w:ascii="宋体" w:hAnsi="宋体" w:eastAsia="宋体"/>
          <w:b w:val="0"/>
          <w:i w:val="0"/>
          <w:color w:val="000000"/>
          <w:sz w:val="22"/>
        </w:rPr>
        <w:t>不同的可选项，例如不同的内存大小</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兼容性测试的核心内容：</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(1)</w:t>
      </w:r>
      <w:r>
        <w:rPr>
          <w:rFonts w:ascii="宋体" w:hAnsi="宋体" w:eastAsia="宋体"/>
          <w:b w:val="0"/>
          <w:i w:val="0"/>
          <w:color w:val="000000"/>
          <w:sz w:val="22"/>
        </w:rPr>
        <w:t>测试软件是否能在不同的操作系统平台上兼容</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(2)</w:t>
      </w:r>
      <w:r>
        <w:rPr>
          <w:rFonts w:ascii="宋体" w:hAnsi="宋体" w:eastAsia="宋体"/>
          <w:b w:val="0"/>
          <w:i w:val="0"/>
          <w:color w:val="000000"/>
          <w:sz w:val="22"/>
        </w:rPr>
        <w:t>测试软件是否能在同一操作系统平台的不同版本上兼容</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软件本身能否向前或者向后兼容</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(4)</w:t>
      </w:r>
      <w:r>
        <w:rPr>
          <w:rFonts w:ascii="宋体" w:hAnsi="宋体" w:eastAsia="宋体"/>
          <w:b w:val="0"/>
          <w:i w:val="0"/>
          <w:color w:val="000000"/>
          <w:sz w:val="22"/>
        </w:rPr>
        <w:t>测试软件能否与其它相关的软件兼容</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(5)</w:t>
      </w:r>
      <w:r>
        <w:rPr>
          <w:rFonts w:ascii="宋体" w:hAnsi="宋体" w:eastAsia="宋体"/>
          <w:b w:val="0"/>
          <w:i w:val="0"/>
          <w:color w:val="000000"/>
          <w:sz w:val="22"/>
        </w:rPr>
        <w:t>数据兼容性测试，主要是指数据能否共享</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配置和兼容性测试通称对开发系统类软件比较重要，例如驱动程序、操作系统、</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数据库管理系统等。具体进行时仍然按照测试用例来执行。</w:t>
      </w:r>
    </w:p>
    <w:p>
      <w:pPr>
        <w:widowControl/>
        <w:autoSpaceDE w:val="0"/>
        <w:autoSpaceDN w:val="0"/>
        <w:spacing w:before="332" w:after="0" w:line="244" w:lineRule="exact"/>
        <w:ind w:left="360" w:right="360" w:firstLine="0"/>
        <w:jc w:val="left"/>
        <w:outlineLvl w:val="0"/>
      </w:pPr>
      <w:bookmarkStart w:id="41" w:name="_Toc12323"/>
      <w:r>
        <w:rPr>
          <w:rFonts w:ascii="Calibri" w:hAnsi="Calibri" w:eastAsia="Calibri"/>
          <w:b/>
          <w:i w:val="0"/>
          <w:color w:val="000000"/>
          <w:sz w:val="22"/>
        </w:rPr>
        <w:t>45</w:t>
      </w:r>
      <w:r>
        <w:rPr>
          <w:rFonts w:ascii="宋体" w:hAnsi="宋体" w:eastAsia="宋体"/>
          <w:b w:val="0"/>
          <w:i w:val="0"/>
          <w:color w:val="000000"/>
          <w:sz w:val="22"/>
        </w:rPr>
        <w:t>、软件文档测试主要包含什么</w:t>
      </w:r>
      <w:r>
        <w:rPr>
          <w:rFonts w:ascii="Calibri" w:hAnsi="Calibri" w:eastAsia="Calibri"/>
          <w:b/>
          <w:i w:val="0"/>
          <w:color w:val="000000"/>
          <w:sz w:val="22"/>
        </w:rPr>
        <w:t>?</w:t>
      </w:r>
      <w:bookmarkEnd w:id="41"/>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随着软件文档系统日益庞大，文档测试已经成为软件测试的重要内容。文档测试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对象主要如下：</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包装文字和图形</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市场宣传材料、广告以及其它插页</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授权、注册登记表</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最终用户许可协议</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安装和设置向导</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用户手册</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联机帮助</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样例、示范例子和模板</w:t>
      </w:r>
      <w:r>
        <w:rPr>
          <w:rFonts w:ascii="Calibri" w:hAnsi="Calibri" w:eastAsia="Calibri"/>
          <w:b w:val="0"/>
          <w:i w:val="0"/>
          <w:color w:val="000000"/>
          <w:sz w:val="22"/>
        </w:rPr>
        <w:t>;</w:t>
      </w:r>
    </w:p>
    <w:p>
      <w:pPr>
        <w:widowControl/>
        <w:autoSpaceDE w:val="0"/>
        <w:autoSpaceDN w:val="0"/>
        <w:spacing w:before="330" w:after="0" w:line="220" w:lineRule="exact"/>
        <w:ind w:left="360" w:right="360" w:firstLine="0"/>
        <w:jc w:val="left"/>
      </w:pPr>
      <w:r>
        <w:rPr>
          <w:rFonts w:ascii="Calibri" w:hAnsi="Calibri" w:eastAsia="Calibri"/>
          <w:b w:val="0"/>
          <w:i w:val="0"/>
          <w:color w:val="000000"/>
          <w:sz w:val="22"/>
        </w:rPr>
        <w:t>-……</w:t>
      </w:r>
    </w:p>
    <w:p>
      <w:pPr>
        <w:widowControl/>
        <w:autoSpaceDE w:val="0"/>
        <w:autoSpaceDN w:val="0"/>
        <w:spacing w:before="310" w:after="0" w:line="220" w:lineRule="exact"/>
        <w:ind w:left="360" w:right="360" w:firstLine="0"/>
        <w:jc w:val="left"/>
      </w:pPr>
      <w:r>
        <w:rPr>
          <w:rFonts w:ascii="宋体" w:hAnsi="宋体" w:eastAsia="宋体"/>
          <w:b w:val="0"/>
          <w:i w:val="0"/>
          <w:color w:val="000000"/>
          <w:sz w:val="22"/>
        </w:rPr>
        <w:t>文档测试的目的是提高易用性和可靠性，降低支持费用，因为用户通过文档就可</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以自己解决问题。因文档测试的检查内容主要如下：</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读者对象</w:t>
      </w:r>
      <w:r>
        <w:rPr>
          <w:rFonts w:ascii="Calibri" w:hAnsi="Calibri" w:eastAsia="Calibri"/>
          <w:b w:val="0"/>
          <w:i w:val="0"/>
          <w:color w:val="000000"/>
          <w:sz w:val="22"/>
        </w:rPr>
        <w:t>——</w:t>
      </w:r>
      <w:r>
        <w:rPr>
          <w:rFonts w:ascii="宋体" w:hAnsi="宋体" w:eastAsia="宋体"/>
          <w:b w:val="0"/>
          <w:i w:val="0"/>
          <w:color w:val="000000"/>
          <w:sz w:val="22"/>
        </w:rPr>
        <w:t>主要是文档的内容是否能让该级别的读者理解</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术语</w:t>
      </w:r>
      <w:r>
        <w:rPr>
          <w:rFonts w:ascii="Calibri" w:hAnsi="Calibri" w:eastAsia="Calibri"/>
          <w:b w:val="0"/>
          <w:i w:val="0"/>
          <w:color w:val="000000"/>
          <w:sz w:val="22"/>
        </w:rPr>
        <w:t>——</w:t>
      </w:r>
      <w:r>
        <w:rPr>
          <w:rFonts w:ascii="宋体" w:hAnsi="宋体" w:eastAsia="宋体"/>
          <w:b w:val="0"/>
          <w:i w:val="0"/>
          <w:color w:val="000000"/>
          <w:sz w:val="22"/>
        </w:rPr>
        <w:t>主要是检查术语是否适合读者</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内容和主题</w:t>
      </w:r>
      <w:r>
        <w:rPr>
          <w:rFonts w:ascii="Calibri" w:hAnsi="Calibri" w:eastAsia="Calibri"/>
          <w:b w:val="0"/>
          <w:i w:val="0"/>
          <w:color w:val="000000"/>
          <w:sz w:val="22"/>
        </w:rPr>
        <w:t>——</w:t>
      </w:r>
      <w:r>
        <w:rPr>
          <w:rFonts w:ascii="宋体" w:hAnsi="宋体" w:eastAsia="宋体"/>
          <w:b w:val="0"/>
          <w:i w:val="0"/>
          <w:color w:val="000000"/>
          <w:sz w:val="22"/>
        </w:rPr>
        <w:t>检查主题是否合适、是否丢失、格式是否规范等</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图标和屏幕抓图</w:t>
      </w:r>
      <w:r>
        <w:rPr>
          <w:rFonts w:ascii="Calibri" w:hAnsi="Calibri" w:eastAsia="Calibri"/>
          <w:b w:val="0"/>
          <w:i w:val="0"/>
          <w:color w:val="000000"/>
          <w:sz w:val="22"/>
        </w:rPr>
        <w:t>——</w:t>
      </w:r>
      <w:r>
        <w:rPr>
          <w:rFonts w:ascii="宋体" w:hAnsi="宋体" w:eastAsia="宋体"/>
          <w:b w:val="0"/>
          <w:i w:val="0"/>
          <w:color w:val="000000"/>
          <w:sz w:val="22"/>
        </w:rPr>
        <w:t>检查图表的准确度和精确度</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样例和示例</w:t>
      </w:r>
      <w:r>
        <w:rPr>
          <w:rFonts w:ascii="Calibri" w:hAnsi="Calibri" w:eastAsia="Calibri"/>
          <w:b w:val="0"/>
          <w:i w:val="0"/>
          <w:color w:val="000000"/>
          <w:sz w:val="22"/>
        </w:rPr>
        <w:t>——</w:t>
      </w:r>
      <w:r>
        <w:rPr>
          <w:rFonts w:ascii="宋体" w:hAnsi="宋体" w:eastAsia="宋体"/>
          <w:b w:val="0"/>
          <w:i w:val="0"/>
          <w:color w:val="000000"/>
          <w:sz w:val="22"/>
        </w:rPr>
        <w:t>是否与软件功能一致</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拼写和语法</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文档的关联性</w:t>
      </w:r>
      <w:r>
        <w:rPr>
          <w:rFonts w:ascii="Calibri" w:hAnsi="Calibri" w:eastAsia="Calibri"/>
          <w:b w:val="0"/>
          <w:i w:val="0"/>
          <w:color w:val="000000"/>
          <w:sz w:val="22"/>
        </w:rPr>
        <w:t>——</w:t>
      </w:r>
      <w:r>
        <w:rPr>
          <w:rFonts w:ascii="宋体" w:hAnsi="宋体" w:eastAsia="宋体"/>
          <w:b w:val="0"/>
          <w:i w:val="0"/>
          <w:color w:val="000000"/>
          <w:sz w:val="22"/>
        </w:rPr>
        <w:t>是否与其它相关文档的内容一致，例如与广告信息是否一致</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文档测试是相当重要的一项测试工作，不但要给予充分的重视，更要要认真的完</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成，象做功能测试一样来对待文档测试。</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44" w:lineRule="exact"/>
        <w:ind w:left="360" w:right="360" w:firstLine="0"/>
        <w:jc w:val="left"/>
        <w:outlineLvl w:val="0"/>
      </w:pPr>
      <w:bookmarkStart w:id="42" w:name="_Toc15413"/>
      <w:r>
        <w:rPr>
          <w:rFonts w:ascii="Calibri" w:hAnsi="Calibri" w:eastAsia="Calibri"/>
          <w:b/>
          <w:i w:val="0"/>
          <w:color w:val="000000"/>
          <w:sz w:val="22"/>
        </w:rPr>
        <w:t>46</w:t>
      </w:r>
      <w:r>
        <w:rPr>
          <w:rFonts w:ascii="宋体" w:hAnsi="宋体" w:eastAsia="宋体"/>
          <w:b w:val="0"/>
          <w:i w:val="0"/>
          <w:color w:val="000000"/>
          <w:sz w:val="22"/>
        </w:rPr>
        <w:t>、没有产品说明书和需求文档地情况下能够进行黑盒测试吗</w:t>
      </w:r>
      <w:r>
        <w:rPr>
          <w:rFonts w:ascii="Calibri" w:hAnsi="Calibri" w:eastAsia="Calibri"/>
          <w:b/>
          <w:i w:val="0"/>
          <w:color w:val="000000"/>
          <w:sz w:val="22"/>
        </w:rPr>
        <w:t>?</w:t>
      </w:r>
      <w:bookmarkEnd w:id="42"/>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这个问题是国内测试工程师经常遇到的问题，根源就是国内软件开发文档管理不</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规范，对变更的管理方法就更不合理了。实际上没有任何文档的时候，测试人员</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是能够进行黑盒测试的，这种测试方式我们可以称之为探索测试，具体做法就是</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测试工程师根据自己的专业技能、领域知识等不断的深入了解测试对象、理解软</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件功能，进而发现缺陷。</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在这种做法基本上把软件当成了产品说明书，测试过程中要和开发人员不断的进</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行交流。尤其在作项目的时候，进度压力比较大，可以作为加急测试方案。最大</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的风险是不知道有些特性是否被遗漏。</w:t>
      </w:r>
    </w:p>
    <w:p>
      <w:pPr>
        <w:widowControl/>
        <w:autoSpaceDE w:val="0"/>
        <w:autoSpaceDN w:val="0"/>
        <w:spacing w:before="332" w:after="0" w:line="244" w:lineRule="exact"/>
        <w:ind w:left="360" w:right="360" w:firstLine="0"/>
        <w:jc w:val="left"/>
        <w:outlineLvl w:val="0"/>
      </w:pPr>
      <w:bookmarkStart w:id="43" w:name="_Toc22456"/>
      <w:r>
        <w:rPr>
          <w:rFonts w:ascii="Calibri" w:hAnsi="Calibri" w:eastAsia="Calibri"/>
          <w:b/>
          <w:i w:val="0"/>
          <w:color w:val="000000"/>
          <w:sz w:val="22"/>
        </w:rPr>
        <w:t>47</w:t>
      </w:r>
      <w:r>
        <w:rPr>
          <w:rFonts w:ascii="宋体" w:hAnsi="宋体" w:eastAsia="宋体"/>
          <w:b w:val="0"/>
          <w:i w:val="0"/>
          <w:color w:val="000000"/>
          <w:sz w:val="22"/>
        </w:rPr>
        <w:t>、测试中的</w:t>
      </w:r>
      <w:r>
        <w:rPr>
          <w:rFonts w:ascii="Calibri" w:hAnsi="Calibri" w:eastAsia="Calibri"/>
          <w:b/>
          <w:i w:val="0"/>
          <w:color w:val="000000"/>
          <w:sz w:val="22"/>
        </w:rPr>
        <w:t>“</w:t>
      </w:r>
      <w:r>
        <w:rPr>
          <w:rFonts w:ascii="宋体" w:hAnsi="宋体" w:eastAsia="宋体"/>
          <w:b w:val="0"/>
          <w:i w:val="0"/>
          <w:color w:val="000000"/>
          <w:sz w:val="22"/>
        </w:rPr>
        <w:t>杀虫剂怪事</w:t>
      </w:r>
      <w:r>
        <w:rPr>
          <w:rFonts w:ascii="Calibri" w:hAnsi="Calibri" w:eastAsia="Calibri"/>
          <w:b/>
          <w:i w:val="0"/>
          <w:color w:val="000000"/>
          <w:sz w:val="22"/>
        </w:rPr>
        <w:t>”</w:t>
      </w:r>
      <w:r>
        <w:rPr>
          <w:rFonts w:ascii="宋体" w:hAnsi="宋体" w:eastAsia="宋体"/>
          <w:b w:val="0"/>
          <w:i w:val="0"/>
          <w:color w:val="000000"/>
          <w:sz w:val="22"/>
        </w:rPr>
        <w:t>是指什么</w:t>
      </w:r>
      <w:r>
        <w:rPr>
          <w:rFonts w:ascii="Calibri" w:hAnsi="Calibri" w:eastAsia="Calibri"/>
          <w:b/>
          <w:i w:val="0"/>
          <w:color w:val="000000"/>
          <w:sz w:val="22"/>
        </w:rPr>
        <w:t>?</w:t>
      </w:r>
      <w:bookmarkEnd w:id="43"/>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杀虫剂怪事</w:t>
      </w:r>
      <w:r>
        <w:rPr>
          <w:rFonts w:ascii="Calibri" w:hAnsi="Calibri" w:eastAsia="Calibri"/>
          <w:b w:val="0"/>
          <w:i w:val="0"/>
          <w:color w:val="000000"/>
          <w:sz w:val="22"/>
        </w:rPr>
        <w:t>”</w:t>
      </w:r>
      <w:r>
        <w:rPr>
          <w:rFonts w:ascii="宋体" w:hAnsi="宋体" w:eastAsia="宋体"/>
          <w:b w:val="0"/>
          <w:i w:val="0"/>
          <w:color w:val="000000"/>
          <w:sz w:val="22"/>
        </w:rPr>
        <w:t>一词由</w:t>
      </w:r>
      <w:r>
        <w:rPr>
          <w:rFonts w:ascii="Calibri" w:hAnsi="Calibri" w:eastAsia="Calibri"/>
          <w:b w:val="0"/>
          <w:i w:val="0"/>
          <w:color w:val="000000"/>
          <w:sz w:val="22"/>
        </w:rPr>
        <w:t xml:space="preserve"> BorisBeizer</w:t>
      </w:r>
      <w:r>
        <w:rPr>
          <w:rFonts w:ascii="宋体" w:hAnsi="宋体" w:eastAsia="宋体"/>
          <w:b w:val="0"/>
          <w:i w:val="0"/>
          <w:color w:val="000000"/>
          <w:sz w:val="22"/>
        </w:rPr>
        <w:t xml:space="preserve"> 在其编著的《软件测试技术》第二版中提出。</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用于描述测试人员对同一测试对象进行的测试次数越多，发现的缺陷就会越来越</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少的现象。就像老用一种农药，害虫就会有免疫力，农药发挥不了效力。这种现</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象的根本原因就是测试人员对测试软件过于熟悉，形成思维定势。</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为了克服这种现象，测试人员需要不断编写新的测试程序或者测试用例，对程序</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的不同部分进行测试，以发现更多的缺陷。也可以引用新人来测试软件，刚刚进</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来的新手往往能发现一些意想不到的问题。</w:t>
      </w:r>
    </w:p>
    <w:p>
      <w:pPr>
        <w:widowControl/>
        <w:autoSpaceDE w:val="0"/>
        <w:autoSpaceDN w:val="0"/>
        <w:spacing w:before="332" w:after="0" w:line="244" w:lineRule="exact"/>
        <w:ind w:left="360" w:right="360" w:firstLine="0"/>
        <w:jc w:val="left"/>
      </w:pPr>
      <w:r>
        <w:rPr>
          <w:rFonts w:ascii="Calibri" w:hAnsi="Calibri" w:eastAsia="Calibri"/>
          <w:b/>
          <w:i w:val="0"/>
          <w:color w:val="000000"/>
          <w:sz w:val="22"/>
        </w:rPr>
        <w:t>48</w:t>
      </w:r>
      <w:r>
        <w:rPr>
          <w:rFonts w:ascii="宋体" w:hAnsi="宋体" w:eastAsia="宋体"/>
          <w:b w:val="0"/>
          <w:i w:val="0"/>
          <w:color w:val="000000"/>
          <w:sz w:val="22"/>
        </w:rPr>
        <w:t>、在配置测试中，如何判断发现的缺陷是普通问题还是特定的配置问题</w:t>
      </w:r>
      <w:r>
        <w:rPr>
          <w:rFonts w:ascii="Calibri" w:hAnsi="Calibri" w:eastAsia="Calibri"/>
          <w:b/>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在进行配置测试时，测试工程师仍然会发现一些普通的缺陷，也就是与配置环境</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无关的缺陷。因此判断新发现的问题，需要在不同的配置中重新执行发现软件缺</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陷的步骤，如果软件缺陷不出现了，就可能是配置缺陷</w:t>
      </w:r>
      <w:r>
        <w:rPr>
          <w:rFonts w:ascii="Calibri" w:hAnsi="Calibri" w:eastAsia="Calibri"/>
          <w:b w:val="0"/>
          <w:i w:val="0"/>
          <w:color w:val="000000"/>
          <w:sz w:val="22"/>
        </w:rPr>
        <w:t>;</w:t>
      </w:r>
      <w:r>
        <w:rPr>
          <w:rFonts w:ascii="宋体" w:hAnsi="宋体" w:eastAsia="宋体"/>
          <w:b w:val="0"/>
          <w:i w:val="0"/>
          <w:color w:val="000000"/>
          <w:sz w:val="22"/>
        </w:rPr>
        <w:t>如果在所有的配置中都</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出现，就可能是普通缺陷。</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需要注意的是，配置问题可以在一大类配置中出现。例如，拨号程序可能在所有</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的外置</w:t>
      </w:r>
      <w:r>
        <w:rPr>
          <w:rFonts w:ascii="Calibri" w:hAnsi="Calibri" w:eastAsia="Calibri"/>
          <w:b w:val="0"/>
          <w:i w:val="0"/>
          <w:color w:val="000000"/>
          <w:sz w:val="22"/>
        </w:rPr>
        <w:t xml:space="preserve"> Modem</w:t>
      </w:r>
      <w:r>
        <w:rPr>
          <w:rFonts w:ascii="宋体" w:hAnsi="宋体" w:eastAsia="宋体"/>
          <w:b w:val="0"/>
          <w:i w:val="0"/>
          <w:color w:val="000000"/>
          <w:sz w:val="22"/>
        </w:rPr>
        <w:t xml:space="preserve"> 中都存在问题，而内置的</w:t>
      </w:r>
      <w:r>
        <w:rPr>
          <w:rFonts w:ascii="Calibri" w:hAnsi="Calibri" w:eastAsia="Calibri"/>
          <w:b w:val="0"/>
          <w:i w:val="0"/>
          <w:color w:val="000000"/>
          <w:sz w:val="22"/>
        </w:rPr>
        <w:t xml:space="preserve"> Modem</w:t>
      </w:r>
      <w:r>
        <w:rPr>
          <w:rFonts w:ascii="宋体" w:hAnsi="宋体" w:eastAsia="宋体"/>
          <w:b w:val="0"/>
          <w:i w:val="0"/>
          <w:color w:val="000000"/>
          <w:sz w:val="22"/>
        </w:rPr>
        <w:t xml:space="preserve"> 不会有任何问题。</w:t>
      </w:r>
    </w:p>
    <w:p>
      <w:pPr>
        <w:widowControl/>
        <w:autoSpaceDE w:val="0"/>
        <w:autoSpaceDN w:val="0"/>
        <w:spacing w:before="308" w:after="0" w:line="244" w:lineRule="exact"/>
        <w:ind w:left="360" w:right="360" w:firstLine="0"/>
        <w:jc w:val="left"/>
        <w:outlineLvl w:val="0"/>
      </w:pPr>
      <w:bookmarkStart w:id="44" w:name="_Toc9078"/>
      <w:r>
        <w:rPr>
          <w:rFonts w:ascii="Calibri" w:hAnsi="Calibri" w:eastAsia="Calibri"/>
          <w:b/>
          <w:i w:val="0"/>
          <w:color w:val="000000"/>
          <w:sz w:val="22"/>
        </w:rPr>
        <w:t>49</w:t>
      </w:r>
      <w:r>
        <w:rPr>
          <w:rFonts w:ascii="宋体" w:hAnsi="宋体" w:eastAsia="宋体"/>
          <w:b w:val="0"/>
          <w:i w:val="0"/>
          <w:color w:val="000000"/>
          <w:sz w:val="22"/>
        </w:rPr>
        <w:t>、为什么尽量不要让时间有富裕的员工去做一些测试</w:t>
      </w:r>
      <w:r>
        <w:rPr>
          <w:rFonts w:ascii="Calibri" w:hAnsi="Calibri" w:eastAsia="Calibri"/>
          <w:b/>
          <w:i w:val="0"/>
          <w:color w:val="000000"/>
          <w:sz w:val="22"/>
        </w:rPr>
        <w:t>?</w:t>
      </w:r>
      <w:bookmarkEnd w:id="44"/>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表面上看这体现了管理的效率和灵活性，但实际上也体现了管理者对测试的轻</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视。测试和测试的人有很大关系。测试工作人员应该是勤奋并富有耐心，善于学</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习、思考和发现问题，细心有条理，总结问题，如果具备这样的优点，做其它工</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作同样也会很出色，因此这里还有一个要求，就是要喜欢测试这项工作。如果他</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是专职的，那么肯定更有经验和信心。国内的小伙子好象都喜欢做程序员，两者</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工作性质不同，待遇不同，地位不同，对自我实现的价值的认识也不同，这是行</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业的一个需要改善的问题。如果只是为了完成任务而完成任务，或者发现了几个</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问题就觉得满意了，这在任何其它工作中都是不行的。</w:t>
      </w:r>
    </w:p>
    <w:p>
      <w:pPr>
        <w:widowControl/>
        <w:autoSpaceDE w:val="0"/>
        <w:autoSpaceDN w:val="0"/>
        <w:spacing w:before="332" w:after="0" w:line="244" w:lineRule="exact"/>
        <w:ind w:left="360" w:right="360" w:firstLine="0"/>
        <w:jc w:val="left"/>
        <w:outlineLvl w:val="0"/>
      </w:pPr>
      <w:bookmarkStart w:id="45" w:name="_Toc3353"/>
      <w:r>
        <w:rPr>
          <w:rFonts w:ascii="Calibri" w:hAnsi="Calibri" w:eastAsia="Calibri"/>
          <w:b/>
          <w:i w:val="0"/>
          <w:color w:val="000000"/>
          <w:sz w:val="22"/>
        </w:rPr>
        <w:t>50</w:t>
      </w:r>
      <w:r>
        <w:rPr>
          <w:rFonts w:ascii="宋体" w:hAnsi="宋体" w:eastAsia="宋体"/>
          <w:b w:val="0"/>
          <w:i w:val="0"/>
          <w:color w:val="000000"/>
          <w:sz w:val="22"/>
        </w:rPr>
        <w:t>、完全测试程序是可能的吗</w:t>
      </w:r>
      <w:r>
        <w:rPr>
          <w:rFonts w:ascii="Calibri" w:hAnsi="Calibri" w:eastAsia="Calibri"/>
          <w:b/>
          <w:i w:val="0"/>
          <w:color w:val="000000"/>
          <w:sz w:val="22"/>
        </w:rPr>
        <w:t>?</w:t>
      </w:r>
      <w:bookmarkEnd w:id="45"/>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软件测试初学者可能认为拿到软件后需要进行完全测试，找到全部的软件缺陷，</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使软件</w:t>
      </w:r>
      <w:r>
        <w:rPr>
          <w:rFonts w:ascii="Calibri" w:hAnsi="Calibri" w:eastAsia="Calibri"/>
          <w:b w:val="0"/>
          <w:i w:val="0"/>
          <w:color w:val="000000"/>
          <w:sz w:val="22"/>
        </w:rPr>
        <w:t>“</w:t>
      </w:r>
      <w:r>
        <w:rPr>
          <w:rFonts w:ascii="宋体" w:hAnsi="宋体" w:eastAsia="宋体"/>
          <w:b w:val="0"/>
          <w:i w:val="0"/>
          <w:color w:val="000000"/>
          <w:sz w:val="22"/>
        </w:rPr>
        <w:t>零缺陷</w:t>
      </w:r>
      <w:r>
        <w:rPr>
          <w:rFonts w:ascii="Calibri" w:hAnsi="Calibri" w:eastAsia="Calibri"/>
          <w:b w:val="0"/>
          <w:i w:val="0"/>
          <w:color w:val="000000"/>
          <w:sz w:val="22"/>
        </w:rPr>
        <w:t>”</w:t>
      </w:r>
      <w:r>
        <w:rPr>
          <w:rFonts w:ascii="宋体" w:hAnsi="宋体" w:eastAsia="宋体"/>
          <w:b w:val="0"/>
          <w:i w:val="0"/>
          <w:color w:val="000000"/>
          <w:sz w:val="22"/>
        </w:rPr>
        <w:t>发布。实际上完全测试是不可能的。主要有以下一个原因：</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完全测试比较耗时，时间上不允许</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完全测试通常意味着较多资源投入，这在现实中往往是行不通的</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输入量太大，不能一一进行测试</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输出结果太多，只能分类进行验证</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软件实现途径太多</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软件产品说明书没有客观标准，从不同的角度看，软件缺陷的标准不同</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因此测试的程度要根据实际情况确定。</w:t>
      </w:r>
    </w:p>
    <w:p>
      <w:pPr>
        <w:widowControl/>
        <w:autoSpaceDE w:val="0"/>
        <w:autoSpaceDN w:val="0"/>
        <w:spacing w:before="332" w:after="0" w:line="244" w:lineRule="exact"/>
        <w:ind w:left="360" w:right="360" w:firstLine="0"/>
        <w:jc w:val="left"/>
        <w:outlineLvl w:val="0"/>
      </w:pPr>
      <w:bookmarkStart w:id="46" w:name="_Toc12936"/>
      <w:r>
        <w:rPr>
          <w:rFonts w:ascii="Calibri" w:hAnsi="Calibri" w:eastAsia="Calibri"/>
          <w:b/>
          <w:i w:val="0"/>
          <w:color w:val="000000"/>
          <w:sz w:val="22"/>
        </w:rPr>
        <w:t>51</w:t>
      </w:r>
      <w:r>
        <w:rPr>
          <w:rFonts w:ascii="宋体" w:hAnsi="宋体" w:eastAsia="宋体"/>
          <w:b w:val="0"/>
          <w:i w:val="0"/>
          <w:color w:val="000000"/>
          <w:sz w:val="22"/>
        </w:rPr>
        <w:t>、软件测试的风险主要体现在哪里</w:t>
      </w:r>
      <w:r>
        <w:rPr>
          <w:rFonts w:ascii="Calibri" w:hAnsi="Calibri" w:eastAsia="Calibri"/>
          <w:b/>
          <w:i w:val="0"/>
          <w:color w:val="000000"/>
          <w:sz w:val="22"/>
        </w:rPr>
        <w:t>?</w:t>
      </w:r>
      <w:bookmarkEnd w:id="46"/>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我们没有对软件进行完全测试，实际就是选择了风险，因为缺陷极有可能存在没</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有进行测试的部分。举个例子，程序员为了方便，在调试程序时会弹出一些提示</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信息框，而这些提示只在某种条件下会弹出，碰巧程序发布前这些代码中的一些</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没有被注释掉。在测试时测试工程师又没有对其进行测试。如果客户碰到它，这</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将是代价昂贵的缺陷，因为交付后才被客户发现。</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因此，我们要尽可能的选择最合适的测试量，把风险降低到最小。</w:t>
      </w:r>
    </w:p>
    <w:p>
      <w:pPr>
        <w:widowControl/>
        <w:autoSpaceDE w:val="0"/>
        <w:autoSpaceDN w:val="0"/>
        <w:spacing w:before="332" w:after="0" w:line="244" w:lineRule="exact"/>
        <w:ind w:left="360" w:right="360" w:firstLine="0"/>
        <w:jc w:val="left"/>
        <w:outlineLvl w:val="0"/>
      </w:pPr>
      <w:bookmarkStart w:id="47" w:name="_Toc100"/>
      <w:r>
        <w:rPr>
          <w:rFonts w:ascii="Calibri" w:hAnsi="Calibri" w:eastAsia="Calibri"/>
          <w:b/>
          <w:i w:val="0"/>
          <w:color w:val="000000"/>
          <w:sz w:val="22"/>
        </w:rPr>
        <w:t>52</w:t>
      </w:r>
      <w:r>
        <w:rPr>
          <w:rFonts w:ascii="宋体" w:hAnsi="宋体" w:eastAsia="宋体"/>
          <w:b w:val="0"/>
          <w:i w:val="0"/>
          <w:color w:val="000000"/>
          <w:sz w:val="22"/>
        </w:rPr>
        <w:t>、发现的缺陷越多，说明软件缺陷越多吗</w:t>
      </w:r>
      <w:r>
        <w:rPr>
          <w:rFonts w:ascii="Calibri" w:hAnsi="Calibri" w:eastAsia="Calibri"/>
          <w:b/>
          <w:i w:val="0"/>
          <w:color w:val="000000"/>
          <w:sz w:val="22"/>
        </w:rPr>
        <w:t>?</w:t>
      </w:r>
      <w:bookmarkEnd w:id="47"/>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这是一个比较常见的现象。测试工程师在没有找到缺陷前会绞尽脑汁的思考，但</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是找到一个后，会接二连三的发现很多缺陷，颇有个人成就感。其中的原因主要</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如下：</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代码复用、拷贝代码导致程序员容易犯相同的错误。类的继承导致所有的子类</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会包含基类的错误，反复拷贝同一代码意味可能也复制了缺陷。</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程序员比较劳累是可以导致某些连续编写的功能缺陷较多。程序员加班是一种</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司空见惯的现象，因此体力不只时容易编写一些缺陷较多的程序。而这些连续潜</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伏缺陷恰恰时测试工程师大显身手的地方。</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缺陷一个连着一个</w:t>
      </w:r>
      <w:r>
        <w:rPr>
          <w:rFonts w:ascii="Calibri" w:hAnsi="Calibri" w:eastAsia="Calibri"/>
          <w:b w:val="0"/>
          <w:i w:val="0"/>
          <w:color w:val="000000"/>
          <w:sz w:val="22"/>
        </w:rPr>
        <w:t>”</w:t>
      </w:r>
      <w:r>
        <w:rPr>
          <w:rFonts w:ascii="宋体" w:hAnsi="宋体" w:eastAsia="宋体"/>
          <w:b w:val="0"/>
          <w:i w:val="0"/>
          <w:color w:val="000000"/>
          <w:sz w:val="22"/>
        </w:rPr>
        <w:t>不是一个客观规律，只是一个常见的现象。如果软件编写</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的比较好，这种现象就不常见了。测试人员只要严肃认真的测试程序就可以了。</w:t>
      </w:r>
    </w:p>
    <w:p>
      <w:pPr>
        <w:widowControl/>
        <w:autoSpaceDE w:val="0"/>
        <w:autoSpaceDN w:val="0"/>
        <w:spacing w:before="332" w:after="0" w:line="244" w:lineRule="exact"/>
        <w:ind w:left="360" w:right="360" w:firstLine="0"/>
        <w:jc w:val="left"/>
        <w:outlineLvl w:val="0"/>
      </w:pPr>
      <w:bookmarkStart w:id="48" w:name="_Toc27846"/>
      <w:r>
        <w:rPr>
          <w:rFonts w:ascii="Calibri" w:hAnsi="Calibri" w:eastAsia="Calibri"/>
          <w:b/>
          <w:i w:val="0"/>
          <w:color w:val="000000"/>
          <w:sz w:val="22"/>
        </w:rPr>
        <w:t>53</w:t>
      </w:r>
      <w:r>
        <w:rPr>
          <w:rFonts w:ascii="宋体" w:hAnsi="宋体" w:eastAsia="宋体"/>
          <w:b w:val="0"/>
          <w:i w:val="0"/>
          <w:color w:val="000000"/>
          <w:sz w:val="22"/>
        </w:rPr>
        <w:t>、所有的软件缺陷都能修复吗</w:t>
      </w:r>
      <w:r>
        <w:rPr>
          <w:rFonts w:ascii="Calibri" w:hAnsi="Calibri" w:eastAsia="Calibri"/>
          <w:b/>
          <w:i w:val="0"/>
          <w:color w:val="000000"/>
          <w:sz w:val="22"/>
        </w:rPr>
        <w:t>?</w:t>
      </w:r>
      <w:r>
        <w:rPr>
          <w:rFonts w:ascii="宋体" w:hAnsi="宋体" w:eastAsia="宋体"/>
          <w:b w:val="0"/>
          <w:i w:val="0"/>
          <w:color w:val="000000"/>
          <w:sz w:val="22"/>
        </w:rPr>
        <w:t>所有的软件缺陷都要修复吗</w:t>
      </w:r>
      <w:r>
        <w:rPr>
          <w:rFonts w:ascii="Calibri" w:hAnsi="Calibri" w:eastAsia="Calibri"/>
          <w:b/>
          <w:i w:val="0"/>
          <w:color w:val="000000"/>
          <w:sz w:val="22"/>
        </w:rPr>
        <w:t>?</w:t>
      </w:r>
      <w:bookmarkEnd w:id="48"/>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从技术上讲，所有的软件缺陷都是能够修复的，但是没有必要修复所有的软件缺</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陷。测试人员要做的是能够正确判断什么时候不能追求软件的完美。对于整个项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目团队，要做的是对每一个软件缺陷进行取舍，根据风险决定那些缺陷要修复。</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发生这种现象的主要原因如下：</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没有足够的时间资源。在任何一个项目中，通常情况下开发人员和测试人员都</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是不够用的，而且在项目中没有预算足够的回归测试时间，再加上修改缺陷可能</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引入新的缺陷，因此在交付期限的强大压力下，必须放弃某些缺陷的修改。</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有些缺陷只是特殊情况下出现，这种缺陷处于商业利益考虑，可以在以后升级</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中进行修复。</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不是缺陷的缺陷。我们经常会碰到某些功能方面的问题被当成缺陷来处理，这</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类问题可以以后有时间时考虑再处理。</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最后要说的是，缺陷是否修改要由软件测试人员、项目经理、程序员共同讨论来</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决定是否修复，不同角色的人员从不同的角度来思考，以做出正确的决定。</w:t>
      </w:r>
    </w:p>
    <w:p>
      <w:pPr>
        <w:widowControl/>
        <w:autoSpaceDE w:val="0"/>
        <w:autoSpaceDN w:val="0"/>
        <w:spacing w:before="332" w:after="0" w:line="244" w:lineRule="exact"/>
        <w:ind w:left="360" w:right="360" w:firstLine="0"/>
        <w:jc w:val="left"/>
        <w:outlineLvl w:val="0"/>
      </w:pPr>
      <w:bookmarkStart w:id="49" w:name="_Toc13427"/>
      <w:r>
        <w:rPr>
          <w:rFonts w:ascii="Calibri" w:hAnsi="Calibri" w:eastAsia="Calibri"/>
          <w:b/>
          <w:i w:val="0"/>
          <w:color w:val="000000"/>
          <w:sz w:val="22"/>
        </w:rPr>
        <w:t>54</w:t>
      </w:r>
      <w:r>
        <w:rPr>
          <w:rFonts w:ascii="宋体" w:hAnsi="宋体" w:eastAsia="宋体"/>
          <w:b w:val="0"/>
          <w:i w:val="0"/>
          <w:color w:val="000000"/>
          <w:sz w:val="22"/>
        </w:rPr>
        <w:t>、软件测试人员就是</w:t>
      </w:r>
      <w:r>
        <w:rPr>
          <w:rFonts w:ascii="Calibri" w:hAnsi="Calibri" w:eastAsia="Calibri"/>
          <w:b/>
          <w:i w:val="0"/>
          <w:color w:val="000000"/>
          <w:sz w:val="22"/>
        </w:rPr>
        <w:t xml:space="preserve"> QA</w:t>
      </w:r>
      <w:r>
        <w:rPr>
          <w:rFonts w:ascii="宋体" w:hAnsi="宋体" w:eastAsia="宋体"/>
          <w:b w:val="0"/>
          <w:i w:val="0"/>
          <w:color w:val="000000"/>
          <w:sz w:val="22"/>
        </w:rPr>
        <w:t xml:space="preserve"> 吗</w:t>
      </w:r>
      <w:r>
        <w:rPr>
          <w:rFonts w:ascii="Calibri" w:hAnsi="Calibri" w:eastAsia="Calibri"/>
          <w:b/>
          <w:i w:val="0"/>
          <w:color w:val="000000"/>
          <w:sz w:val="22"/>
        </w:rPr>
        <w:t>?</w:t>
      </w:r>
      <w:bookmarkEnd w:id="49"/>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软件测试人员的职责是尽可能早的找出软件缺陷，确保得以修复。而质量保证人</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员</w:t>
      </w:r>
      <w:r>
        <w:rPr>
          <w:rFonts w:ascii="Calibri" w:hAnsi="Calibri" w:eastAsia="Calibri"/>
          <w:b w:val="0"/>
          <w:i w:val="0"/>
          <w:color w:val="000000"/>
          <w:sz w:val="22"/>
        </w:rPr>
        <w:t>(QA)</w:t>
      </w:r>
      <w:r>
        <w:rPr>
          <w:rFonts w:ascii="宋体" w:hAnsi="宋体" w:eastAsia="宋体"/>
          <w:b w:val="0"/>
          <w:i w:val="0"/>
          <w:color w:val="000000"/>
          <w:sz w:val="22"/>
        </w:rPr>
        <w:t>主要职责是创建或者制定标准和方法，提高促进软件开发能力和减少软</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件缺陷。测试人员的主要工作是测试，质量保证人员日常工作重要内容是检查与</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评审，测试工作也是测试保证人员的工作对象。</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软件测试和质量是相辅相成的关系，都是为了提高软件质量而工作。</w:t>
      </w:r>
    </w:p>
    <w:p>
      <w:pPr>
        <w:widowControl/>
        <w:autoSpaceDE w:val="0"/>
        <w:autoSpaceDN w:val="0"/>
        <w:spacing w:before="332" w:after="0" w:line="244" w:lineRule="exact"/>
        <w:ind w:left="360" w:right="360" w:firstLine="0"/>
        <w:jc w:val="left"/>
        <w:outlineLvl w:val="0"/>
      </w:pPr>
      <w:bookmarkStart w:id="50" w:name="_Toc19167"/>
      <w:r>
        <w:rPr>
          <w:rFonts w:ascii="Calibri" w:hAnsi="Calibri" w:eastAsia="Calibri"/>
          <w:b/>
          <w:i w:val="0"/>
          <w:color w:val="000000"/>
          <w:sz w:val="22"/>
        </w:rPr>
        <w:t>55</w:t>
      </w:r>
      <w:r>
        <w:rPr>
          <w:rFonts w:ascii="宋体" w:hAnsi="宋体" w:eastAsia="宋体"/>
          <w:b w:val="0"/>
          <w:i w:val="0"/>
          <w:color w:val="000000"/>
          <w:sz w:val="22"/>
        </w:rPr>
        <w:t>、如何减少测试人员跳槽带来的损失</w:t>
      </w:r>
      <w:r>
        <w:rPr>
          <w:rFonts w:ascii="Calibri" w:hAnsi="Calibri" w:eastAsia="Calibri"/>
          <w:b/>
          <w:i w:val="0"/>
          <w:color w:val="000000"/>
          <w:sz w:val="22"/>
        </w:rPr>
        <w:t>?</w:t>
      </w:r>
      <w:bookmarkEnd w:id="50"/>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在</w:t>
      </w:r>
      <w:r>
        <w:rPr>
          <w:rFonts w:ascii="Calibri" w:hAnsi="Calibri" w:eastAsia="Calibri"/>
          <w:b w:val="0"/>
          <w:i w:val="0"/>
          <w:color w:val="000000"/>
          <w:sz w:val="22"/>
        </w:rPr>
        <w:t xml:space="preserve"> IT</w:t>
      </w:r>
      <w:r>
        <w:rPr>
          <w:rFonts w:ascii="宋体" w:hAnsi="宋体" w:eastAsia="宋体"/>
          <w:b w:val="0"/>
          <w:i w:val="0"/>
          <w:color w:val="000000"/>
          <w:sz w:val="22"/>
        </w:rPr>
        <w:t xml:space="preserve"> 行业里跳槽已经是一种司空见惯的现象，而且跳槽无论给公司还是给个人</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都会带来一定的损失。测试队伍也无疑会面临跳槽的威胁，作为测试经理管理者，</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只有从日常工作中开始做起，最能最大限度的减少损失。建议我们从以下两个方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面做起：</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加强部门内员工之间的互相学习，互相学习是建立学习型组织的基本要求，是</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知识互相转移的过程。在此基础上，可以把个人拥有的技术以知识的形式沉积下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来，也就完成了隐性知识到显性知识的转化。</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通常情况下，企业能为员工提供足够大的发展空间时，如果不是待遇特别低，</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员工都不会主动离开企业。因此我们要想留住员工，管理者就应该把员工的个人</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成长和企业的发展联系起来，为员工设定合理发展规划并付诸实现。不过这项要</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求做起来比较，要有比较好的企业文化为依托。</w:t>
      </w:r>
    </w:p>
    <w:p>
      <w:pPr>
        <w:widowControl/>
        <w:autoSpaceDE w:val="0"/>
        <w:autoSpaceDN w:val="0"/>
        <w:spacing w:before="332" w:after="0" w:line="244" w:lineRule="exact"/>
        <w:ind w:left="360" w:right="360" w:firstLine="0"/>
        <w:jc w:val="left"/>
        <w:outlineLvl w:val="0"/>
      </w:pPr>
      <w:bookmarkStart w:id="51" w:name="_Toc17267"/>
      <w:r>
        <w:rPr>
          <w:rFonts w:ascii="Calibri" w:hAnsi="Calibri" w:eastAsia="Calibri"/>
          <w:b/>
          <w:i w:val="0"/>
          <w:color w:val="000000"/>
          <w:sz w:val="22"/>
        </w:rPr>
        <w:t>56</w:t>
      </w:r>
      <w:r>
        <w:rPr>
          <w:rFonts w:ascii="宋体" w:hAnsi="宋体" w:eastAsia="宋体"/>
          <w:b w:val="0"/>
          <w:i w:val="0"/>
          <w:color w:val="000000"/>
          <w:sz w:val="22"/>
        </w:rPr>
        <w:t>、测试产品与测试项目的区别是什么</w:t>
      </w:r>
      <w:r>
        <w:rPr>
          <w:rFonts w:ascii="Calibri" w:hAnsi="Calibri" w:eastAsia="Calibri"/>
          <w:b/>
          <w:i w:val="0"/>
          <w:color w:val="000000"/>
          <w:sz w:val="22"/>
        </w:rPr>
        <w:t>?</w:t>
      </w:r>
      <w:bookmarkEnd w:id="51"/>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习惯上把开发完成后进行商业化、几乎不进行代码修改就可以售给用户使用的软</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件成为软件产品，也就是可以买</w:t>
      </w:r>
      <w:r>
        <w:rPr>
          <w:rFonts w:ascii="Calibri" w:hAnsi="Calibri" w:eastAsia="Calibri"/>
          <w:b w:val="0"/>
          <w:i w:val="0"/>
          <w:color w:val="000000"/>
          <w:sz w:val="22"/>
        </w:rPr>
        <w:t>“</w:t>
      </w:r>
      <w:r>
        <w:rPr>
          <w:rFonts w:ascii="宋体" w:hAnsi="宋体" w:eastAsia="宋体"/>
          <w:b w:val="0"/>
          <w:i w:val="0"/>
          <w:color w:val="000000"/>
          <w:sz w:val="22"/>
        </w:rPr>
        <w:t>卖拷贝</w:t>
      </w:r>
      <w:r>
        <w:rPr>
          <w:rFonts w:ascii="Calibri" w:hAnsi="Calibri" w:eastAsia="Calibri"/>
          <w:b w:val="0"/>
          <w:i w:val="0"/>
          <w:color w:val="000000"/>
          <w:sz w:val="22"/>
        </w:rPr>
        <w:t>”</w:t>
      </w:r>
      <w:r>
        <w:rPr>
          <w:rFonts w:ascii="宋体" w:hAnsi="宋体" w:eastAsia="宋体"/>
          <w:b w:val="0"/>
          <w:i w:val="0"/>
          <w:color w:val="000000"/>
          <w:sz w:val="22"/>
        </w:rPr>
        <w:t>的软件，例如</w:t>
      </w:r>
      <w:r>
        <w:rPr>
          <w:rFonts w:ascii="Calibri" w:hAnsi="Calibri" w:eastAsia="Calibri"/>
          <w:b w:val="0"/>
          <w:i w:val="0"/>
          <w:color w:val="000000"/>
          <w:sz w:val="22"/>
        </w:rPr>
        <w:t xml:space="preserve"> Windows2000</w:t>
      </w:r>
      <w:r>
        <w:rPr>
          <w:rFonts w:ascii="宋体" w:hAnsi="宋体" w:eastAsia="宋体"/>
          <w:b w:val="0"/>
          <w:i w:val="0"/>
          <w:color w:val="000000"/>
          <w:sz w:val="22"/>
        </w:rPr>
        <w:t>。而通</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常把针对一个或者几个特定的用户而开发的软件成为软件项目，软件项目是一种</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个性化的产品，可以是按照用户要求全部重新开发，也可以修改已有的软件产品</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来满足特定的用户需求。项目和产品的不同特点，决定我们测试产品和测试项目</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仍然会有很多不同的地方：</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质量要求不同。通常产品的质量要高一些，修复发布后产品的缺陷成本较高，</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甚至会带来很多负面的影响。而做项目通常面向某一用户，虽然质量越高越好，</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但是一般只要满足用户要求就可以了。</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测试资源投入多少不同。做软件产品通常是研发中心来开发，进度压力要小些。</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同时由于质量要求高，因此会投入较多的人力、物力资源。</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项目最后要和用户共同验收测试，这是产品测试不具有的特点。</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此外，测试产品与测试项目在缺陷管理方面、测试策略制定都会有很大不同，测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试管理者应该结合具体的环境，恰如其分的完成工作。</w:t>
      </w:r>
    </w:p>
    <w:p>
      <w:pPr>
        <w:widowControl/>
        <w:autoSpaceDE w:val="0"/>
        <w:autoSpaceDN w:val="0"/>
        <w:spacing w:before="332" w:after="0" w:line="244" w:lineRule="exact"/>
        <w:ind w:left="360" w:right="360" w:firstLine="0"/>
        <w:jc w:val="left"/>
        <w:outlineLvl w:val="0"/>
      </w:pPr>
      <w:bookmarkStart w:id="52" w:name="_Toc22948"/>
      <w:r>
        <w:rPr>
          <w:rFonts w:ascii="Calibri" w:hAnsi="Calibri" w:eastAsia="Calibri"/>
          <w:b/>
          <w:i w:val="0"/>
          <w:color w:val="000000"/>
          <w:sz w:val="22"/>
        </w:rPr>
        <w:t>57</w:t>
      </w:r>
      <w:r>
        <w:rPr>
          <w:rFonts w:ascii="宋体" w:hAnsi="宋体" w:eastAsia="宋体"/>
          <w:b w:val="0"/>
          <w:i w:val="0"/>
          <w:color w:val="000000"/>
          <w:sz w:val="22"/>
        </w:rPr>
        <w:t>、和用户共同测试</w:t>
      </w:r>
      <w:r>
        <w:rPr>
          <w:rFonts w:ascii="Calibri" w:hAnsi="Calibri" w:eastAsia="Calibri"/>
          <w:b/>
          <w:i w:val="0"/>
          <w:color w:val="000000"/>
          <w:sz w:val="22"/>
        </w:rPr>
        <w:t>(UAT</w:t>
      </w:r>
      <w:r>
        <w:rPr>
          <w:rFonts w:ascii="宋体" w:hAnsi="宋体" w:eastAsia="宋体"/>
          <w:b w:val="0"/>
          <w:i w:val="0"/>
          <w:color w:val="000000"/>
          <w:sz w:val="22"/>
        </w:rPr>
        <w:t xml:space="preserve"> 测试</w:t>
      </w:r>
      <w:r>
        <w:rPr>
          <w:rFonts w:ascii="Calibri" w:hAnsi="Calibri" w:eastAsia="Calibri"/>
          <w:b/>
          <w:i w:val="0"/>
          <w:color w:val="000000"/>
          <w:sz w:val="22"/>
        </w:rPr>
        <w:t>)</w:t>
      </w:r>
      <w:r>
        <w:rPr>
          <w:rFonts w:ascii="宋体" w:hAnsi="宋体" w:eastAsia="宋体"/>
          <w:b w:val="0"/>
          <w:i w:val="0"/>
          <w:color w:val="000000"/>
          <w:sz w:val="22"/>
        </w:rPr>
        <w:t>的注意点有哪些</w:t>
      </w:r>
      <w:r>
        <w:rPr>
          <w:rFonts w:ascii="Calibri" w:hAnsi="Calibri" w:eastAsia="Calibri"/>
          <w:b/>
          <w:i w:val="0"/>
          <w:color w:val="000000"/>
          <w:sz w:val="22"/>
        </w:rPr>
        <w:t>?</w:t>
      </w:r>
      <w:bookmarkEnd w:id="52"/>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软件产品在投产前，通常都会进行用户验收测试。如果用户验收测试没有通过，</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直接结果就是那不到</w:t>
      </w:r>
      <w:r>
        <w:rPr>
          <w:rFonts w:ascii="Calibri" w:hAnsi="Calibri" w:eastAsia="Calibri"/>
          <w:b w:val="0"/>
          <w:i w:val="0"/>
          <w:color w:val="000000"/>
          <w:sz w:val="22"/>
        </w:rPr>
        <w:t>“Money”</w:t>
      </w:r>
      <w:r>
        <w:rPr>
          <w:rFonts w:ascii="宋体" w:hAnsi="宋体" w:eastAsia="宋体"/>
          <w:b w:val="0"/>
          <w:i w:val="0"/>
          <w:color w:val="000000"/>
          <w:sz w:val="22"/>
        </w:rPr>
        <w:t>，间接影响是损害了公司的形象，而后者的影</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响往往更严重。根据作者的经验，用户验收测试一定要让用户满意。</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实际上用户现场测试更趋于是一种演示。在不欺骗用户的前提下，我们向用户展</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宋体" w:hAnsi="宋体" w:eastAsia="宋体"/>
          <w:b w:val="0"/>
          <w:i w:val="0"/>
          <w:color w:val="000000"/>
          <w:sz w:val="22"/>
        </w:rPr>
        <w:t>示我们软件的优点，最后让</w:t>
      </w:r>
      <w:r>
        <w:rPr>
          <w:rFonts w:ascii="Calibri" w:hAnsi="Calibri" w:eastAsia="Calibri"/>
          <w:b w:val="0"/>
          <w:i w:val="0"/>
          <w:color w:val="000000"/>
          <w:sz w:val="22"/>
        </w:rPr>
        <w:t>“</w:t>
      </w:r>
      <w:r>
        <w:rPr>
          <w:rFonts w:ascii="宋体" w:hAnsi="宋体" w:eastAsia="宋体"/>
          <w:b w:val="0"/>
          <w:i w:val="0"/>
          <w:color w:val="000000"/>
          <w:sz w:val="22"/>
        </w:rPr>
        <w:t>上帝</w:t>
      </w:r>
      <w:r>
        <w:rPr>
          <w:rFonts w:ascii="Calibri" w:hAnsi="Calibri" w:eastAsia="Calibri"/>
          <w:b w:val="0"/>
          <w:i w:val="0"/>
          <w:color w:val="000000"/>
          <w:sz w:val="22"/>
        </w:rPr>
        <w:t>”</w:t>
      </w:r>
      <w:r>
        <w:rPr>
          <w:rFonts w:ascii="宋体" w:hAnsi="宋体" w:eastAsia="宋体"/>
          <w:b w:val="0"/>
          <w:i w:val="0"/>
          <w:color w:val="000000"/>
          <w:sz w:val="22"/>
        </w:rPr>
        <w:t>满意并欣然掏出</w:t>
      </w:r>
      <w:r>
        <w:rPr>
          <w:rFonts w:ascii="Calibri" w:hAnsi="Calibri" w:eastAsia="Calibri"/>
          <w:b w:val="0"/>
          <w:i w:val="0"/>
          <w:color w:val="000000"/>
          <w:sz w:val="22"/>
        </w:rPr>
        <w:t>“</w:t>
      </w:r>
      <w:r>
        <w:rPr>
          <w:rFonts w:ascii="宋体" w:hAnsi="宋体" w:eastAsia="宋体"/>
          <w:b w:val="0"/>
          <w:i w:val="0"/>
          <w:color w:val="000000"/>
          <w:sz w:val="22"/>
        </w:rPr>
        <w:t>银子</w:t>
      </w:r>
      <w:r>
        <w:rPr>
          <w:rFonts w:ascii="Calibri" w:hAnsi="Calibri" w:eastAsia="Calibri"/>
          <w:b w:val="0"/>
          <w:i w:val="0"/>
          <w:color w:val="000000"/>
          <w:sz w:val="22"/>
        </w:rPr>
        <w:t>”</w:t>
      </w:r>
      <w:r>
        <w:rPr>
          <w:rFonts w:ascii="宋体" w:hAnsi="宋体" w:eastAsia="宋体"/>
          <w:b w:val="0"/>
          <w:i w:val="0"/>
          <w:color w:val="000000"/>
          <w:sz w:val="22"/>
        </w:rPr>
        <w:t>才是我们的目标。</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因此用户测试要注意下面的事项：</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(1)</w:t>
      </w:r>
      <w:r>
        <w:rPr>
          <w:rFonts w:ascii="宋体" w:hAnsi="宋体" w:eastAsia="宋体"/>
          <w:b w:val="0"/>
          <w:i w:val="0"/>
          <w:color w:val="000000"/>
          <w:sz w:val="22"/>
        </w:rPr>
        <w:t>用户现场测试不可能测试全部功能，因此要测试核心功能。这需要提前做好</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准备，这些核心功能一定要预先经过测试，证明没有问题才可以和用户共同进行</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测试。测试核心模块的目的是建立用户对软件的信心。当然如果这些模块如果问</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题较多，不应该进行演示。</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(2)</w:t>
      </w:r>
      <w:r>
        <w:rPr>
          <w:rFonts w:ascii="宋体" w:hAnsi="宋体" w:eastAsia="宋体"/>
          <w:b w:val="0"/>
          <w:i w:val="0"/>
          <w:color w:val="000000"/>
          <w:sz w:val="22"/>
        </w:rPr>
        <w:t>如果某些模块确实有问题，我们可以演示其它重要的业务功能模块，必要时</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要向用户做成合理的解释。争得时间后，及时修改缺陷来弥补。</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永远不能欺骗用户，蒙混过关。道理很简单，因为软件是要给用户用的，问</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题早晚会暴露出来，除非你可以马上修改。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和用户进行测试还要注意各种交流技巧，争取不但短期利益得到了满足，还要为</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后面得合作打好基础。</w:t>
      </w:r>
    </w:p>
    <w:p>
      <w:pPr>
        <w:widowControl/>
        <w:autoSpaceDE w:val="0"/>
        <w:autoSpaceDN w:val="0"/>
        <w:spacing w:before="332" w:after="0" w:line="244" w:lineRule="exact"/>
        <w:ind w:left="360" w:right="360" w:firstLine="0"/>
        <w:jc w:val="left"/>
        <w:outlineLvl w:val="0"/>
      </w:pPr>
      <w:bookmarkStart w:id="53" w:name="_Toc15606"/>
      <w:r>
        <w:rPr>
          <w:rFonts w:ascii="Calibri" w:hAnsi="Calibri" w:eastAsia="Calibri"/>
          <w:b/>
          <w:i w:val="0"/>
          <w:color w:val="000000"/>
          <w:sz w:val="22"/>
        </w:rPr>
        <w:t>58</w:t>
      </w:r>
      <w:r>
        <w:rPr>
          <w:rFonts w:ascii="宋体" w:hAnsi="宋体" w:eastAsia="宋体"/>
          <w:b w:val="0"/>
          <w:i w:val="0"/>
          <w:color w:val="000000"/>
          <w:sz w:val="22"/>
        </w:rPr>
        <w:t>、如何编写提交给用户的测试报告</w:t>
      </w:r>
      <w:r>
        <w:rPr>
          <w:rFonts w:ascii="Calibri" w:hAnsi="Calibri" w:eastAsia="Calibri"/>
          <w:b/>
          <w:i w:val="0"/>
          <w:color w:val="000000"/>
          <w:sz w:val="22"/>
        </w:rPr>
        <w:t>?</w:t>
      </w:r>
      <w:bookmarkEnd w:id="53"/>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随着测试工作越来越受重视，开发团队向客户提供测试文档是不可避免的事情。</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很多人会问：</w:t>
      </w:r>
      <w:r>
        <w:rPr>
          <w:rFonts w:ascii="Calibri" w:hAnsi="Calibri" w:eastAsia="Calibri"/>
          <w:b w:val="0"/>
          <w:i w:val="0"/>
          <w:color w:val="000000"/>
          <w:sz w:val="22"/>
        </w:rPr>
        <w:t>“</w:t>
      </w:r>
      <w:r>
        <w:rPr>
          <w:rFonts w:ascii="宋体" w:hAnsi="宋体" w:eastAsia="宋体"/>
          <w:b w:val="0"/>
          <w:i w:val="0"/>
          <w:color w:val="000000"/>
          <w:sz w:val="22"/>
        </w:rPr>
        <w:t>我们可以把工作中的测试报告提供给客户吗</w:t>
      </w:r>
      <w:r>
        <w:rPr>
          <w:rFonts w:ascii="Calibri" w:hAnsi="Calibri" w:eastAsia="Calibri"/>
          <w:b w:val="0"/>
          <w:i w:val="0"/>
          <w:color w:val="000000"/>
          <w:sz w:val="22"/>
        </w:rPr>
        <w:t>?”</w:t>
      </w:r>
      <w:r>
        <w:rPr>
          <w:rFonts w:ascii="宋体" w:hAnsi="宋体" w:eastAsia="宋体"/>
          <w:b w:val="0"/>
          <w:i w:val="0"/>
          <w:color w:val="000000"/>
          <w:sz w:val="22"/>
        </w:rPr>
        <w:t>答案是否定的。</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因为提供内部测试报告，可能会让客户失去信心，甚至否定项目。</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测试报告一般分为内部测试报告和外部测试报告。内部报告是我们在测试工作中</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的项目文档，反映了测试工作的实施情况，这里不过多讨论，读者可以参考相关</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教材。这里主要讨论一下外部测试报告的写法，一般外部测试报告要满足下面几</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个要求：</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根据内部测试报告进行编写，一般可以摘录</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不可以向客户报告严重缺陷，即使是已经修改的缺陷，开发中的缺陷也没有必</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要让客户知道</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报告上可以列出一些缺陷，但必须是中级的缺陷，而且这些缺陷必须是修复的</w:t>
      </w:r>
      <w:r>
        <w:rPr>
          <w:rFonts w:ascii="Calibri" w:hAnsi="Calibri" w:eastAsia="Calibri"/>
          <w:b w:val="0"/>
          <w:i w:val="0"/>
          <w:color w:val="000000"/>
          <w:sz w:val="22"/>
        </w:rPr>
        <w:t>;</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报告上面的内容尽量要真实可靠</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整个测试报告要仔细审阅，力争不给项目带来负面作用，尤其是性能测试报告。</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总之，外部测试报告要小心谨慎的编写。</w:t>
      </w:r>
    </w:p>
    <w:p>
      <w:pPr>
        <w:widowControl/>
        <w:autoSpaceDE w:val="0"/>
        <w:autoSpaceDN w:val="0"/>
        <w:spacing w:before="332" w:after="0" w:line="244" w:lineRule="exact"/>
        <w:ind w:left="360" w:right="360" w:firstLine="0"/>
        <w:jc w:val="left"/>
        <w:outlineLvl w:val="0"/>
      </w:pPr>
      <w:bookmarkStart w:id="54" w:name="_Toc28733"/>
      <w:r>
        <w:rPr>
          <w:rFonts w:ascii="Calibri" w:hAnsi="Calibri" w:eastAsia="Calibri"/>
          <w:b/>
          <w:i w:val="0"/>
          <w:color w:val="000000"/>
          <w:sz w:val="22"/>
        </w:rPr>
        <w:t>59</w:t>
      </w:r>
      <w:r>
        <w:rPr>
          <w:rFonts w:ascii="宋体" w:hAnsi="宋体" w:eastAsia="宋体"/>
          <w:b w:val="0"/>
          <w:i w:val="0"/>
          <w:color w:val="000000"/>
          <w:sz w:val="22"/>
        </w:rPr>
        <w:t>、测试工具在测试工作中是什么地位</w:t>
      </w:r>
      <w:r>
        <w:rPr>
          <w:rFonts w:ascii="Calibri" w:hAnsi="Calibri" w:eastAsia="Calibri"/>
          <w:b/>
          <w:i w:val="0"/>
          <w:color w:val="000000"/>
          <w:sz w:val="22"/>
        </w:rPr>
        <w:t>?</w:t>
      </w:r>
      <w:bookmarkEnd w:id="54"/>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国内的很多测试工程师对测试工具相当迷恋，尤其是一些新手，甚至期望测试工</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具可以取代手工测试。测试工具在测试工作中起的是辅助作用，一般用来提高测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试效率。自动化测试弥补了手工测试的不足，减轻一定的工作量。实际上测试工</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具是无法替代大多数手工测试的，而一些诸如性能测试等自动化测试也是手工所</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不能完成的。</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对于自动测试技术，应当依据软件的不同情况来分别对待，一般自动技术会应用</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在引起大量重复性工作的地方、系统的压力点、以及任何适合使用程序解决大批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量输入数据的地方。然后再寻找合适的自动测试工具，或者自己开发测试程序。</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一定不要为了使用测试工具而使用。</w:t>
      </w:r>
    </w:p>
    <w:p>
      <w:pPr>
        <w:widowControl/>
        <w:autoSpaceDE w:val="0"/>
        <w:autoSpaceDN w:val="0"/>
        <w:spacing w:before="332" w:after="0" w:line="244" w:lineRule="exact"/>
        <w:ind w:left="360" w:right="360" w:firstLine="0"/>
        <w:jc w:val="left"/>
        <w:outlineLvl w:val="0"/>
      </w:pPr>
      <w:bookmarkStart w:id="55" w:name="_Toc4581"/>
      <w:r>
        <w:rPr>
          <w:rFonts w:ascii="Calibri" w:hAnsi="Calibri" w:eastAsia="Calibri"/>
          <w:b/>
          <w:i w:val="0"/>
          <w:color w:val="000000"/>
          <w:sz w:val="22"/>
        </w:rPr>
        <w:t>60</w:t>
      </w:r>
      <w:r>
        <w:rPr>
          <w:rFonts w:ascii="宋体" w:hAnsi="宋体" w:eastAsia="宋体"/>
          <w:b w:val="0"/>
          <w:i w:val="0"/>
          <w:color w:val="000000"/>
          <w:sz w:val="22"/>
        </w:rPr>
        <w:t>、什么是软件测试，软件测试的目的</w:t>
      </w:r>
      <w:r>
        <w:rPr>
          <w:rFonts w:ascii="Calibri" w:hAnsi="Calibri" w:eastAsia="Calibri"/>
          <w:b/>
          <w:i w:val="0"/>
          <w:color w:val="000000"/>
          <w:sz w:val="22"/>
        </w:rPr>
        <w:t>?</w:t>
      </w:r>
      <w:bookmarkEnd w:id="55"/>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outlineLvl w:val="0"/>
      </w:pPr>
      <w:bookmarkStart w:id="56" w:name="_Toc16609"/>
      <w:r>
        <w:rPr>
          <w:rFonts w:ascii="Calibri" w:hAnsi="Calibri" w:eastAsia="Calibri"/>
          <w:b/>
          <w:i w:val="0"/>
          <w:color w:val="000000"/>
          <w:sz w:val="22"/>
        </w:rPr>
        <w:t>61</w:t>
      </w:r>
      <w:r>
        <w:rPr>
          <w:rFonts w:ascii="宋体" w:hAnsi="宋体" w:eastAsia="宋体"/>
          <w:b w:val="0"/>
          <w:i w:val="0"/>
          <w:color w:val="000000"/>
          <w:sz w:val="22"/>
        </w:rPr>
        <w:t>、简述负载测试与压力测试的区别。</w:t>
      </w:r>
      <w:bookmarkEnd w:id="56"/>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压力测试</w:t>
      </w:r>
      <w:r>
        <w:rPr>
          <w:rFonts w:ascii="Calibri" w:hAnsi="Calibri" w:eastAsia="Calibri"/>
          <w:b w:val="0"/>
          <w:i w:val="0"/>
          <w:color w:val="000000"/>
          <w:sz w:val="22"/>
        </w:rPr>
        <w:t>(Stress Testing)</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压力测试的主要任务就是获取系统正确运行的极限，检查系统在瞬间峰值负荷下</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正确执行的能力。例如，对服务器做压力测试时就可以增加并发操作的用户数量</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或者不停地向服务器发送请求</w:t>
      </w:r>
      <w:r>
        <w:rPr>
          <w:rFonts w:ascii="Calibri" w:hAnsi="Calibri" w:eastAsia="Calibri"/>
          <w:b w:val="0"/>
          <w:i w:val="0"/>
          <w:color w:val="000000"/>
          <w:sz w:val="22"/>
        </w:rPr>
        <w:t>;</w:t>
      </w:r>
      <w:r>
        <w:rPr>
          <w:rFonts w:ascii="宋体" w:hAnsi="宋体" w:eastAsia="宋体"/>
          <w:b w:val="0"/>
          <w:i w:val="0"/>
          <w:color w:val="000000"/>
          <w:sz w:val="22"/>
        </w:rPr>
        <w:t>或一次性向服务器发送特别大的数据等。看看服</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务器保持正常运行所能达到的最大状态。人们通常使用测试工具来完成压力测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试，如模拟上万个用户从终端同时登录，这是压力测试中常常使用的方法。</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负载测试</w:t>
      </w:r>
      <w:r>
        <w:rPr>
          <w:rFonts w:ascii="Calibri" w:hAnsi="Calibri" w:eastAsia="Calibri"/>
          <w:b w:val="0"/>
          <w:i w:val="0"/>
          <w:color w:val="000000"/>
          <w:sz w:val="22"/>
        </w:rPr>
        <w:t>(Volume Testing)</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用于检查系统在使用大量数据的时候正确工作的能力，即检验系统的能力最高能</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达到什么程度。例如，对于信息检索系统，让它使用频率达到最大</w:t>
      </w:r>
      <w:r>
        <w:rPr>
          <w:rFonts w:ascii="Calibri" w:hAnsi="Calibri" w:eastAsia="Calibri"/>
          <w:b w:val="0"/>
          <w:i w:val="0"/>
          <w:color w:val="000000"/>
          <w:sz w:val="22"/>
        </w:rPr>
        <w:t>;</w:t>
      </w:r>
      <w:r>
        <w:rPr>
          <w:rFonts w:ascii="宋体" w:hAnsi="宋体" w:eastAsia="宋体"/>
          <w:b w:val="0"/>
          <w:i w:val="0"/>
          <w:color w:val="000000"/>
          <w:sz w:val="22"/>
        </w:rPr>
        <w:t>对于多个终</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端的分时系统，让它所有的终端都开动。在使整个系统的全部资源达到</w:t>
      </w:r>
      <w:r>
        <w:rPr>
          <w:rFonts w:ascii="Calibri" w:hAnsi="Calibri" w:eastAsia="Calibri"/>
          <w:b w:val="0"/>
          <w:i w:val="0"/>
          <w:color w:val="000000"/>
          <w:sz w:val="22"/>
        </w:rPr>
        <w:t>“</w:t>
      </w:r>
      <w:r>
        <w:rPr>
          <w:rFonts w:ascii="宋体" w:hAnsi="宋体" w:eastAsia="宋体"/>
          <w:b w:val="0"/>
          <w:i w:val="0"/>
          <w:color w:val="000000"/>
          <w:sz w:val="22"/>
        </w:rPr>
        <w:t>满负荷</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的情形下，测试系统的承受能力。</w:t>
      </w:r>
    </w:p>
    <w:p>
      <w:pPr>
        <w:widowControl/>
        <w:autoSpaceDE w:val="0"/>
        <w:autoSpaceDN w:val="0"/>
        <w:spacing w:before="332" w:after="0" w:line="244" w:lineRule="exact"/>
        <w:ind w:left="360" w:right="360" w:firstLine="0"/>
        <w:jc w:val="left"/>
      </w:pPr>
      <w:r>
        <w:rPr>
          <w:rFonts w:ascii="Calibri" w:hAnsi="Calibri" w:eastAsia="Calibri"/>
          <w:b/>
          <w:i w:val="0"/>
          <w:color w:val="000000"/>
          <w:sz w:val="22"/>
        </w:rPr>
        <w:t>62</w:t>
      </w:r>
      <w:r>
        <w:rPr>
          <w:rFonts w:ascii="宋体" w:hAnsi="宋体" w:eastAsia="宋体"/>
          <w:b w:val="0"/>
          <w:i w:val="0"/>
          <w:color w:val="000000"/>
          <w:sz w:val="22"/>
        </w:rPr>
        <w:t>、写出</w:t>
      </w:r>
      <w:r>
        <w:rPr>
          <w:rFonts w:ascii="Calibri" w:hAnsi="Calibri" w:eastAsia="Calibri"/>
          <w:b/>
          <w:i w:val="0"/>
          <w:color w:val="000000"/>
          <w:sz w:val="22"/>
        </w:rPr>
        <w:t xml:space="preserve"> bug</w:t>
      </w:r>
      <w:r>
        <w:rPr>
          <w:rFonts w:ascii="宋体" w:hAnsi="宋体" w:eastAsia="宋体"/>
          <w:b w:val="0"/>
          <w:i w:val="0"/>
          <w:color w:val="000000"/>
          <w:sz w:val="22"/>
        </w:rPr>
        <w:t xml:space="preserve"> 报告流转的步骤，每步的责任人及主要完成的工作。</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参考答案：</w:t>
      </w:r>
      <w:r>
        <w:rPr>
          <w:rFonts w:ascii="Calibri" w:hAnsi="Calibri" w:eastAsia="Calibri"/>
          <w:b w:val="0"/>
          <w:i w:val="0"/>
          <w:color w:val="000000"/>
          <w:sz w:val="22"/>
        </w:rPr>
        <w:t>(</w:t>
      </w:r>
      <w:r>
        <w:rPr>
          <w:rFonts w:ascii="宋体" w:hAnsi="宋体" w:eastAsia="宋体"/>
          <w:b w:val="0"/>
          <w:i w:val="0"/>
          <w:color w:val="000000"/>
          <w:sz w:val="22"/>
        </w:rPr>
        <w:t>要结合自己实际的工作经验进行回答，不同公司略有区别</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测试人员提交新的</w:t>
      </w:r>
      <w:r>
        <w:rPr>
          <w:rFonts w:ascii="Calibri" w:hAnsi="Calibri" w:eastAsia="Calibri"/>
          <w:b w:val="0"/>
          <w:i w:val="0"/>
          <w:color w:val="000000"/>
          <w:sz w:val="22"/>
        </w:rPr>
        <w:t xml:space="preserve"> Bug</w:t>
      </w:r>
      <w:r>
        <w:rPr>
          <w:rFonts w:ascii="宋体" w:hAnsi="宋体" w:eastAsia="宋体"/>
          <w:b w:val="0"/>
          <w:i w:val="0"/>
          <w:color w:val="000000"/>
          <w:sz w:val="22"/>
        </w:rPr>
        <w:t xml:space="preserve"> 入库，错误状态为</w:t>
      </w:r>
      <w:r>
        <w:rPr>
          <w:rFonts w:ascii="Calibri" w:hAnsi="Calibri" w:eastAsia="Calibri"/>
          <w:b w:val="0"/>
          <w:i w:val="0"/>
          <w:color w:val="000000"/>
          <w:sz w:val="22"/>
        </w:rPr>
        <w:t xml:space="preserve"> New</w:t>
      </w:r>
      <w:r>
        <w:rPr>
          <w:rFonts w:ascii="宋体" w:hAnsi="宋体" w:eastAsia="宋体"/>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高级测试员</w:t>
      </w:r>
      <w:r>
        <w:rPr>
          <w:rFonts w:ascii="Calibri" w:hAnsi="Calibri" w:eastAsia="Calibri"/>
          <w:b w:val="0"/>
          <w:i w:val="0"/>
          <w:color w:val="000000"/>
          <w:sz w:val="22"/>
        </w:rPr>
        <w:t>/</w:t>
      </w:r>
      <w:r>
        <w:rPr>
          <w:rFonts w:ascii="宋体" w:hAnsi="宋体" w:eastAsia="宋体"/>
          <w:b w:val="0"/>
          <w:i w:val="0"/>
          <w:color w:val="000000"/>
          <w:sz w:val="22"/>
        </w:rPr>
        <w:t>测试经理验证错误，如果确认是错误，分配给开发组。设置状态为</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Open</w:t>
      </w:r>
      <w:r>
        <w:rPr>
          <w:rFonts w:ascii="宋体" w:hAnsi="宋体" w:eastAsia="宋体"/>
          <w:b w:val="0"/>
          <w:i w:val="0"/>
          <w:color w:val="000000"/>
          <w:sz w:val="22"/>
        </w:rPr>
        <w:t>。如果不是错误，则拒绝，设置为</w:t>
      </w:r>
      <w:r>
        <w:rPr>
          <w:rFonts w:ascii="Calibri" w:hAnsi="Calibri" w:eastAsia="Calibri"/>
          <w:b w:val="0"/>
          <w:i w:val="0"/>
          <w:color w:val="000000"/>
          <w:sz w:val="22"/>
        </w:rPr>
        <w:t xml:space="preserve"> Declined</w:t>
      </w:r>
      <w:r>
        <w:rPr>
          <w:rFonts w:ascii="宋体" w:hAnsi="宋体" w:eastAsia="宋体"/>
          <w:b w:val="0"/>
          <w:i w:val="0"/>
          <w:color w:val="000000"/>
          <w:sz w:val="22"/>
        </w:rPr>
        <w:t xml:space="preserve"> 状态。</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开发经理分配</w:t>
      </w:r>
      <w:r>
        <w:rPr>
          <w:rFonts w:ascii="Calibri" w:hAnsi="Calibri" w:eastAsia="Calibri"/>
          <w:b w:val="0"/>
          <w:i w:val="0"/>
          <w:color w:val="000000"/>
          <w:sz w:val="22"/>
        </w:rPr>
        <w:t xml:space="preserve"> bug</w:t>
      </w:r>
      <w:r>
        <w:rPr>
          <w:rFonts w:ascii="宋体" w:hAnsi="宋体" w:eastAsia="宋体"/>
          <w:b w:val="0"/>
          <w:i w:val="0"/>
          <w:color w:val="000000"/>
          <w:sz w:val="22"/>
        </w:rPr>
        <w:t xml:space="preserve"> 至对应的模块开发人员。</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开发人员查询状态为</w:t>
      </w:r>
      <w:r>
        <w:rPr>
          <w:rFonts w:ascii="Calibri" w:hAnsi="Calibri" w:eastAsia="Calibri"/>
          <w:b w:val="0"/>
          <w:i w:val="0"/>
          <w:color w:val="000000"/>
          <w:sz w:val="22"/>
        </w:rPr>
        <w:t xml:space="preserve"> Open</w:t>
      </w:r>
      <w:r>
        <w:rPr>
          <w:rFonts w:ascii="宋体" w:hAnsi="宋体" w:eastAsia="宋体"/>
          <w:b w:val="0"/>
          <w:i w:val="0"/>
          <w:color w:val="000000"/>
          <w:sz w:val="22"/>
        </w:rPr>
        <w:t xml:space="preserve"> 的</w:t>
      </w:r>
      <w:r>
        <w:rPr>
          <w:rFonts w:ascii="Calibri" w:hAnsi="Calibri" w:eastAsia="Calibri"/>
          <w:b w:val="0"/>
          <w:i w:val="0"/>
          <w:color w:val="000000"/>
          <w:sz w:val="22"/>
        </w:rPr>
        <w:t xml:space="preserve"> Bug</w:t>
      </w:r>
      <w:r>
        <w:rPr>
          <w:rFonts w:ascii="宋体" w:hAnsi="宋体" w:eastAsia="宋体"/>
          <w:b w:val="0"/>
          <w:i w:val="0"/>
          <w:color w:val="000000"/>
          <w:sz w:val="22"/>
        </w:rPr>
        <w:t>，如果不是错误，则置状态为</w:t>
      </w:r>
      <w:r>
        <w:rPr>
          <w:rFonts w:ascii="Calibri" w:hAnsi="Calibri" w:eastAsia="Calibri"/>
          <w:b w:val="0"/>
          <w:i w:val="0"/>
          <w:color w:val="000000"/>
          <w:sz w:val="22"/>
        </w:rPr>
        <w:t xml:space="preserve"> Declined;</w:t>
      </w:r>
      <w:r>
        <w:rPr>
          <w:rFonts w:ascii="宋体" w:hAnsi="宋体" w:eastAsia="宋体"/>
          <w:b w:val="0"/>
          <w:i w:val="0"/>
          <w:color w:val="000000"/>
          <w:sz w:val="22"/>
        </w:rPr>
        <w:t>如果</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是</w:t>
      </w:r>
      <w:r>
        <w:rPr>
          <w:rFonts w:ascii="Calibri" w:hAnsi="Calibri" w:eastAsia="Calibri"/>
          <w:b w:val="0"/>
          <w:i w:val="0"/>
          <w:color w:val="000000"/>
          <w:sz w:val="22"/>
        </w:rPr>
        <w:t xml:space="preserve"> Bug</w:t>
      </w:r>
      <w:r>
        <w:rPr>
          <w:rFonts w:ascii="宋体" w:hAnsi="宋体" w:eastAsia="宋体"/>
          <w:b w:val="0"/>
          <w:i w:val="0"/>
          <w:color w:val="000000"/>
          <w:sz w:val="22"/>
        </w:rPr>
        <w:t xml:space="preserve"> 则修复并置状态为</w:t>
      </w:r>
      <w:r>
        <w:rPr>
          <w:rFonts w:ascii="Calibri" w:hAnsi="Calibri" w:eastAsia="Calibri"/>
          <w:b w:val="0"/>
          <w:i w:val="0"/>
          <w:color w:val="000000"/>
          <w:sz w:val="22"/>
        </w:rPr>
        <w:t xml:space="preserve"> Fixed</w:t>
      </w:r>
      <w:r>
        <w:rPr>
          <w:rFonts w:ascii="宋体" w:hAnsi="宋体" w:eastAsia="宋体"/>
          <w:b w:val="0"/>
          <w:i w:val="0"/>
          <w:color w:val="000000"/>
          <w:sz w:val="22"/>
        </w:rPr>
        <w:t>。不能解决的</w:t>
      </w:r>
      <w:r>
        <w:rPr>
          <w:rFonts w:ascii="Calibri" w:hAnsi="Calibri" w:eastAsia="Calibri"/>
          <w:b w:val="0"/>
          <w:i w:val="0"/>
          <w:color w:val="000000"/>
          <w:sz w:val="22"/>
        </w:rPr>
        <w:t xml:space="preserve"> Bug</w:t>
      </w:r>
      <w:r>
        <w:rPr>
          <w:rFonts w:ascii="宋体" w:hAnsi="宋体" w:eastAsia="宋体"/>
          <w:b w:val="0"/>
          <w:i w:val="0"/>
          <w:color w:val="000000"/>
          <w:sz w:val="22"/>
        </w:rPr>
        <w:t>，要留下文字说明及保持</w:t>
      </w:r>
      <w:r>
        <w:rPr>
          <w:rFonts w:ascii="Calibri" w:hAnsi="Calibri" w:eastAsia="Calibri"/>
          <w:b w:val="0"/>
          <w:i w:val="0"/>
          <w:color w:val="000000"/>
          <w:sz w:val="22"/>
        </w:rPr>
        <w:t xml:space="preserve"> Bug</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为</w:t>
      </w:r>
      <w:r>
        <w:rPr>
          <w:rFonts w:ascii="Calibri" w:hAnsi="Calibri" w:eastAsia="Calibri"/>
          <w:b w:val="0"/>
          <w:i w:val="0"/>
          <w:color w:val="000000"/>
          <w:sz w:val="22"/>
        </w:rPr>
        <w:t xml:space="preserve"> Open</w:t>
      </w:r>
      <w:r>
        <w:rPr>
          <w:rFonts w:ascii="宋体" w:hAnsi="宋体" w:eastAsia="宋体"/>
          <w:b w:val="0"/>
          <w:i w:val="0"/>
          <w:color w:val="000000"/>
          <w:sz w:val="22"/>
        </w:rPr>
        <w:t xml:space="preserve"> 状态。</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对于不能解决和延期解决的</w:t>
      </w:r>
      <w:r>
        <w:rPr>
          <w:rFonts w:ascii="Calibri" w:hAnsi="Calibri" w:eastAsia="Calibri"/>
          <w:b w:val="0"/>
          <w:i w:val="0"/>
          <w:color w:val="000000"/>
          <w:sz w:val="22"/>
        </w:rPr>
        <w:t xml:space="preserve"> Bug</w:t>
      </w:r>
      <w:r>
        <w:rPr>
          <w:rFonts w:ascii="宋体" w:hAnsi="宋体" w:eastAsia="宋体"/>
          <w:b w:val="0"/>
          <w:i w:val="0"/>
          <w:color w:val="000000"/>
          <w:sz w:val="22"/>
        </w:rPr>
        <w:t>，不能由开发人员自己决定，一般要通过某种</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会议</w:t>
      </w:r>
      <w:r>
        <w:rPr>
          <w:rFonts w:ascii="Calibri" w:hAnsi="Calibri" w:eastAsia="Calibri"/>
          <w:b w:val="0"/>
          <w:i w:val="0"/>
          <w:color w:val="000000"/>
          <w:sz w:val="22"/>
        </w:rPr>
        <w:t>(</w:t>
      </w:r>
      <w:r>
        <w:rPr>
          <w:rFonts w:ascii="宋体" w:hAnsi="宋体" w:eastAsia="宋体"/>
          <w:b w:val="0"/>
          <w:i w:val="0"/>
          <w:color w:val="000000"/>
          <w:sz w:val="22"/>
        </w:rPr>
        <w:t>评审会</w:t>
      </w:r>
      <w:r>
        <w:rPr>
          <w:rFonts w:ascii="Calibri" w:hAnsi="Calibri" w:eastAsia="Calibri"/>
          <w:b w:val="0"/>
          <w:i w:val="0"/>
          <w:color w:val="000000"/>
          <w:sz w:val="22"/>
        </w:rPr>
        <w:t>)</w:t>
      </w:r>
      <w:r>
        <w:rPr>
          <w:rFonts w:ascii="宋体" w:hAnsi="宋体" w:eastAsia="宋体"/>
          <w:b w:val="0"/>
          <w:i w:val="0"/>
          <w:color w:val="000000"/>
          <w:sz w:val="22"/>
        </w:rPr>
        <w:t>通过才能认可。</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测试人员查询状态为</w:t>
      </w:r>
      <w:r>
        <w:rPr>
          <w:rFonts w:ascii="Calibri" w:hAnsi="Calibri" w:eastAsia="Calibri"/>
          <w:b w:val="0"/>
          <w:i w:val="0"/>
          <w:color w:val="000000"/>
          <w:sz w:val="22"/>
        </w:rPr>
        <w:t xml:space="preserve"> Fixed</w:t>
      </w:r>
      <w:r>
        <w:rPr>
          <w:rFonts w:ascii="宋体" w:hAnsi="宋体" w:eastAsia="宋体"/>
          <w:b w:val="0"/>
          <w:i w:val="0"/>
          <w:color w:val="000000"/>
          <w:sz w:val="22"/>
        </w:rPr>
        <w:t xml:space="preserve"> 的</w:t>
      </w:r>
      <w:r>
        <w:rPr>
          <w:rFonts w:ascii="Calibri" w:hAnsi="Calibri" w:eastAsia="Calibri"/>
          <w:b w:val="0"/>
          <w:i w:val="0"/>
          <w:color w:val="000000"/>
          <w:sz w:val="22"/>
        </w:rPr>
        <w:t xml:space="preserve"> Bug</w:t>
      </w:r>
      <w:r>
        <w:rPr>
          <w:rFonts w:ascii="宋体" w:hAnsi="宋体" w:eastAsia="宋体"/>
          <w:b w:val="0"/>
          <w:i w:val="0"/>
          <w:color w:val="000000"/>
          <w:sz w:val="22"/>
        </w:rPr>
        <w:t>，然后验证</w:t>
      </w:r>
      <w:r>
        <w:rPr>
          <w:rFonts w:ascii="Calibri" w:hAnsi="Calibri" w:eastAsia="Calibri"/>
          <w:b w:val="0"/>
          <w:i w:val="0"/>
          <w:color w:val="000000"/>
          <w:sz w:val="22"/>
        </w:rPr>
        <w:t xml:space="preserve"> Bug</w:t>
      </w:r>
      <w:r>
        <w:rPr>
          <w:rFonts w:ascii="宋体" w:hAnsi="宋体" w:eastAsia="宋体"/>
          <w:b w:val="0"/>
          <w:i w:val="0"/>
          <w:color w:val="000000"/>
          <w:sz w:val="22"/>
        </w:rPr>
        <w:t xml:space="preserve"> 是否已解决，如解决，置</w:t>
      </w:r>
      <w:r>
        <w:rPr>
          <w:rFonts w:ascii="Calibri" w:hAnsi="Calibri" w:eastAsia="Calibri"/>
          <w:b w:val="0"/>
          <w:i w:val="0"/>
          <w:color w:val="000000"/>
          <w:sz w:val="22"/>
        </w:rPr>
        <w:t xml:space="preserve"> Bug</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的状态为</w:t>
      </w:r>
      <w:r>
        <w:rPr>
          <w:rFonts w:ascii="Calibri" w:hAnsi="Calibri" w:eastAsia="Calibri"/>
          <w:b w:val="0"/>
          <w:i w:val="0"/>
          <w:color w:val="000000"/>
          <w:sz w:val="22"/>
        </w:rPr>
        <w:t xml:space="preserve"> Closed</w:t>
      </w:r>
      <w:r>
        <w:rPr>
          <w:rFonts w:ascii="宋体" w:hAnsi="宋体" w:eastAsia="宋体"/>
          <w:b w:val="0"/>
          <w:i w:val="0"/>
          <w:color w:val="000000"/>
          <w:sz w:val="22"/>
        </w:rPr>
        <w:t>，如没有解决</w:t>
      </w:r>
      <w:r>
        <w:rPr>
          <w:rFonts w:ascii="Calibri" w:hAnsi="Calibri" w:eastAsia="Calibri"/>
          <w:b w:val="0"/>
          <w:i w:val="0"/>
          <w:color w:val="000000"/>
          <w:sz w:val="22"/>
        </w:rPr>
        <w:t>,</w:t>
      </w:r>
      <w:r>
        <w:rPr>
          <w:rFonts w:ascii="宋体" w:hAnsi="宋体" w:eastAsia="宋体"/>
          <w:b w:val="0"/>
          <w:i w:val="0"/>
          <w:color w:val="000000"/>
          <w:sz w:val="22"/>
        </w:rPr>
        <w:t>置</w:t>
      </w:r>
      <w:r>
        <w:rPr>
          <w:rFonts w:ascii="Calibri" w:hAnsi="Calibri" w:eastAsia="Calibri"/>
          <w:b w:val="0"/>
          <w:i w:val="0"/>
          <w:color w:val="000000"/>
          <w:sz w:val="22"/>
        </w:rPr>
        <w:t xml:space="preserve"> bug</w:t>
      </w:r>
      <w:r>
        <w:rPr>
          <w:rFonts w:ascii="宋体" w:hAnsi="宋体" w:eastAsia="宋体"/>
          <w:b w:val="0"/>
          <w:i w:val="0"/>
          <w:color w:val="000000"/>
          <w:sz w:val="22"/>
        </w:rPr>
        <w:t xml:space="preserve"> 状态为</w:t>
      </w:r>
      <w:r>
        <w:rPr>
          <w:rFonts w:ascii="Calibri" w:hAnsi="Calibri" w:eastAsia="Calibri"/>
          <w:b w:val="0"/>
          <w:i w:val="0"/>
          <w:color w:val="000000"/>
          <w:sz w:val="22"/>
        </w:rPr>
        <w:t xml:space="preserve"> Reopen</w:t>
      </w:r>
      <w:r>
        <w:rPr>
          <w:rFonts w:ascii="宋体" w:hAnsi="宋体" w:eastAsia="宋体"/>
          <w:b w:val="0"/>
          <w:i w:val="0"/>
          <w:color w:val="000000"/>
          <w:sz w:val="22"/>
        </w:rPr>
        <w:t>。</w:t>
      </w:r>
    </w:p>
    <w:p>
      <w:pPr>
        <w:widowControl/>
        <w:autoSpaceDE w:val="0"/>
        <w:autoSpaceDN w:val="0"/>
        <w:spacing w:before="308" w:after="0" w:line="244" w:lineRule="exact"/>
        <w:ind w:left="360" w:right="360" w:firstLine="0"/>
        <w:jc w:val="left"/>
        <w:outlineLvl w:val="0"/>
      </w:pPr>
      <w:bookmarkStart w:id="57" w:name="_Toc25794"/>
      <w:r>
        <w:rPr>
          <w:rFonts w:ascii="Calibri" w:hAnsi="Calibri" w:eastAsia="Calibri"/>
          <w:b/>
          <w:i w:val="0"/>
          <w:color w:val="000000"/>
          <w:sz w:val="22"/>
        </w:rPr>
        <w:t>63</w:t>
      </w:r>
      <w:r>
        <w:rPr>
          <w:rFonts w:ascii="宋体" w:hAnsi="宋体" w:eastAsia="宋体"/>
          <w:b w:val="0"/>
          <w:i w:val="0"/>
          <w:color w:val="000000"/>
          <w:sz w:val="22"/>
        </w:rPr>
        <w:t>、写出</w:t>
      </w:r>
      <w:r>
        <w:rPr>
          <w:rFonts w:ascii="Calibri" w:hAnsi="Calibri" w:eastAsia="Calibri"/>
          <w:b/>
          <w:i w:val="0"/>
          <w:color w:val="000000"/>
          <w:sz w:val="22"/>
        </w:rPr>
        <w:t xml:space="preserve"> bug</w:t>
      </w:r>
      <w:r>
        <w:rPr>
          <w:rFonts w:ascii="宋体" w:hAnsi="宋体" w:eastAsia="宋体"/>
          <w:b w:val="0"/>
          <w:i w:val="0"/>
          <w:color w:val="000000"/>
          <w:sz w:val="22"/>
        </w:rPr>
        <w:t xml:space="preserve"> 报告当中一些必备的内容。</w:t>
      </w:r>
      <w:bookmarkEnd w:id="57"/>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硬件平台和操作系统</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测试应用的硬件平台</w:t>
      </w:r>
      <w:r>
        <w:rPr>
          <w:rFonts w:ascii="Calibri" w:hAnsi="Calibri" w:eastAsia="Calibri"/>
          <w:b w:val="0"/>
          <w:i w:val="0"/>
          <w:color w:val="000000"/>
          <w:sz w:val="22"/>
        </w:rPr>
        <w:t>(Platform)</w:t>
      </w:r>
      <w:r>
        <w:rPr>
          <w:rFonts w:ascii="宋体" w:hAnsi="宋体" w:eastAsia="宋体"/>
          <w:b w:val="0"/>
          <w:i w:val="0"/>
          <w:color w:val="000000"/>
          <w:sz w:val="22"/>
        </w:rPr>
        <w:t>，通常选择</w:t>
      </w:r>
      <w:r>
        <w:rPr>
          <w:rFonts w:ascii="Calibri" w:hAnsi="Calibri" w:eastAsia="Calibri"/>
          <w:b w:val="0"/>
          <w:i w:val="0"/>
          <w:color w:val="000000"/>
          <w:sz w:val="22"/>
        </w:rPr>
        <w:t>“PC”</w:t>
      </w:r>
      <w:r>
        <w:rPr>
          <w:rFonts w:ascii="宋体" w:hAnsi="宋体" w:eastAsia="宋体"/>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测试应用的操作系统平台</w:t>
      </w:r>
      <w:r>
        <w:rPr>
          <w:rFonts w:ascii="Calibri" w:hAnsi="Calibri" w:eastAsia="Calibri"/>
          <w:b w:val="0"/>
          <w:i w:val="0"/>
          <w:color w:val="000000"/>
          <w:sz w:val="22"/>
        </w:rPr>
        <w:t>(OS)</w:t>
      </w:r>
      <w:r>
        <w:rPr>
          <w:rFonts w:ascii="宋体" w:hAnsi="宋体" w:eastAsia="宋体"/>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a)</w:t>
      </w:r>
      <w:r>
        <w:rPr>
          <w:rFonts w:ascii="宋体" w:hAnsi="宋体" w:eastAsia="宋体"/>
          <w:b w:val="0"/>
          <w:i w:val="0"/>
          <w:color w:val="000000"/>
          <w:sz w:val="22"/>
        </w:rPr>
        <w:t xml:space="preserve"> 版本</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提交缺陷报告时通过该字段标识此缺陷存在于被测试软件的哪个版本。</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b) Bug</w:t>
      </w:r>
      <w:r>
        <w:rPr>
          <w:rFonts w:ascii="宋体" w:hAnsi="宋体" w:eastAsia="宋体"/>
          <w:b w:val="0"/>
          <w:i w:val="0"/>
          <w:color w:val="000000"/>
          <w:sz w:val="22"/>
        </w:rPr>
        <w:t xml:space="preserve"> 报告优先级</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Calibri" w:hAnsi="Calibri" w:eastAsia="Calibri"/>
          <w:b w:val="0"/>
          <w:i w:val="0"/>
          <w:color w:val="000000"/>
          <w:sz w:val="22"/>
        </w:rPr>
        <w:t>c) Bug</w:t>
      </w:r>
      <w:r>
        <w:rPr>
          <w:rFonts w:ascii="宋体" w:hAnsi="宋体" w:eastAsia="宋体"/>
          <w:b w:val="0"/>
          <w:i w:val="0"/>
          <w:color w:val="000000"/>
          <w:sz w:val="22"/>
        </w:rPr>
        <w:t xml:space="preserve"> 状态</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d) Bug</w:t>
      </w:r>
      <w:r>
        <w:rPr>
          <w:rFonts w:ascii="宋体" w:hAnsi="宋体" w:eastAsia="宋体"/>
          <w:b w:val="0"/>
          <w:i w:val="0"/>
          <w:color w:val="000000"/>
          <w:sz w:val="22"/>
        </w:rPr>
        <w:t xml:space="preserve"> 的编号</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e)</w:t>
      </w:r>
      <w:r>
        <w:rPr>
          <w:rFonts w:ascii="宋体" w:hAnsi="宋体" w:eastAsia="宋体"/>
          <w:b w:val="0"/>
          <w:i w:val="0"/>
          <w:color w:val="000000"/>
          <w:sz w:val="22"/>
        </w:rPr>
        <w:t xml:space="preserve"> 发现人</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f)</w:t>
      </w:r>
      <w:r>
        <w:rPr>
          <w:rFonts w:ascii="宋体" w:hAnsi="宋体" w:eastAsia="宋体"/>
          <w:b w:val="0"/>
          <w:i w:val="0"/>
          <w:color w:val="000000"/>
          <w:sz w:val="22"/>
        </w:rPr>
        <w:t xml:space="preserve"> 提交人</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g)</w:t>
      </w:r>
      <w:r>
        <w:rPr>
          <w:rFonts w:ascii="宋体" w:hAnsi="宋体" w:eastAsia="宋体"/>
          <w:b w:val="0"/>
          <w:i w:val="0"/>
          <w:color w:val="000000"/>
          <w:sz w:val="22"/>
        </w:rPr>
        <w:t xml:space="preserve"> 指定处理人</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h)</w:t>
      </w:r>
      <w:r>
        <w:rPr>
          <w:rFonts w:ascii="宋体" w:hAnsi="宋体" w:eastAsia="宋体"/>
          <w:b w:val="0"/>
          <w:i w:val="0"/>
          <w:color w:val="000000"/>
          <w:sz w:val="22"/>
        </w:rPr>
        <w:t xml:space="preserve"> 概述</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i)</w:t>
      </w:r>
      <w:r>
        <w:rPr>
          <w:rFonts w:ascii="宋体" w:hAnsi="宋体" w:eastAsia="宋体"/>
          <w:b w:val="0"/>
          <w:i w:val="0"/>
          <w:color w:val="000000"/>
          <w:sz w:val="22"/>
        </w:rPr>
        <w:t xml:space="preserve"> 从属关系</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j)</w:t>
      </w:r>
      <w:r>
        <w:rPr>
          <w:rFonts w:ascii="宋体" w:hAnsi="宋体" w:eastAsia="宋体"/>
          <w:b w:val="0"/>
          <w:i w:val="0"/>
          <w:color w:val="000000"/>
          <w:sz w:val="22"/>
        </w:rPr>
        <w:t xml:space="preserve"> 详细描述</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k)</w:t>
      </w:r>
      <w:r>
        <w:rPr>
          <w:rFonts w:ascii="宋体" w:hAnsi="宋体" w:eastAsia="宋体"/>
          <w:b w:val="0"/>
          <w:i w:val="0"/>
          <w:color w:val="000000"/>
          <w:sz w:val="22"/>
        </w:rPr>
        <w:t xml:space="preserve"> 严重程度</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l)</w:t>
      </w:r>
      <w:r>
        <w:rPr>
          <w:rFonts w:ascii="宋体" w:hAnsi="宋体" w:eastAsia="宋体"/>
          <w:b w:val="0"/>
          <w:i w:val="0"/>
          <w:color w:val="000000"/>
          <w:sz w:val="22"/>
        </w:rPr>
        <w:t xml:space="preserve"> 所属模块</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m)</w:t>
      </w:r>
      <w:r>
        <w:rPr>
          <w:rFonts w:ascii="宋体" w:hAnsi="宋体" w:eastAsia="宋体"/>
          <w:b w:val="0"/>
          <w:i w:val="0"/>
          <w:color w:val="000000"/>
          <w:sz w:val="22"/>
        </w:rPr>
        <w:t xml:space="preserve"> 附件</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n)</w:t>
      </w:r>
      <w:r>
        <w:rPr>
          <w:rFonts w:ascii="宋体" w:hAnsi="宋体" w:eastAsia="宋体"/>
          <w:b w:val="0"/>
          <w:i w:val="0"/>
          <w:color w:val="000000"/>
          <w:sz w:val="22"/>
        </w:rPr>
        <w:t xml:space="preserve"> 提交日期</w:t>
      </w:r>
    </w:p>
    <w:p>
      <w:pPr>
        <w:widowControl/>
        <w:autoSpaceDE w:val="0"/>
        <w:autoSpaceDN w:val="0"/>
        <w:spacing w:before="308" w:after="0" w:line="244" w:lineRule="exact"/>
        <w:ind w:left="360" w:right="360" w:firstLine="0"/>
        <w:jc w:val="left"/>
        <w:outlineLvl w:val="0"/>
      </w:pPr>
      <w:bookmarkStart w:id="58" w:name="_Toc24719"/>
      <w:r>
        <w:rPr>
          <w:rFonts w:ascii="Calibri" w:hAnsi="Calibri" w:eastAsia="Calibri"/>
          <w:b/>
          <w:i w:val="0"/>
          <w:color w:val="000000"/>
          <w:sz w:val="22"/>
        </w:rPr>
        <w:t>64</w:t>
      </w:r>
      <w:r>
        <w:rPr>
          <w:rFonts w:ascii="宋体" w:hAnsi="宋体" w:eastAsia="宋体"/>
          <w:b w:val="0"/>
          <w:i w:val="0"/>
          <w:color w:val="000000"/>
          <w:sz w:val="22"/>
        </w:rPr>
        <w:t>、开发人员老是犯一些低级错误怎么解决</w:t>
      </w:r>
      <w:r>
        <w:rPr>
          <w:rFonts w:ascii="Calibri" w:hAnsi="Calibri" w:eastAsia="Calibri"/>
          <w:b/>
          <w:i w:val="0"/>
          <w:color w:val="000000"/>
          <w:sz w:val="22"/>
        </w:rPr>
        <w:t>?</w:t>
      </w:r>
      <w:bookmarkEnd w:id="58"/>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这种现象在开发流程不规范的团队里特别常见，尤其是一些</w:t>
      </w:r>
      <w:r>
        <w:rPr>
          <w:rFonts w:ascii="Calibri" w:hAnsi="Calibri" w:eastAsia="Calibri"/>
          <w:b w:val="0"/>
          <w:i w:val="0"/>
          <w:color w:val="000000"/>
          <w:sz w:val="22"/>
        </w:rPr>
        <w:t>“</w:t>
      </w:r>
      <w:r>
        <w:rPr>
          <w:rFonts w:ascii="宋体" w:hAnsi="宋体" w:eastAsia="宋体"/>
          <w:b w:val="0"/>
          <w:i w:val="0"/>
          <w:color w:val="000000"/>
          <w:sz w:val="22"/>
        </w:rPr>
        <w:t>作坊式</w:t>
      </w:r>
      <w:r>
        <w:rPr>
          <w:rFonts w:ascii="Calibri" w:hAnsi="Calibri" w:eastAsia="Calibri"/>
          <w:b w:val="0"/>
          <w:i w:val="0"/>
          <w:color w:val="000000"/>
          <w:sz w:val="22"/>
        </w:rPr>
        <w:t>”</w:t>
      </w:r>
      <w:r>
        <w:rPr>
          <w:rFonts w:ascii="宋体" w:hAnsi="宋体" w:eastAsia="宋体"/>
          <w:b w:val="0"/>
          <w:i w:val="0"/>
          <w:color w:val="000000"/>
          <w:sz w:val="22"/>
        </w:rPr>
        <w:t>的团队里。</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解决这种问题一般从两个方面入手：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一方面从开发管理入手，也就是从根源来解决问题。可以制定规范的开发流程，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甚至可以制定惩罚制度，还有就是软件开发前做好规划设计。</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另一方面就是加强测试，具体做法就是加强开发人员的自己测试，把这些问题</w:t>
      </w:r>
      <w:r>
        <w:rPr>
          <w:rFonts w:ascii="Calibri" w:hAnsi="Calibri" w:eastAsia="Calibri"/>
          <w:b w:val="0"/>
          <w:i w:val="0"/>
          <w:color w:val="000000"/>
          <w:sz w:val="22"/>
        </w:rPr>
        <w:t>“</w:t>
      </w:r>
      <w:r>
        <w:rPr>
          <w:rFonts w:ascii="宋体" w:hAnsi="宋体" w:eastAsia="宋体"/>
          <w:b w:val="0"/>
          <w:i w:val="0"/>
          <w:color w:val="000000"/>
          <w:sz w:val="22"/>
        </w:rPr>
        <w:t>消</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灭</w:t>
      </w:r>
      <w:r>
        <w:rPr>
          <w:rFonts w:ascii="Calibri" w:hAnsi="Calibri" w:eastAsia="Calibri"/>
          <w:b w:val="0"/>
          <w:i w:val="0"/>
          <w:color w:val="000000"/>
          <w:sz w:val="22"/>
        </w:rPr>
        <w:t>”</w:t>
      </w:r>
      <w:r>
        <w:rPr>
          <w:rFonts w:ascii="宋体" w:hAnsi="宋体" w:eastAsia="宋体"/>
          <w:b w:val="0"/>
          <w:i w:val="0"/>
          <w:color w:val="000000"/>
          <w:sz w:val="22"/>
        </w:rPr>
        <w:t>在开发阶段，这是比较好的做法，读者可以参考第</w:t>
      </w:r>
      <w:r>
        <w:rPr>
          <w:rFonts w:ascii="Calibri" w:hAnsi="Calibri" w:eastAsia="Calibri"/>
          <w:b w:val="0"/>
          <w:i w:val="0"/>
          <w:color w:val="000000"/>
          <w:sz w:val="22"/>
        </w:rPr>
        <w:t xml:space="preserve"> 13</w:t>
      </w:r>
      <w:r>
        <w:rPr>
          <w:rFonts w:ascii="宋体" w:hAnsi="宋体" w:eastAsia="宋体"/>
          <w:b w:val="0"/>
          <w:i w:val="0"/>
          <w:color w:val="000000"/>
          <w:sz w:val="22"/>
        </w:rPr>
        <w:t xml:space="preserve"> 章试案例分析的</w:t>
      </w:r>
      <w:r>
        <w:rPr>
          <w:rFonts w:ascii="Calibri" w:hAnsi="Calibri" w:eastAsia="Calibri"/>
          <w:b w:val="0"/>
          <w:i w:val="0"/>
          <w:color w:val="000000"/>
          <w:sz w:val="22"/>
        </w:rPr>
        <w:t>“13.1.2</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缺陷反复出现，谁的责任</w:t>
      </w:r>
      <w:r>
        <w:rPr>
          <w:rFonts w:ascii="Calibri" w:hAnsi="Calibri" w:eastAsia="Calibri"/>
          <w:b w:val="0"/>
          <w:i w:val="0"/>
          <w:color w:val="000000"/>
          <w:sz w:val="22"/>
        </w:rPr>
        <w:t>”</w:t>
      </w:r>
      <w:r>
        <w:rPr>
          <w:rFonts w:ascii="宋体" w:hAnsi="宋体" w:eastAsia="宋体"/>
          <w:b w:val="0"/>
          <w:i w:val="0"/>
          <w:color w:val="000000"/>
          <w:sz w:val="22"/>
        </w:rPr>
        <w:t>小节，</w:t>
      </w:r>
      <w:r>
        <w:rPr>
          <w:rFonts w:ascii="Calibri" w:hAnsi="Calibri" w:eastAsia="Calibri"/>
          <w:b w:val="0"/>
          <w:i w:val="0"/>
          <w:color w:val="000000"/>
          <w:sz w:val="22"/>
        </w:rPr>
        <w:t>13.1.2</w:t>
      </w:r>
      <w:r>
        <w:rPr>
          <w:rFonts w:ascii="宋体" w:hAnsi="宋体" w:eastAsia="宋体"/>
          <w:b w:val="0"/>
          <w:i w:val="0"/>
          <w:color w:val="000000"/>
          <w:sz w:val="22"/>
        </w:rPr>
        <w:t xml:space="preserve"> 专门讨论了这类问题的方法。</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此外，还可以通过规范的缺陷管理来对开发人员进行控制，比如测试部门整理出</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常见的缺陷，让开发人员自己对照进行检查，以减少这类低级错误的发生。</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开发人员犯错误是正常的现象，作为测试人员一定不能抱怨，要认认真真的解决</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问题才是上策。</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44" w:lineRule="exact"/>
        <w:ind w:left="360" w:right="360" w:firstLine="0"/>
        <w:jc w:val="left"/>
        <w:outlineLvl w:val="0"/>
      </w:pPr>
      <w:bookmarkStart w:id="59" w:name="_Toc2315"/>
      <w:r>
        <w:rPr>
          <w:rFonts w:ascii="Calibri" w:hAnsi="Calibri" w:eastAsia="Calibri"/>
          <w:b/>
          <w:i w:val="0"/>
          <w:color w:val="000000"/>
          <w:sz w:val="22"/>
        </w:rPr>
        <w:t>65</w:t>
      </w:r>
      <w:r>
        <w:rPr>
          <w:rFonts w:ascii="宋体" w:hAnsi="宋体" w:eastAsia="宋体"/>
          <w:b w:val="0"/>
          <w:i w:val="0"/>
          <w:color w:val="000000"/>
          <w:sz w:val="22"/>
        </w:rPr>
        <w:t>、画出软件测试的</w:t>
      </w:r>
      <w:r>
        <w:rPr>
          <w:rFonts w:ascii="Calibri" w:hAnsi="Calibri" w:eastAsia="Calibri"/>
          <w:b/>
          <w:i w:val="0"/>
          <w:color w:val="000000"/>
          <w:sz w:val="22"/>
        </w:rPr>
        <w:t xml:space="preserve"> V</w:t>
      </w:r>
      <w:r>
        <w:rPr>
          <w:rFonts w:ascii="宋体" w:hAnsi="宋体" w:eastAsia="宋体"/>
          <w:b w:val="0"/>
          <w:i w:val="0"/>
          <w:color w:val="000000"/>
          <w:sz w:val="22"/>
        </w:rPr>
        <w:t xml:space="preserve"> 模型图。</w:t>
      </w:r>
      <w:bookmarkEnd w:id="59"/>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outlineLvl w:val="0"/>
      </w:pPr>
      <w:bookmarkStart w:id="60" w:name="_Toc1371"/>
      <w:r>
        <w:rPr>
          <w:rFonts w:ascii="Calibri" w:hAnsi="Calibri" w:eastAsia="Calibri"/>
          <w:b/>
          <w:i w:val="0"/>
          <w:color w:val="000000"/>
          <w:sz w:val="22"/>
        </w:rPr>
        <w:t>66</w:t>
      </w:r>
      <w:r>
        <w:rPr>
          <w:rFonts w:ascii="宋体" w:hAnsi="宋体" w:eastAsia="宋体"/>
          <w:b w:val="0"/>
          <w:i w:val="0"/>
          <w:color w:val="000000"/>
          <w:sz w:val="22"/>
        </w:rPr>
        <w:t>、为什么要在一个团队中开展软件测试工作</w:t>
      </w:r>
      <w:r>
        <w:rPr>
          <w:rFonts w:ascii="Calibri" w:hAnsi="Calibri" w:eastAsia="Calibri"/>
          <w:b/>
          <w:i w:val="0"/>
          <w:color w:val="000000"/>
          <w:sz w:val="22"/>
        </w:rPr>
        <w:t>?</w:t>
      </w:r>
      <w:bookmarkEnd w:id="60"/>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因为没有经过测试的软件很难在发布之前知道该软件的质量，就好比</w:t>
      </w:r>
      <w:r>
        <w:rPr>
          <w:rFonts w:ascii="Calibri" w:hAnsi="Calibri" w:eastAsia="Calibri"/>
          <w:b w:val="0"/>
          <w:i w:val="0"/>
          <w:color w:val="000000"/>
          <w:sz w:val="22"/>
        </w:rPr>
        <w:t xml:space="preserve"> ISO</w:t>
      </w:r>
      <w:r>
        <w:rPr>
          <w:rFonts w:ascii="宋体" w:hAnsi="宋体" w:eastAsia="宋体"/>
          <w:b w:val="0"/>
          <w:i w:val="0"/>
          <w:color w:val="000000"/>
          <w:sz w:val="22"/>
        </w:rPr>
        <w:t xml:space="preserve"> 质量</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认证一样，测试同样也需要质量的保证，这个时候就需要在团队中开展软件测试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的工作。在测试的过程发现软件中存在的问题，及时让开发人员得知并修改问题，</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在即将发布时，从测试报告中得出软件的质量情况。</w:t>
      </w:r>
    </w:p>
    <w:p>
      <w:pPr>
        <w:widowControl/>
        <w:autoSpaceDE w:val="0"/>
        <w:autoSpaceDN w:val="0"/>
        <w:spacing w:before="332" w:after="0" w:line="244" w:lineRule="exact"/>
        <w:ind w:left="360" w:right="360" w:firstLine="0"/>
        <w:jc w:val="left"/>
        <w:outlineLvl w:val="0"/>
      </w:pPr>
      <w:bookmarkStart w:id="61" w:name="_Toc4812"/>
      <w:r>
        <w:rPr>
          <w:rFonts w:ascii="Calibri" w:hAnsi="Calibri" w:eastAsia="Calibri"/>
          <w:b/>
          <w:i w:val="0"/>
          <w:color w:val="000000"/>
          <w:sz w:val="22"/>
        </w:rPr>
        <w:t>67</w:t>
      </w:r>
      <w:r>
        <w:rPr>
          <w:rFonts w:ascii="宋体" w:hAnsi="宋体" w:eastAsia="宋体"/>
          <w:b w:val="0"/>
          <w:i w:val="0"/>
          <w:color w:val="000000"/>
          <w:sz w:val="22"/>
        </w:rPr>
        <w:t>、您在以往的测试工作中都曾经具体从事过哪些工作</w:t>
      </w:r>
      <w:r>
        <w:rPr>
          <w:rFonts w:ascii="Calibri" w:hAnsi="Calibri" w:eastAsia="Calibri"/>
          <w:b/>
          <w:i w:val="0"/>
          <w:color w:val="000000"/>
          <w:sz w:val="22"/>
        </w:rPr>
        <w:t>?</w:t>
      </w:r>
      <w:r>
        <w:rPr>
          <w:rFonts w:ascii="宋体" w:hAnsi="宋体" w:eastAsia="宋体"/>
          <w:b w:val="0"/>
          <w:i w:val="0"/>
          <w:color w:val="000000"/>
          <w:sz w:val="22"/>
        </w:rPr>
        <w:t>其中最擅长哪部分工</w:t>
      </w:r>
      <w:bookmarkEnd w:id="61"/>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作</w:t>
      </w:r>
      <w:r>
        <w:rPr>
          <w:rFonts w:ascii="Calibri" w:hAnsi="Calibri" w:eastAsia="Calibri"/>
          <w:b/>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参考答案：</w:t>
      </w:r>
      <w:r>
        <w:rPr>
          <w:rFonts w:ascii="Calibri" w:hAnsi="Calibri" w:eastAsia="Calibri"/>
          <w:b w:val="0"/>
          <w:i w:val="0"/>
          <w:color w:val="000000"/>
          <w:sz w:val="22"/>
        </w:rPr>
        <w:t>(</w:t>
      </w:r>
      <w:r>
        <w:rPr>
          <w:rFonts w:ascii="宋体" w:hAnsi="宋体" w:eastAsia="宋体"/>
          <w:b w:val="0"/>
          <w:i w:val="0"/>
          <w:color w:val="000000"/>
          <w:sz w:val="22"/>
        </w:rPr>
        <w:t>根据项目经验不同，灵活回答即可</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我曾经做过</w:t>
      </w:r>
      <w:r>
        <w:rPr>
          <w:rFonts w:ascii="Calibri" w:hAnsi="Calibri" w:eastAsia="Calibri"/>
          <w:b w:val="0"/>
          <w:i w:val="0"/>
          <w:color w:val="000000"/>
          <w:sz w:val="22"/>
        </w:rPr>
        <w:t xml:space="preserve"> web</w:t>
      </w:r>
      <w:r>
        <w:rPr>
          <w:rFonts w:ascii="宋体" w:hAnsi="宋体" w:eastAsia="宋体"/>
          <w:b w:val="0"/>
          <w:i w:val="0"/>
          <w:color w:val="000000"/>
          <w:sz w:val="22"/>
        </w:rPr>
        <w:t xml:space="preserve"> 测试，后台测试，客户端软件，其中包括功能测试，性能测试，</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用户体验测试。最擅长的是功能测试</w:t>
      </w:r>
    </w:p>
    <w:p>
      <w:pPr>
        <w:widowControl/>
        <w:autoSpaceDE w:val="0"/>
        <w:autoSpaceDN w:val="0"/>
        <w:spacing w:before="332" w:after="0" w:line="244" w:lineRule="exact"/>
        <w:ind w:left="360" w:right="360" w:firstLine="0"/>
        <w:jc w:val="left"/>
      </w:pPr>
      <w:r>
        <w:rPr>
          <w:rFonts w:ascii="Calibri" w:hAnsi="Calibri" w:eastAsia="Calibri"/>
          <w:b/>
          <w:i w:val="0"/>
          <w:color w:val="000000"/>
          <w:sz w:val="22"/>
        </w:rPr>
        <w:t>68</w:t>
      </w:r>
      <w:r>
        <w:rPr>
          <w:rFonts w:ascii="宋体" w:hAnsi="宋体" w:eastAsia="宋体"/>
          <w:b w:val="0"/>
          <w:i w:val="0"/>
          <w:color w:val="000000"/>
          <w:sz w:val="22"/>
        </w:rPr>
        <w:t>、您所熟悉的软件测试类型都有哪些</w:t>
      </w:r>
      <w:r>
        <w:rPr>
          <w:rFonts w:ascii="Calibri" w:hAnsi="Calibri" w:eastAsia="Calibri"/>
          <w:b/>
          <w:i w:val="0"/>
          <w:color w:val="000000"/>
          <w:sz w:val="22"/>
        </w:rPr>
        <w:t>?</w:t>
      </w:r>
      <w:r>
        <w:rPr>
          <w:rFonts w:ascii="宋体" w:hAnsi="宋体" w:eastAsia="宋体"/>
          <w:b w:val="0"/>
          <w:i w:val="0"/>
          <w:color w:val="000000"/>
          <w:sz w:val="22"/>
        </w:rPr>
        <w:t>请试着分别比较这些不同的测试类型的</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区别与联系</w:t>
      </w:r>
      <w:r>
        <w:rPr>
          <w:rFonts w:ascii="Calibri" w:hAnsi="Calibri" w:eastAsia="Calibri"/>
          <w:b/>
          <w:i w:val="0"/>
          <w:color w:val="000000"/>
          <w:sz w:val="22"/>
        </w:rPr>
        <w:t>(</w:t>
      </w:r>
      <w:r>
        <w:rPr>
          <w:rFonts w:ascii="宋体" w:hAnsi="宋体" w:eastAsia="宋体"/>
          <w:b w:val="0"/>
          <w:i w:val="0"/>
          <w:color w:val="000000"/>
          <w:sz w:val="22"/>
        </w:rPr>
        <w:t>如功能测试、性能测试</w:t>
      </w:r>
      <w:r>
        <w:rPr>
          <w:rFonts w:ascii="Calibri" w:hAnsi="Calibri" w:eastAsia="Calibri"/>
          <w:b/>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测试类型有：功能测试，性能测试，界面测试。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功能测试在测试工作中占的比例最大，功能测试也叫黑盒测试。是把测试对象看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作一个黑盒子。利用黑盒测试法进行动态测试时，需要测试软件产品的功能，不</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需测试软件产品的内部结构和处理过程。采用黑盒技术设计测试用例的方法有：</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等价类划分、边界值分析、错误推测、因果图和综合策略。</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性能测试是通过自动化的测试工具模拟多种正常、峰值以及异常负载条件来对系</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统的各项性能指标进行测试。负载测试和压力测试都属于性能测试，两者可以结</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合进行。通过负载测试，确定在各种工作负载下系统的性能，目标是测试当负载</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逐渐增加时，系统各项性能指标的变化情况。压力测试是通过确定一个系统的瓶</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颈或者不能接收的性能点，来获得系统能提供的最大服务级别的测试。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界面测试，界面是软件与用户交互的最直接的层，界面的好坏决定用户对软件的</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第一印象。而且设计良好的界面能够引导用户自己完成相应的操作，起到向导的</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作用。同时界面如同人的面孔，具有吸引用户的直接优势。设计合理的界面能给</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用户带来轻松愉悦的感受和成功的感觉，相反由于界面设计的失败，让用户有挫</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败感，再实用强大的功能都可能在用户的畏惧与放弃中付诸东流。</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区别在于，功能测试关注产品的所有功能上，要考虑到每个细节功能，每个可能</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存在的功能问题。性能测试主要关注于产品整体的多用户并发下的稳定性和健壮</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性。界面测试更关注于用户体验上，用户使用该产品的时候是否易用，是否易懂，</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是否规范</w:t>
      </w:r>
      <w:r>
        <w:rPr>
          <w:rFonts w:ascii="Calibri" w:hAnsi="Calibri" w:eastAsia="Calibri"/>
          <w:b w:val="0"/>
          <w:i w:val="0"/>
          <w:color w:val="000000"/>
          <w:sz w:val="22"/>
        </w:rPr>
        <w:t>(</w:t>
      </w:r>
      <w:r>
        <w:rPr>
          <w:rFonts w:ascii="宋体" w:hAnsi="宋体" w:eastAsia="宋体"/>
          <w:b w:val="0"/>
          <w:i w:val="0"/>
          <w:color w:val="000000"/>
          <w:sz w:val="22"/>
        </w:rPr>
        <w:t>快捷键之类的</w:t>
      </w:r>
      <w:r>
        <w:rPr>
          <w:rFonts w:ascii="Calibri" w:hAnsi="Calibri" w:eastAsia="Calibri"/>
          <w:b w:val="0"/>
          <w:i w:val="0"/>
          <w:color w:val="000000"/>
          <w:sz w:val="22"/>
        </w:rPr>
        <w:t>)</w:t>
      </w:r>
      <w:r>
        <w:rPr>
          <w:rFonts w:ascii="宋体" w:hAnsi="宋体" w:eastAsia="宋体"/>
          <w:b w:val="0"/>
          <w:i w:val="0"/>
          <w:color w:val="000000"/>
          <w:sz w:val="22"/>
        </w:rPr>
        <w:t>，是否美观</w:t>
      </w:r>
      <w:r>
        <w:rPr>
          <w:rFonts w:ascii="Calibri" w:hAnsi="Calibri" w:eastAsia="Calibri"/>
          <w:b w:val="0"/>
          <w:i w:val="0"/>
          <w:color w:val="000000"/>
          <w:sz w:val="22"/>
        </w:rPr>
        <w:t>(</w:t>
      </w:r>
      <w:r>
        <w:rPr>
          <w:rFonts w:ascii="宋体" w:hAnsi="宋体" w:eastAsia="宋体"/>
          <w:b w:val="0"/>
          <w:i w:val="0"/>
          <w:color w:val="000000"/>
          <w:sz w:val="22"/>
        </w:rPr>
        <w:t>能否吸引用户的注意力</w:t>
      </w:r>
      <w:r>
        <w:rPr>
          <w:rFonts w:ascii="Calibri" w:hAnsi="Calibri" w:eastAsia="Calibri"/>
          <w:b w:val="0"/>
          <w:i w:val="0"/>
          <w:color w:val="000000"/>
          <w:sz w:val="22"/>
        </w:rPr>
        <w:t>)</w:t>
      </w:r>
      <w:r>
        <w:rPr>
          <w:rFonts w:ascii="宋体" w:hAnsi="宋体" w:eastAsia="宋体"/>
          <w:b w:val="0"/>
          <w:i w:val="0"/>
          <w:color w:val="000000"/>
          <w:sz w:val="22"/>
        </w:rPr>
        <w:t>，是否安全</w:t>
      </w:r>
      <w:r>
        <w:rPr>
          <w:rFonts w:ascii="Calibri" w:hAnsi="Calibri" w:eastAsia="Calibri"/>
          <w:b w:val="0"/>
          <w:i w:val="0"/>
          <w:color w:val="000000"/>
          <w:sz w:val="22"/>
        </w:rPr>
        <w:t>(</w:t>
      </w:r>
      <w:r>
        <w:rPr>
          <w:rFonts w:ascii="宋体" w:hAnsi="宋体" w:eastAsia="宋体"/>
          <w:b w:val="0"/>
          <w:i w:val="0"/>
          <w:color w:val="000000"/>
          <w:sz w:val="22"/>
        </w:rPr>
        <w:t>尽量在</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前台避免用户无意输入无效的数据，当然考虑到体验性，不能太粗鲁的弹出警告</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做某个性能测试的时候，首先它可能是个功能点，首先要保证它的功能是没问题</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的，然后再考虑该功能点的性能测试</w:t>
      </w:r>
    </w:p>
    <w:p>
      <w:pPr>
        <w:widowControl/>
        <w:autoSpaceDE w:val="0"/>
        <w:autoSpaceDN w:val="0"/>
        <w:spacing w:before="332" w:after="0" w:line="244" w:lineRule="exact"/>
        <w:ind w:left="360" w:right="360" w:firstLine="0"/>
        <w:jc w:val="left"/>
        <w:outlineLvl w:val="0"/>
      </w:pPr>
      <w:bookmarkStart w:id="62" w:name="_Toc30791"/>
      <w:r>
        <w:rPr>
          <w:rFonts w:ascii="Calibri" w:hAnsi="Calibri" w:eastAsia="Calibri"/>
          <w:b/>
          <w:i w:val="0"/>
          <w:color w:val="000000"/>
          <w:sz w:val="22"/>
        </w:rPr>
        <w:t>69</w:t>
      </w:r>
      <w:r>
        <w:rPr>
          <w:rFonts w:ascii="宋体" w:hAnsi="宋体" w:eastAsia="宋体"/>
          <w:b w:val="0"/>
          <w:i w:val="0"/>
          <w:color w:val="000000"/>
          <w:sz w:val="22"/>
        </w:rPr>
        <w:t>、您认为做好测试用例设计工作的关键是什么</w:t>
      </w:r>
      <w:r>
        <w:rPr>
          <w:rFonts w:ascii="Calibri" w:hAnsi="Calibri" w:eastAsia="Calibri"/>
          <w:b/>
          <w:i w:val="0"/>
          <w:color w:val="000000"/>
          <w:sz w:val="22"/>
        </w:rPr>
        <w:t>?</w:t>
      </w:r>
      <w:bookmarkEnd w:id="62"/>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白盒测试用例设计的关键是以较少的用例覆盖尽可能多的内部程序逻辑结果</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黑盒法用例设计的关键同样也是以较少的用例覆盖模块输出和输入接口。不可能</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做到完全测试，以最少的用例在合理的时间内发现最多的问题</w:t>
      </w:r>
    </w:p>
    <w:p>
      <w:pPr>
        <w:widowControl/>
        <w:autoSpaceDE w:val="0"/>
        <w:autoSpaceDN w:val="0"/>
        <w:spacing w:before="332" w:after="0" w:line="244" w:lineRule="exact"/>
        <w:ind w:left="360" w:right="360" w:firstLine="0"/>
        <w:jc w:val="left"/>
      </w:pPr>
      <w:r>
        <w:rPr>
          <w:rFonts w:ascii="Calibri" w:hAnsi="Calibri" w:eastAsia="Calibri"/>
          <w:b/>
          <w:i w:val="0"/>
          <w:color w:val="000000"/>
          <w:sz w:val="22"/>
        </w:rPr>
        <w:t>70</w:t>
      </w:r>
      <w:r>
        <w:rPr>
          <w:rFonts w:ascii="宋体" w:hAnsi="宋体" w:eastAsia="宋体"/>
          <w:b w:val="0"/>
          <w:i w:val="0"/>
          <w:color w:val="000000"/>
          <w:sz w:val="22"/>
        </w:rPr>
        <w:t>、请试着比较一下黑盒测试、白盒测试、单元测试、集成测试、系统测试、</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验收测试的区别与联系。</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黑盒测试：已知产品的功能设计规格，可以进行测试证明每个实现了的功能是否</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符合要求。</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白盒测试：已知产品的内部工作过程，可以通过测试证明每种内部操作是否符合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设计规格要求，所有内部成分是否以经过检查。</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软件的黑盒测试意味着测试要在软件的接口处进行。这种方法是把测试对象看做</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一个黑盒子，测试人员完全不考虑程序内部的逻辑结构和内部特性，只依据程序</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的需求规格说明书，检查程序的功能是否符合它的功能说明。因此黑盒测试又叫</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功能测试或数据驱动测试。黑盒测试主要是为了发现以下几类错误：</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1</w:t>
      </w:r>
      <w:r>
        <w:rPr>
          <w:rFonts w:ascii="宋体" w:hAnsi="宋体" w:eastAsia="宋体"/>
          <w:b w:val="0"/>
          <w:i w:val="0"/>
          <w:color w:val="000000"/>
          <w:sz w:val="22"/>
        </w:rPr>
        <w:t>、是否有不正确或遗漏的功能</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2</w:t>
      </w:r>
      <w:r>
        <w:rPr>
          <w:rFonts w:ascii="宋体" w:hAnsi="宋体" w:eastAsia="宋体"/>
          <w:b w:val="0"/>
          <w:i w:val="0"/>
          <w:color w:val="000000"/>
          <w:sz w:val="22"/>
        </w:rPr>
        <w:t>、在接口上，输入是否能正确的接受</w:t>
      </w:r>
      <w:r>
        <w:rPr>
          <w:rFonts w:ascii="Calibri" w:hAnsi="Calibri" w:eastAsia="Calibri"/>
          <w:b w:val="0"/>
          <w:i w:val="0"/>
          <w:color w:val="000000"/>
          <w:sz w:val="22"/>
        </w:rPr>
        <w:t>?</w:t>
      </w:r>
      <w:r>
        <w:rPr>
          <w:rFonts w:ascii="宋体" w:hAnsi="宋体" w:eastAsia="宋体"/>
          <w:b w:val="0"/>
          <w:i w:val="0"/>
          <w:color w:val="000000"/>
          <w:sz w:val="22"/>
        </w:rPr>
        <w:t>能否输出正确的结果</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、是否有数据结构错误或外部信息</w:t>
      </w:r>
      <w:r>
        <w:rPr>
          <w:rFonts w:ascii="Calibri" w:hAnsi="Calibri" w:eastAsia="Calibri"/>
          <w:b w:val="0"/>
          <w:i w:val="0"/>
          <w:color w:val="000000"/>
          <w:sz w:val="22"/>
        </w:rPr>
        <w:t>(</w:t>
      </w:r>
      <w:r>
        <w:rPr>
          <w:rFonts w:ascii="宋体" w:hAnsi="宋体" w:eastAsia="宋体"/>
          <w:b w:val="0"/>
          <w:i w:val="0"/>
          <w:color w:val="000000"/>
          <w:sz w:val="22"/>
        </w:rPr>
        <w:t>例如数据文件</w:t>
      </w:r>
      <w:r>
        <w:rPr>
          <w:rFonts w:ascii="Calibri" w:hAnsi="Calibri" w:eastAsia="Calibri"/>
          <w:b w:val="0"/>
          <w:i w:val="0"/>
          <w:color w:val="000000"/>
          <w:sz w:val="22"/>
        </w:rPr>
        <w:t>)</w:t>
      </w:r>
      <w:r>
        <w:rPr>
          <w:rFonts w:ascii="宋体" w:hAnsi="宋体" w:eastAsia="宋体"/>
          <w:b w:val="0"/>
          <w:i w:val="0"/>
          <w:color w:val="000000"/>
          <w:sz w:val="22"/>
        </w:rPr>
        <w:t>访问错误</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4</w:t>
      </w:r>
      <w:r>
        <w:rPr>
          <w:rFonts w:ascii="宋体" w:hAnsi="宋体" w:eastAsia="宋体"/>
          <w:b w:val="0"/>
          <w:i w:val="0"/>
          <w:color w:val="000000"/>
          <w:sz w:val="22"/>
        </w:rPr>
        <w:t>、性能上是否能够满足要求</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5</w:t>
      </w:r>
      <w:r>
        <w:rPr>
          <w:rFonts w:ascii="宋体" w:hAnsi="宋体" w:eastAsia="宋体"/>
          <w:b w:val="0"/>
          <w:i w:val="0"/>
          <w:color w:val="000000"/>
          <w:sz w:val="22"/>
        </w:rPr>
        <w:t>、是否有初始化或终止性错误</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软件的白盒测试是对软件的过程性细节做细致的检查。这种方法是把测试对象看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做一个打开的盒子，它允许测试人员利用程序内部的逻辑结构及有关信息，设计</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或选择测试用例，对程序所有逻辑路径进行测试。通过在不同点检查程序状态，</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确定实际状态是否与预期的状态一致。因此白盒测试又称为结构测试或逻辑驱动</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测试。白盒测试主要是想对程序模块进行如下检查：</w:t>
      </w:r>
    </w:p>
    <w:p>
      <w:pPr>
        <w:widowControl/>
        <w:autoSpaceDE w:val="0"/>
        <w:autoSpaceDN w:val="0"/>
        <w:spacing w:before="332" w:after="0" w:line="244" w:lineRule="exact"/>
        <w:ind w:left="360" w:right="360" w:firstLine="0"/>
        <w:jc w:val="left"/>
        <w:outlineLvl w:val="0"/>
      </w:pPr>
      <w:bookmarkStart w:id="63" w:name="_Toc8091"/>
      <w:r>
        <w:rPr>
          <w:rFonts w:ascii="Calibri" w:hAnsi="Calibri" w:eastAsia="Calibri"/>
          <w:b w:val="0"/>
          <w:i w:val="0"/>
          <w:color w:val="000000"/>
          <w:sz w:val="22"/>
        </w:rPr>
        <w:t>1</w:t>
      </w:r>
      <w:r>
        <w:rPr>
          <w:rFonts w:ascii="宋体" w:hAnsi="宋体" w:eastAsia="宋体"/>
          <w:b w:val="0"/>
          <w:i w:val="0"/>
          <w:color w:val="000000"/>
          <w:sz w:val="22"/>
        </w:rPr>
        <w:t>、对程序模块的所有独立的执行路径至少测试一遍。</w:t>
      </w:r>
      <w:bookmarkEnd w:id="63"/>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2</w:t>
      </w:r>
      <w:r>
        <w:rPr>
          <w:rFonts w:ascii="宋体" w:hAnsi="宋体" w:eastAsia="宋体"/>
          <w:b w:val="0"/>
          <w:i w:val="0"/>
          <w:color w:val="000000"/>
          <w:sz w:val="22"/>
        </w:rPr>
        <w:t>、对所有的逻辑判定，取</w:t>
      </w:r>
      <w:r>
        <w:rPr>
          <w:rFonts w:ascii="Calibri" w:hAnsi="Calibri" w:eastAsia="Calibri"/>
          <w:b w:val="0"/>
          <w:i w:val="0"/>
          <w:color w:val="000000"/>
          <w:sz w:val="22"/>
        </w:rPr>
        <w:t>“</w:t>
      </w:r>
      <w:r>
        <w:rPr>
          <w:rFonts w:ascii="宋体" w:hAnsi="宋体" w:eastAsia="宋体"/>
          <w:b w:val="0"/>
          <w:i w:val="0"/>
          <w:color w:val="000000"/>
          <w:sz w:val="22"/>
        </w:rPr>
        <w:t>真</w:t>
      </w:r>
      <w:r>
        <w:rPr>
          <w:rFonts w:ascii="Calibri" w:hAnsi="Calibri" w:eastAsia="Calibri"/>
          <w:b w:val="0"/>
          <w:i w:val="0"/>
          <w:color w:val="000000"/>
          <w:sz w:val="22"/>
        </w:rPr>
        <w:t>”</w:t>
      </w:r>
      <w:r>
        <w:rPr>
          <w:rFonts w:ascii="宋体" w:hAnsi="宋体" w:eastAsia="宋体"/>
          <w:b w:val="0"/>
          <w:i w:val="0"/>
          <w:color w:val="000000"/>
          <w:sz w:val="22"/>
        </w:rPr>
        <w:t>与取</w:t>
      </w:r>
      <w:r>
        <w:rPr>
          <w:rFonts w:ascii="Calibri" w:hAnsi="Calibri" w:eastAsia="Calibri"/>
          <w:b w:val="0"/>
          <w:i w:val="0"/>
          <w:color w:val="000000"/>
          <w:sz w:val="22"/>
        </w:rPr>
        <w:t>“</w:t>
      </w:r>
      <w:r>
        <w:rPr>
          <w:rFonts w:ascii="宋体" w:hAnsi="宋体" w:eastAsia="宋体"/>
          <w:b w:val="0"/>
          <w:i w:val="0"/>
          <w:color w:val="000000"/>
          <w:sz w:val="22"/>
        </w:rPr>
        <w:t>假</w:t>
      </w:r>
      <w:r>
        <w:rPr>
          <w:rFonts w:ascii="Calibri" w:hAnsi="Calibri" w:eastAsia="Calibri"/>
          <w:b w:val="0"/>
          <w:i w:val="0"/>
          <w:color w:val="000000"/>
          <w:sz w:val="22"/>
        </w:rPr>
        <w:t>”</w:t>
      </w:r>
      <w:r>
        <w:rPr>
          <w:rFonts w:ascii="宋体" w:hAnsi="宋体" w:eastAsia="宋体"/>
          <w:b w:val="0"/>
          <w:i w:val="0"/>
          <w:color w:val="000000"/>
          <w:sz w:val="22"/>
        </w:rPr>
        <w:t>的两种情况都能至少测一遍。</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、在循环的边界和运行的界限内执行循环体。</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4</w:t>
      </w:r>
      <w:r>
        <w:rPr>
          <w:rFonts w:ascii="宋体" w:hAnsi="宋体" w:eastAsia="宋体"/>
          <w:b w:val="0"/>
          <w:i w:val="0"/>
          <w:color w:val="000000"/>
          <w:sz w:val="22"/>
        </w:rPr>
        <w:t>、测试内部数据结构的有效性，等等。</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单元测试</w:t>
      </w:r>
      <w:r>
        <w:rPr>
          <w:rFonts w:ascii="Calibri" w:hAnsi="Calibri" w:eastAsia="Calibri"/>
          <w:b w:val="0"/>
          <w:i w:val="0"/>
          <w:color w:val="000000"/>
          <w:sz w:val="22"/>
        </w:rPr>
        <w:t>(</w:t>
      </w:r>
      <w:r>
        <w:rPr>
          <w:rFonts w:ascii="宋体" w:hAnsi="宋体" w:eastAsia="宋体"/>
          <w:b w:val="0"/>
          <w:i w:val="0"/>
          <w:color w:val="000000"/>
          <w:sz w:val="22"/>
        </w:rPr>
        <w:t>模块测试</w:t>
      </w:r>
      <w:r>
        <w:rPr>
          <w:rFonts w:ascii="Calibri" w:hAnsi="Calibri" w:eastAsia="Calibri"/>
          <w:b w:val="0"/>
          <w:i w:val="0"/>
          <w:color w:val="000000"/>
          <w:sz w:val="22"/>
        </w:rPr>
        <w:t>)</w:t>
      </w:r>
      <w:r>
        <w:rPr>
          <w:rFonts w:ascii="宋体" w:hAnsi="宋体" w:eastAsia="宋体"/>
          <w:b w:val="0"/>
          <w:i w:val="0"/>
          <w:color w:val="000000"/>
          <w:sz w:val="22"/>
        </w:rPr>
        <w:t>是开发者编写的一小段代码，用于检验被测代码的一个很小</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的、很明确的功能是否正确。通常而言，一个单元测试是用于判断某个特定条件</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或者场景</w:t>
      </w:r>
      <w:r>
        <w:rPr>
          <w:rFonts w:ascii="Calibri" w:hAnsi="Calibri" w:eastAsia="Calibri"/>
          <w:b w:val="0"/>
          <w:i w:val="0"/>
          <w:color w:val="000000"/>
          <w:sz w:val="22"/>
        </w:rPr>
        <w:t>)</w:t>
      </w:r>
      <w:r>
        <w:rPr>
          <w:rFonts w:ascii="宋体" w:hAnsi="宋体" w:eastAsia="宋体"/>
          <w:b w:val="0"/>
          <w:i w:val="0"/>
          <w:color w:val="000000"/>
          <w:sz w:val="22"/>
        </w:rPr>
        <w:t>下某个特定函数的行为。</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单元测试是由程序员自己来完成，最终受益的也是程序员自己。可以这么说，程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序员有责任编写功能代码，同时也就有责任为自己的代码编写单元测试。执行单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元测试，就是为了证明这段代码的行为和我们期望的一致。</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集成测试</w:t>
      </w:r>
      <w:r>
        <w:rPr>
          <w:rFonts w:ascii="Calibri" w:hAnsi="Calibri" w:eastAsia="Calibri"/>
          <w:b w:val="0"/>
          <w:i w:val="0"/>
          <w:color w:val="000000"/>
          <w:sz w:val="22"/>
        </w:rPr>
        <w:t>(</w:t>
      </w:r>
      <w:r>
        <w:rPr>
          <w:rFonts w:ascii="宋体" w:hAnsi="宋体" w:eastAsia="宋体"/>
          <w:b w:val="0"/>
          <w:i w:val="0"/>
          <w:color w:val="000000"/>
          <w:sz w:val="22"/>
        </w:rPr>
        <w:t>也叫组装测试，联合测试</w:t>
      </w:r>
      <w:r>
        <w:rPr>
          <w:rFonts w:ascii="Calibri" w:hAnsi="Calibri" w:eastAsia="Calibri"/>
          <w:b w:val="0"/>
          <w:i w:val="0"/>
          <w:color w:val="000000"/>
          <w:sz w:val="22"/>
        </w:rPr>
        <w:t>)</w:t>
      </w:r>
      <w:r>
        <w:rPr>
          <w:rFonts w:ascii="宋体" w:hAnsi="宋体" w:eastAsia="宋体"/>
          <w:b w:val="0"/>
          <w:i w:val="0"/>
          <w:color w:val="000000"/>
          <w:sz w:val="22"/>
        </w:rPr>
        <w:t>是单元测试的逻辑扩展。它的最简单的形式</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是：两个已经测试过的单元组合成一个组件，并且测试它们之间的接口。从这一</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层意义上讲，组件是指多个单元的集成聚合。在现实方案中，许多单元组合成组</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件，而这些组件又聚合成程序的更大部分。方法是测试片段的组合，并最终扩展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进程，将您的模块与其他组的模块一起测试。最后，将构成进程的所有模块一起</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系统测试是将经过测试的子系统装配成一个完整系统来测试。它是检验系统是否</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确实能提供系统方案说明书中指定功能的有效方法。</w:t>
      </w:r>
      <w:r>
        <w:rPr>
          <w:rFonts w:ascii="Calibri" w:hAnsi="Calibri" w:eastAsia="Calibri"/>
          <w:b w:val="0"/>
          <w:i w:val="0"/>
          <w:color w:val="000000"/>
          <w:sz w:val="22"/>
        </w:rPr>
        <w:t>(</w:t>
      </w:r>
      <w:r>
        <w:rPr>
          <w:rFonts w:ascii="宋体" w:hAnsi="宋体" w:eastAsia="宋体"/>
          <w:b w:val="0"/>
          <w:i w:val="0"/>
          <w:color w:val="000000"/>
          <w:sz w:val="22"/>
        </w:rPr>
        <w:t>常见的联调测试</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系统测试的目的是对最终软件系统进行全面的测试，确保最终软件系统满足产品</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需求并且遵循系统设计。</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验收测试是部署软件之前的最后一个测试操作。验收测试的目的是确保软件准备</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就绪，并且可以让最终用户将其用于执行软件的既定功能和任务。</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验收测试是向未来的用户表明系统能够像预定要求那样工作。经集成测试后，已</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经按照设计把所有的模块组装成一个完整的软件系统，接口错误也已经基本排除</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了，接着就应该进一步验证软件的有效性，这就是验收测试的任务，即软件的功</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能和性能如同用户所合理期待的那样。</w:t>
      </w:r>
    </w:p>
    <w:p>
      <w:pPr>
        <w:widowControl/>
        <w:autoSpaceDE w:val="0"/>
        <w:autoSpaceDN w:val="0"/>
        <w:spacing w:before="332" w:after="0" w:line="244" w:lineRule="exact"/>
        <w:ind w:left="360" w:right="360" w:firstLine="0"/>
        <w:jc w:val="left"/>
        <w:outlineLvl w:val="0"/>
      </w:pPr>
      <w:bookmarkStart w:id="64" w:name="_Toc24260"/>
      <w:r>
        <w:rPr>
          <w:rFonts w:ascii="Calibri" w:hAnsi="Calibri" w:eastAsia="Calibri"/>
          <w:b/>
          <w:i w:val="0"/>
          <w:color w:val="000000"/>
          <w:sz w:val="22"/>
        </w:rPr>
        <w:t>71</w:t>
      </w:r>
      <w:r>
        <w:rPr>
          <w:rFonts w:ascii="宋体" w:hAnsi="宋体" w:eastAsia="宋体"/>
          <w:b w:val="0"/>
          <w:i w:val="0"/>
          <w:color w:val="000000"/>
          <w:sz w:val="22"/>
        </w:rPr>
        <w:t>、测试计划工作的目的是什么</w:t>
      </w:r>
      <w:r>
        <w:rPr>
          <w:rFonts w:ascii="Calibri" w:hAnsi="Calibri" w:eastAsia="Calibri"/>
          <w:b/>
          <w:i w:val="0"/>
          <w:color w:val="000000"/>
          <w:sz w:val="22"/>
        </w:rPr>
        <w:t>?</w:t>
      </w:r>
      <w:r>
        <w:rPr>
          <w:rFonts w:ascii="宋体" w:hAnsi="宋体" w:eastAsia="宋体"/>
          <w:b w:val="0"/>
          <w:i w:val="0"/>
          <w:color w:val="000000"/>
          <w:sz w:val="22"/>
        </w:rPr>
        <w:t>测试计划工作的内容都包括什么</w:t>
      </w:r>
      <w:r>
        <w:rPr>
          <w:rFonts w:ascii="Calibri" w:hAnsi="Calibri" w:eastAsia="Calibri"/>
          <w:b/>
          <w:i w:val="0"/>
          <w:color w:val="000000"/>
          <w:sz w:val="22"/>
        </w:rPr>
        <w:t>?</w:t>
      </w:r>
      <w:r>
        <w:rPr>
          <w:rFonts w:ascii="宋体" w:hAnsi="宋体" w:eastAsia="宋体"/>
          <w:b w:val="0"/>
          <w:i w:val="0"/>
          <w:color w:val="000000"/>
          <w:sz w:val="22"/>
        </w:rPr>
        <w:t>其中哪些是</w:t>
      </w:r>
      <w:bookmarkEnd w:id="64"/>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最重要的</w:t>
      </w:r>
      <w:r>
        <w:rPr>
          <w:rFonts w:ascii="Calibri" w:hAnsi="Calibri" w:eastAsia="Calibri"/>
          <w:b/>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软件测试计划是指导测试过程的纲领性文件，包含了产品概述、测试策略、测试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方法、测试区域、测试配置、测试周期、测试资源、测试交流、风险分析等内容。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借助软件测试计划，参与测试的项目成员，尤其是测试管理人员，可以明确测试</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任务和测试方法，保持测试实施过程的顺畅沟通，跟踪和控制测试进度，应对测</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试过程中的各种变更。</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测试计划和测试详细规格、测试用例之间是战略和战术的关系，测试计划主要从</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宏观上规划测试活动的范围、方法和资源配置，而测试详细规格、测试用例是完</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宋体" w:hAnsi="宋体" w:eastAsia="宋体"/>
          <w:b w:val="0"/>
          <w:i w:val="0"/>
          <w:color w:val="000000"/>
          <w:sz w:val="22"/>
        </w:rPr>
        <w:t>成测试任务的具体战术。所以其中最重要的是测试测试策略和测试方法</w:t>
      </w:r>
      <w:r>
        <w:rPr>
          <w:rFonts w:ascii="Calibri" w:hAnsi="Calibri" w:eastAsia="Calibri"/>
          <w:b w:val="0"/>
          <w:i w:val="0"/>
          <w:color w:val="000000"/>
          <w:sz w:val="22"/>
        </w:rPr>
        <w:t>(</w:t>
      </w:r>
      <w:r>
        <w:rPr>
          <w:rFonts w:ascii="宋体" w:hAnsi="宋体" w:eastAsia="宋体"/>
          <w:b w:val="0"/>
          <w:i w:val="0"/>
          <w:color w:val="000000"/>
          <w:sz w:val="22"/>
        </w:rPr>
        <w:t>最好是</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能先评审</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outlineLvl w:val="0"/>
      </w:pPr>
      <w:bookmarkStart w:id="65" w:name="_Toc3215"/>
      <w:r>
        <w:rPr>
          <w:rFonts w:ascii="Calibri" w:hAnsi="Calibri" w:eastAsia="Calibri"/>
          <w:b/>
          <w:i w:val="0"/>
          <w:color w:val="000000"/>
          <w:sz w:val="22"/>
        </w:rPr>
        <w:t>72</w:t>
      </w:r>
      <w:r>
        <w:rPr>
          <w:rFonts w:ascii="宋体" w:hAnsi="宋体" w:eastAsia="宋体"/>
          <w:b w:val="0"/>
          <w:i w:val="0"/>
          <w:color w:val="000000"/>
          <w:sz w:val="22"/>
        </w:rPr>
        <w:t>、您所熟悉的测试用例设计方法都有哪些</w:t>
      </w:r>
      <w:r>
        <w:rPr>
          <w:rFonts w:ascii="Calibri" w:hAnsi="Calibri" w:eastAsia="Calibri"/>
          <w:b/>
          <w:i w:val="0"/>
          <w:color w:val="000000"/>
          <w:sz w:val="22"/>
        </w:rPr>
        <w:t>?</w:t>
      </w:r>
      <w:r>
        <w:rPr>
          <w:rFonts w:ascii="宋体" w:hAnsi="宋体" w:eastAsia="宋体"/>
          <w:b w:val="0"/>
          <w:i w:val="0"/>
          <w:color w:val="000000"/>
          <w:sz w:val="22"/>
        </w:rPr>
        <w:t>请分别以具体的例子来说明这些方</w:t>
      </w:r>
      <w:bookmarkEnd w:id="65"/>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法在测试用例设计工作中的应用。</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outlineLvl w:val="0"/>
      </w:pPr>
      <w:bookmarkStart w:id="66" w:name="_Toc24904"/>
      <w:r>
        <w:rPr>
          <w:rFonts w:ascii="Calibri" w:hAnsi="Calibri" w:eastAsia="Calibri"/>
          <w:b w:val="0"/>
          <w:i w:val="0"/>
          <w:color w:val="000000"/>
          <w:sz w:val="22"/>
        </w:rPr>
        <w:t>1.</w:t>
      </w:r>
      <w:r>
        <w:rPr>
          <w:rFonts w:ascii="宋体" w:hAnsi="宋体" w:eastAsia="宋体"/>
          <w:b w:val="0"/>
          <w:i w:val="0"/>
          <w:color w:val="000000"/>
          <w:sz w:val="22"/>
        </w:rPr>
        <w:t>等价类划分</w:t>
      </w:r>
      <w:bookmarkEnd w:id="66"/>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划分等价类</w:t>
      </w:r>
      <w:r>
        <w:rPr>
          <w:rFonts w:ascii="Calibri" w:hAnsi="Calibri" w:eastAsia="Calibri"/>
          <w:b w:val="0"/>
          <w:i w:val="0"/>
          <w:color w:val="000000"/>
          <w:sz w:val="22"/>
        </w:rPr>
        <w:t>:</w:t>
      </w:r>
      <w:r>
        <w:rPr>
          <w:rFonts w:ascii="宋体" w:hAnsi="宋体" w:eastAsia="宋体"/>
          <w:b w:val="0"/>
          <w:i w:val="0"/>
          <w:color w:val="000000"/>
          <w:sz w:val="22"/>
        </w:rPr>
        <w:t xml:space="preserve"> 等价类是指某个输入域的子集合</w:t>
      </w:r>
      <w:r>
        <w:rPr>
          <w:rFonts w:ascii="Calibri" w:hAnsi="Calibri" w:eastAsia="Calibri"/>
          <w:b w:val="0"/>
          <w:i w:val="0"/>
          <w:color w:val="000000"/>
          <w:sz w:val="22"/>
        </w:rPr>
        <w:t>.</w:t>
      </w:r>
      <w:r>
        <w:rPr>
          <w:rFonts w:ascii="宋体" w:hAnsi="宋体" w:eastAsia="宋体"/>
          <w:b w:val="0"/>
          <w:i w:val="0"/>
          <w:color w:val="000000"/>
          <w:sz w:val="22"/>
        </w:rPr>
        <w:t>在该子集合中</w:t>
      </w:r>
      <w:r>
        <w:rPr>
          <w:rFonts w:ascii="Calibri" w:hAnsi="Calibri" w:eastAsia="Calibri"/>
          <w:b w:val="0"/>
          <w:i w:val="0"/>
          <w:color w:val="000000"/>
          <w:sz w:val="22"/>
        </w:rPr>
        <w:t>,</w:t>
      </w:r>
      <w:r>
        <w:rPr>
          <w:rFonts w:ascii="宋体" w:hAnsi="宋体" w:eastAsia="宋体"/>
          <w:b w:val="0"/>
          <w:i w:val="0"/>
          <w:color w:val="000000"/>
          <w:sz w:val="22"/>
        </w:rPr>
        <w:t>各个输入数据对于</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揭露程序中的错误都是等效的</w:t>
      </w:r>
      <w:r>
        <w:rPr>
          <w:rFonts w:ascii="Calibri" w:hAnsi="Calibri" w:eastAsia="Calibri"/>
          <w:b w:val="0"/>
          <w:i w:val="0"/>
          <w:color w:val="000000"/>
          <w:sz w:val="22"/>
        </w:rPr>
        <w:t>.</w:t>
      </w:r>
      <w:r>
        <w:rPr>
          <w:rFonts w:ascii="宋体" w:hAnsi="宋体" w:eastAsia="宋体"/>
          <w:b w:val="0"/>
          <w:i w:val="0"/>
          <w:color w:val="000000"/>
          <w:sz w:val="22"/>
        </w:rPr>
        <w:t>并合理地假定</w:t>
      </w:r>
      <w:r>
        <w:rPr>
          <w:rFonts w:ascii="Calibri" w:hAnsi="Calibri" w:eastAsia="Calibri"/>
          <w:b w:val="0"/>
          <w:i w:val="0"/>
          <w:color w:val="000000"/>
          <w:sz w:val="22"/>
        </w:rPr>
        <w:t>:</w:t>
      </w:r>
      <w:r>
        <w:rPr>
          <w:rFonts w:ascii="宋体" w:hAnsi="宋体" w:eastAsia="宋体"/>
          <w:b w:val="0"/>
          <w:i w:val="0"/>
          <w:color w:val="000000"/>
          <w:sz w:val="22"/>
        </w:rPr>
        <w:t>测试某等价类的代表值就等于对这</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一类其它值的测试</w:t>
      </w:r>
      <w:r>
        <w:rPr>
          <w:rFonts w:ascii="Calibri" w:hAnsi="Calibri" w:eastAsia="Calibri"/>
          <w:b w:val="0"/>
          <w:i w:val="0"/>
          <w:color w:val="000000"/>
          <w:sz w:val="22"/>
        </w:rPr>
        <w:t>.</w:t>
      </w:r>
      <w:r>
        <w:rPr>
          <w:rFonts w:ascii="宋体" w:hAnsi="宋体" w:eastAsia="宋体"/>
          <w:b w:val="0"/>
          <w:i w:val="0"/>
          <w:color w:val="000000"/>
          <w:sz w:val="22"/>
        </w:rPr>
        <w:t>因此</w:t>
      </w:r>
      <w:r>
        <w:rPr>
          <w:rFonts w:ascii="Calibri" w:hAnsi="Calibri" w:eastAsia="Calibri"/>
          <w:b w:val="0"/>
          <w:i w:val="0"/>
          <w:color w:val="000000"/>
          <w:sz w:val="22"/>
        </w:rPr>
        <w:t>,</w:t>
      </w:r>
      <w:r>
        <w:rPr>
          <w:rFonts w:ascii="宋体" w:hAnsi="宋体" w:eastAsia="宋体"/>
          <w:b w:val="0"/>
          <w:i w:val="0"/>
          <w:color w:val="000000"/>
          <w:sz w:val="22"/>
        </w:rPr>
        <w:t>可以把全部输入数据合理划分为若干等价类</w:t>
      </w:r>
      <w:r>
        <w:rPr>
          <w:rFonts w:ascii="Calibri" w:hAnsi="Calibri" w:eastAsia="Calibri"/>
          <w:b w:val="0"/>
          <w:i w:val="0"/>
          <w:color w:val="000000"/>
          <w:sz w:val="22"/>
        </w:rPr>
        <w:t>,</w:t>
      </w:r>
      <w:r>
        <w:rPr>
          <w:rFonts w:ascii="宋体" w:hAnsi="宋体" w:eastAsia="宋体"/>
          <w:b w:val="0"/>
          <w:i w:val="0"/>
          <w:color w:val="000000"/>
          <w:sz w:val="22"/>
        </w:rPr>
        <w:t>在每一个</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等价类中取一个数据作为测试的输入条件</w:t>
      </w:r>
      <w:r>
        <w:rPr>
          <w:rFonts w:ascii="Calibri" w:hAnsi="Calibri" w:eastAsia="Calibri"/>
          <w:b w:val="0"/>
          <w:i w:val="0"/>
          <w:color w:val="000000"/>
          <w:sz w:val="22"/>
        </w:rPr>
        <w:t>,</w:t>
      </w:r>
      <w:r>
        <w:rPr>
          <w:rFonts w:ascii="宋体" w:hAnsi="宋体" w:eastAsia="宋体"/>
          <w:b w:val="0"/>
          <w:i w:val="0"/>
          <w:color w:val="000000"/>
          <w:sz w:val="22"/>
        </w:rPr>
        <w:t>就可以用少量代表性的测试数据</w:t>
      </w:r>
      <w:r>
        <w:rPr>
          <w:rFonts w:ascii="Calibri" w:hAnsi="Calibri" w:eastAsia="Calibri"/>
          <w:b w:val="0"/>
          <w:i w:val="0"/>
          <w:color w:val="000000"/>
          <w:sz w:val="22"/>
        </w:rPr>
        <w:t>.</w:t>
      </w:r>
      <w:r>
        <w:rPr>
          <w:rFonts w:ascii="宋体" w:hAnsi="宋体" w:eastAsia="宋体"/>
          <w:b w:val="0"/>
          <w:i w:val="0"/>
          <w:color w:val="000000"/>
          <w:sz w:val="22"/>
        </w:rPr>
        <w:t>取得</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较好的测试结果</w:t>
      </w:r>
      <w:r>
        <w:rPr>
          <w:rFonts w:ascii="Calibri" w:hAnsi="Calibri" w:eastAsia="Calibri"/>
          <w:b w:val="0"/>
          <w:i w:val="0"/>
          <w:color w:val="000000"/>
          <w:sz w:val="22"/>
        </w:rPr>
        <w:t>.</w:t>
      </w:r>
      <w:r>
        <w:rPr>
          <w:rFonts w:ascii="宋体" w:hAnsi="宋体" w:eastAsia="宋体"/>
          <w:b w:val="0"/>
          <w:i w:val="0"/>
          <w:color w:val="000000"/>
          <w:sz w:val="22"/>
        </w:rPr>
        <w:t>等价类划分可有两种不同的情况</w:t>
      </w:r>
      <w:r>
        <w:rPr>
          <w:rFonts w:ascii="Calibri" w:hAnsi="Calibri" w:eastAsia="Calibri"/>
          <w:b w:val="0"/>
          <w:i w:val="0"/>
          <w:color w:val="000000"/>
          <w:sz w:val="22"/>
        </w:rPr>
        <w:t>:</w:t>
      </w:r>
      <w:r>
        <w:rPr>
          <w:rFonts w:ascii="宋体" w:hAnsi="宋体" w:eastAsia="宋体"/>
          <w:b w:val="0"/>
          <w:i w:val="0"/>
          <w:color w:val="000000"/>
          <w:sz w:val="22"/>
        </w:rPr>
        <w:t>有效等价类和无效等价类</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outlineLvl w:val="0"/>
      </w:pPr>
      <w:bookmarkStart w:id="67" w:name="_Toc10496"/>
      <w:r>
        <w:rPr>
          <w:rFonts w:ascii="Calibri" w:hAnsi="Calibri" w:eastAsia="Calibri"/>
          <w:b w:val="0"/>
          <w:i w:val="0"/>
          <w:color w:val="000000"/>
          <w:sz w:val="22"/>
        </w:rPr>
        <w:t>2.</w:t>
      </w:r>
      <w:r>
        <w:rPr>
          <w:rFonts w:ascii="宋体" w:hAnsi="宋体" w:eastAsia="宋体"/>
          <w:b w:val="0"/>
          <w:i w:val="0"/>
          <w:color w:val="000000"/>
          <w:sz w:val="22"/>
        </w:rPr>
        <w:t>边界值分析法</w:t>
      </w:r>
      <w:bookmarkEnd w:id="67"/>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边界值分析方法是对等价类划分方法的补充。测试工作经验告诉我</w:t>
      </w:r>
      <w:r>
        <w:rPr>
          <w:rFonts w:ascii="Calibri" w:hAnsi="Calibri" w:eastAsia="Calibri"/>
          <w:b w:val="0"/>
          <w:i w:val="0"/>
          <w:color w:val="000000"/>
          <w:sz w:val="22"/>
        </w:rPr>
        <w:t>,</w:t>
      </w:r>
      <w:r>
        <w:rPr>
          <w:rFonts w:ascii="宋体" w:hAnsi="宋体" w:eastAsia="宋体"/>
          <w:b w:val="0"/>
          <w:i w:val="0"/>
          <w:color w:val="000000"/>
          <w:sz w:val="22"/>
        </w:rPr>
        <w:t>大量的错误</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是发生在输入或输出范围的边界上</w:t>
      </w:r>
      <w:r>
        <w:rPr>
          <w:rFonts w:ascii="Calibri" w:hAnsi="Calibri" w:eastAsia="Calibri"/>
          <w:b w:val="0"/>
          <w:i w:val="0"/>
          <w:color w:val="000000"/>
          <w:sz w:val="22"/>
        </w:rPr>
        <w:t>,</w:t>
      </w:r>
      <w:r>
        <w:rPr>
          <w:rFonts w:ascii="宋体" w:hAnsi="宋体" w:eastAsia="宋体"/>
          <w:b w:val="0"/>
          <w:i w:val="0"/>
          <w:color w:val="000000"/>
          <w:sz w:val="22"/>
        </w:rPr>
        <w:t>而不是发生在输入输出范围的内部</w:t>
      </w:r>
      <w:r>
        <w:rPr>
          <w:rFonts w:ascii="Calibri" w:hAnsi="Calibri" w:eastAsia="Calibri"/>
          <w:b w:val="0"/>
          <w:i w:val="0"/>
          <w:color w:val="000000"/>
          <w:sz w:val="22"/>
        </w:rPr>
        <w:t>.</w:t>
      </w:r>
      <w:r>
        <w:rPr>
          <w:rFonts w:ascii="宋体" w:hAnsi="宋体" w:eastAsia="宋体"/>
          <w:b w:val="0"/>
          <w:i w:val="0"/>
          <w:color w:val="000000"/>
          <w:sz w:val="22"/>
        </w:rPr>
        <w:t>因此针对</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各种边界情况设计测试用例</w:t>
      </w:r>
      <w:r>
        <w:rPr>
          <w:rFonts w:ascii="Calibri" w:hAnsi="Calibri" w:eastAsia="Calibri"/>
          <w:b w:val="0"/>
          <w:i w:val="0"/>
          <w:color w:val="000000"/>
          <w:sz w:val="22"/>
        </w:rPr>
        <w:t>,</w:t>
      </w:r>
      <w:r>
        <w:rPr>
          <w:rFonts w:ascii="宋体" w:hAnsi="宋体" w:eastAsia="宋体"/>
          <w:b w:val="0"/>
          <w:i w:val="0"/>
          <w:color w:val="000000"/>
          <w:sz w:val="22"/>
        </w:rPr>
        <w:t>可以查出更多的错误</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使用边界值分析方法设计测试用例</w:t>
      </w:r>
      <w:r>
        <w:rPr>
          <w:rFonts w:ascii="Calibri" w:hAnsi="Calibri" w:eastAsia="Calibri"/>
          <w:b w:val="0"/>
          <w:i w:val="0"/>
          <w:color w:val="000000"/>
          <w:sz w:val="22"/>
        </w:rPr>
        <w:t>,</w:t>
      </w:r>
      <w:r>
        <w:rPr>
          <w:rFonts w:ascii="宋体" w:hAnsi="宋体" w:eastAsia="宋体"/>
          <w:b w:val="0"/>
          <w:i w:val="0"/>
          <w:color w:val="000000"/>
          <w:sz w:val="22"/>
        </w:rPr>
        <w:t>首先应确定边界情况</w:t>
      </w:r>
      <w:r>
        <w:rPr>
          <w:rFonts w:ascii="Calibri" w:hAnsi="Calibri" w:eastAsia="Calibri"/>
          <w:b w:val="0"/>
          <w:i w:val="0"/>
          <w:color w:val="000000"/>
          <w:sz w:val="22"/>
        </w:rPr>
        <w:t>.</w:t>
      </w:r>
      <w:r>
        <w:rPr>
          <w:rFonts w:ascii="宋体" w:hAnsi="宋体" w:eastAsia="宋体"/>
          <w:b w:val="0"/>
          <w:i w:val="0"/>
          <w:color w:val="000000"/>
          <w:sz w:val="22"/>
        </w:rPr>
        <w:t>通常输入和输出等价类</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的边界</w:t>
      </w:r>
      <w:r>
        <w:rPr>
          <w:rFonts w:ascii="Calibri" w:hAnsi="Calibri" w:eastAsia="Calibri"/>
          <w:b w:val="0"/>
          <w:i w:val="0"/>
          <w:color w:val="000000"/>
          <w:sz w:val="22"/>
        </w:rPr>
        <w:t>,</w:t>
      </w:r>
      <w:r>
        <w:rPr>
          <w:rFonts w:ascii="宋体" w:hAnsi="宋体" w:eastAsia="宋体"/>
          <w:b w:val="0"/>
          <w:i w:val="0"/>
          <w:color w:val="000000"/>
          <w:sz w:val="22"/>
        </w:rPr>
        <w:t>就是应着重测试的边界情况</w:t>
      </w:r>
      <w:r>
        <w:rPr>
          <w:rFonts w:ascii="Calibri" w:hAnsi="Calibri" w:eastAsia="Calibri"/>
          <w:b w:val="0"/>
          <w:i w:val="0"/>
          <w:color w:val="000000"/>
          <w:sz w:val="22"/>
        </w:rPr>
        <w:t>.</w:t>
      </w:r>
      <w:r>
        <w:rPr>
          <w:rFonts w:ascii="宋体" w:hAnsi="宋体" w:eastAsia="宋体"/>
          <w:b w:val="0"/>
          <w:i w:val="0"/>
          <w:color w:val="000000"/>
          <w:sz w:val="22"/>
        </w:rPr>
        <w:t>应当选取正好等于</w:t>
      </w:r>
      <w:r>
        <w:rPr>
          <w:rFonts w:ascii="Calibri" w:hAnsi="Calibri" w:eastAsia="Calibri"/>
          <w:b w:val="0"/>
          <w:i w:val="0"/>
          <w:color w:val="000000"/>
          <w:sz w:val="22"/>
        </w:rPr>
        <w:t>,</w:t>
      </w:r>
      <w:r>
        <w:rPr>
          <w:rFonts w:ascii="宋体" w:hAnsi="宋体" w:eastAsia="宋体"/>
          <w:b w:val="0"/>
          <w:i w:val="0"/>
          <w:color w:val="000000"/>
          <w:sz w:val="22"/>
        </w:rPr>
        <w:t>刚刚大于或刚刚小于边</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界的值作为测试数据</w:t>
      </w:r>
      <w:r>
        <w:rPr>
          <w:rFonts w:ascii="Calibri" w:hAnsi="Calibri" w:eastAsia="Calibri"/>
          <w:b w:val="0"/>
          <w:i w:val="0"/>
          <w:color w:val="000000"/>
          <w:sz w:val="22"/>
        </w:rPr>
        <w:t>,</w:t>
      </w:r>
      <w:r>
        <w:rPr>
          <w:rFonts w:ascii="宋体" w:hAnsi="宋体" w:eastAsia="宋体"/>
          <w:b w:val="0"/>
          <w:i w:val="0"/>
          <w:color w:val="000000"/>
          <w:sz w:val="22"/>
        </w:rPr>
        <w:t>而不是选取等价类中的典型值或任意值作为测试数据</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outlineLvl w:val="0"/>
      </w:pPr>
      <w:bookmarkStart w:id="68" w:name="_Toc8101"/>
      <w:r>
        <w:rPr>
          <w:rFonts w:ascii="Calibri" w:hAnsi="Calibri" w:eastAsia="Calibri"/>
          <w:b w:val="0"/>
          <w:i w:val="0"/>
          <w:color w:val="000000"/>
          <w:sz w:val="22"/>
        </w:rPr>
        <w:t>3.</w:t>
      </w:r>
      <w:r>
        <w:rPr>
          <w:rFonts w:ascii="宋体" w:hAnsi="宋体" w:eastAsia="宋体"/>
          <w:b w:val="0"/>
          <w:i w:val="0"/>
          <w:color w:val="000000"/>
          <w:sz w:val="22"/>
        </w:rPr>
        <w:t>错误推测法</w:t>
      </w:r>
      <w:bookmarkEnd w:id="68"/>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基于经验和直觉推测程序中所有可能存在的各种错误</w:t>
      </w:r>
      <w:r>
        <w:rPr>
          <w:rFonts w:ascii="Calibri" w:hAnsi="Calibri" w:eastAsia="Calibri"/>
          <w:b w:val="0"/>
          <w:i w:val="0"/>
          <w:color w:val="000000"/>
          <w:sz w:val="22"/>
        </w:rPr>
        <w:t>,</w:t>
      </w:r>
      <w:r>
        <w:rPr>
          <w:rFonts w:ascii="宋体" w:hAnsi="宋体" w:eastAsia="宋体"/>
          <w:b w:val="0"/>
          <w:i w:val="0"/>
          <w:color w:val="000000"/>
          <w:sz w:val="22"/>
        </w:rPr>
        <w:t xml:space="preserve"> 从而有针对性的设计测</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试用例的方法</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错误推测方法的基本思想</w:t>
      </w:r>
      <w:r>
        <w:rPr>
          <w:rFonts w:ascii="Calibri" w:hAnsi="Calibri" w:eastAsia="Calibri"/>
          <w:b w:val="0"/>
          <w:i w:val="0"/>
          <w:color w:val="000000"/>
          <w:sz w:val="22"/>
        </w:rPr>
        <w:t>:</w:t>
      </w:r>
      <w:r>
        <w:rPr>
          <w:rFonts w:ascii="宋体" w:hAnsi="宋体" w:eastAsia="宋体"/>
          <w:b w:val="0"/>
          <w:i w:val="0"/>
          <w:color w:val="000000"/>
          <w:sz w:val="22"/>
        </w:rPr>
        <w:t xml:space="preserve"> 列举出程序中所有可能有的错误和容易发生错误的</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特殊情况</w:t>
      </w:r>
      <w:r>
        <w:rPr>
          <w:rFonts w:ascii="Calibri" w:hAnsi="Calibri" w:eastAsia="Calibri"/>
          <w:b w:val="0"/>
          <w:i w:val="0"/>
          <w:color w:val="000000"/>
          <w:sz w:val="22"/>
        </w:rPr>
        <w:t>,</w:t>
      </w:r>
      <w:r>
        <w:rPr>
          <w:rFonts w:ascii="宋体" w:hAnsi="宋体" w:eastAsia="宋体"/>
          <w:b w:val="0"/>
          <w:i w:val="0"/>
          <w:color w:val="000000"/>
          <w:sz w:val="22"/>
        </w:rPr>
        <w:t>根据他们选择测试用例</w:t>
      </w:r>
      <w:r>
        <w:rPr>
          <w:rFonts w:ascii="Calibri" w:hAnsi="Calibri" w:eastAsia="Calibri"/>
          <w:b w:val="0"/>
          <w:i w:val="0"/>
          <w:color w:val="000000"/>
          <w:sz w:val="22"/>
        </w:rPr>
        <w:t>.</w:t>
      </w:r>
      <w:r>
        <w:rPr>
          <w:rFonts w:ascii="宋体" w:hAnsi="宋体" w:eastAsia="宋体"/>
          <w:b w:val="0"/>
          <w:i w:val="0"/>
          <w:color w:val="000000"/>
          <w:sz w:val="22"/>
        </w:rPr>
        <w:t xml:space="preserve"> 例如</w:t>
      </w:r>
      <w:r>
        <w:rPr>
          <w:rFonts w:ascii="Calibri" w:hAnsi="Calibri" w:eastAsia="Calibri"/>
          <w:b w:val="0"/>
          <w:i w:val="0"/>
          <w:color w:val="000000"/>
          <w:sz w:val="22"/>
        </w:rPr>
        <w:t>,</w:t>
      </w:r>
      <w:r>
        <w:rPr>
          <w:rFonts w:ascii="宋体" w:hAnsi="宋体" w:eastAsia="宋体"/>
          <w:b w:val="0"/>
          <w:i w:val="0"/>
          <w:color w:val="000000"/>
          <w:sz w:val="22"/>
        </w:rPr>
        <w:t xml:space="preserve"> 在单元测试时曾列出的许多在模块中</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常见的错误</w:t>
      </w:r>
      <w:r>
        <w:rPr>
          <w:rFonts w:ascii="Calibri" w:hAnsi="Calibri" w:eastAsia="Calibri"/>
          <w:b w:val="0"/>
          <w:i w:val="0"/>
          <w:color w:val="000000"/>
          <w:sz w:val="22"/>
        </w:rPr>
        <w:t>.</w:t>
      </w:r>
      <w:r>
        <w:rPr>
          <w:rFonts w:ascii="宋体" w:hAnsi="宋体" w:eastAsia="宋体"/>
          <w:b w:val="0"/>
          <w:i w:val="0"/>
          <w:color w:val="000000"/>
          <w:sz w:val="22"/>
        </w:rPr>
        <w:t xml:space="preserve"> 以前产品测试中曾经发现的错误等</w:t>
      </w:r>
      <w:r>
        <w:rPr>
          <w:rFonts w:ascii="Calibri" w:hAnsi="Calibri" w:eastAsia="Calibri"/>
          <w:b w:val="0"/>
          <w:i w:val="0"/>
          <w:color w:val="000000"/>
          <w:sz w:val="22"/>
        </w:rPr>
        <w:t>,</w:t>
      </w:r>
      <w:r>
        <w:rPr>
          <w:rFonts w:ascii="宋体" w:hAnsi="宋体" w:eastAsia="宋体"/>
          <w:b w:val="0"/>
          <w:i w:val="0"/>
          <w:color w:val="000000"/>
          <w:sz w:val="22"/>
        </w:rPr>
        <w:t xml:space="preserve"> 这些就是经验的总结</w:t>
      </w:r>
      <w:r>
        <w:rPr>
          <w:rFonts w:ascii="Calibri" w:hAnsi="Calibri" w:eastAsia="Calibri"/>
          <w:b w:val="0"/>
          <w:i w:val="0"/>
          <w:color w:val="000000"/>
          <w:sz w:val="22"/>
        </w:rPr>
        <w:t>.</w:t>
      </w:r>
      <w:r>
        <w:rPr>
          <w:rFonts w:ascii="宋体" w:hAnsi="宋体" w:eastAsia="宋体"/>
          <w:b w:val="0"/>
          <w:i w:val="0"/>
          <w:color w:val="000000"/>
          <w:sz w:val="22"/>
        </w:rPr>
        <w:t xml:space="preserve"> 还有</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输入数据和输出数据为</w:t>
      </w:r>
      <w:r>
        <w:rPr>
          <w:rFonts w:ascii="Calibri" w:hAnsi="Calibri" w:eastAsia="Calibri"/>
          <w:b w:val="0"/>
          <w:i w:val="0"/>
          <w:color w:val="000000"/>
          <w:sz w:val="22"/>
        </w:rPr>
        <w:t xml:space="preserve"> 0</w:t>
      </w:r>
      <w:r>
        <w:rPr>
          <w:rFonts w:ascii="宋体" w:hAnsi="宋体" w:eastAsia="宋体"/>
          <w:b w:val="0"/>
          <w:i w:val="0"/>
          <w:color w:val="000000"/>
          <w:sz w:val="22"/>
        </w:rPr>
        <w:t xml:space="preserve"> 的情况</w:t>
      </w:r>
      <w:r>
        <w:rPr>
          <w:rFonts w:ascii="Calibri" w:hAnsi="Calibri" w:eastAsia="Calibri"/>
          <w:b w:val="0"/>
          <w:i w:val="0"/>
          <w:color w:val="000000"/>
          <w:sz w:val="22"/>
        </w:rPr>
        <w:t>.</w:t>
      </w:r>
      <w:r>
        <w:rPr>
          <w:rFonts w:ascii="宋体" w:hAnsi="宋体" w:eastAsia="宋体"/>
          <w:b w:val="0"/>
          <w:i w:val="0"/>
          <w:color w:val="000000"/>
          <w:sz w:val="22"/>
        </w:rPr>
        <w:t xml:space="preserve"> 输入表格为空格或输入表格只有一行</w:t>
      </w:r>
      <w:r>
        <w:rPr>
          <w:rFonts w:ascii="Calibri" w:hAnsi="Calibri" w:eastAsia="Calibri"/>
          <w:b w:val="0"/>
          <w:i w:val="0"/>
          <w:color w:val="000000"/>
          <w:sz w:val="22"/>
        </w:rPr>
        <w:t>.</w:t>
      </w:r>
      <w:r>
        <w:rPr>
          <w:rFonts w:ascii="宋体" w:hAnsi="宋体" w:eastAsia="宋体"/>
          <w:b w:val="0"/>
          <w:i w:val="0"/>
          <w:color w:val="000000"/>
          <w:sz w:val="22"/>
        </w:rPr>
        <w:t xml:space="preserve"> 这些都</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宋体" w:hAnsi="宋体" w:eastAsia="宋体"/>
          <w:b w:val="0"/>
          <w:i w:val="0"/>
          <w:color w:val="000000"/>
          <w:sz w:val="22"/>
        </w:rPr>
        <w:t>是容易发生错误的情况</w:t>
      </w:r>
      <w:r>
        <w:rPr>
          <w:rFonts w:ascii="Calibri" w:hAnsi="Calibri" w:eastAsia="Calibri"/>
          <w:b w:val="0"/>
          <w:i w:val="0"/>
          <w:color w:val="000000"/>
          <w:sz w:val="22"/>
        </w:rPr>
        <w:t>.</w:t>
      </w:r>
      <w:r>
        <w:rPr>
          <w:rFonts w:ascii="宋体" w:hAnsi="宋体" w:eastAsia="宋体"/>
          <w:b w:val="0"/>
          <w:i w:val="0"/>
          <w:color w:val="000000"/>
          <w:sz w:val="22"/>
        </w:rPr>
        <w:t xml:space="preserve"> 可选择这些情况下的例子作为测试用例</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outlineLvl w:val="0"/>
      </w:pPr>
      <w:bookmarkStart w:id="69" w:name="_Toc13311"/>
      <w:r>
        <w:rPr>
          <w:rFonts w:ascii="Calibri" w:hAnsi="Calibri" w:eastAsia="Calibri"/>
          <w:b w:val="0"/>
          <w:i w:val="0"/>
          <w:color w:val="000000"/>
          <w:sz w:val="22"/>
        </w:rPr>
        <w:t>4.</w:t>
      </w:r>
      <w:r>
        <w:rPr>
          <w:rFonts w:ascii="宋体" w:hAnsi="宋体" w:eastAsia="宋体"/>
          <w:b w:val="0"/>
          <w:i w:val="0"/>
          <w:color w:val="000000"/>
          <w:sz w:val="22"/>
        </w:rPr>
        <w:t>因果图方法</w:t>
      </w:r>
      <w:bookmarkEnd w:id="69"/>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前面介绍的等价类划分方法和边界值分析方法</w:t>
      </w:r>
      <w:r>
        <w:rPr>
          <w:rFonts w:ascii="Calibri" w:hAnsi="Calibri" w:eastAsia="Calibri"/>
          <w:b w:val="0"/>
          <w:i w:val="0"/>
          <w:color w:val="000000"/>
          <w:sz w:val="22"/>
        </w:rPr>
        <w:t>,</w:t>
      </w:r>
      <w:r>
        <w:rPr>
          <w:rFonts w:ascii="宋体" w:hAnsi="宋体" w:eastAsia="宋体"/>
          <w:b w:val="0"/>
          <w:i w:val="0"/>
          <w:color w:val="000000"/>
          <w:sz w:val="22"/>
        </w:rPr>
        <w:t>都是着重考虑输入条件</w:t>
      </w:r>
      <w:r>
        <w:rPr>
          <w:rFonts w:ascii="Calibri" w:hAnsi="Calibri" w:eastAsia="Calibri"/>
          <w:b w:val="0"/>
          <w:i w:val="0"/>
          <w:color w:val="000000"/>
          <w:sz w:val="22"/>
        </w:rPr>
        <w:t>,</w:t>
      </w:r>
      <w:r>
        <w:rPr>
          <w:rFonts w:ascii="宋体" w:hAnsi="宋体" w:eastAsia="宋体"/>
          <w:b w:val="0"/>
          <w:i w:val="0"/>
          <w:color w:val="000000"/>
          <w:sz w:val="22"/>
        </w:rPr>
        <w:t>但未考虑</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输入条件之间的联系</w:t>
      </w:r>
      <w:r>
        <w:rPr>
          <w:rFonts w:ascii="Calibri" w:hAnsi="Calibri" w:eastAsia="Calibri"/>
          <w:b w:val="0"/>
          <w:i w:val="0"/>
          <w:color w:val="000000"/>
          <w:sz w:val="22"/>
        </w:rPr>
        <w:t>,</w:t>
      </w:r>
      <w:r>
        <w:rPr>
          <w:rFonts w:ascii="宋体" w:hAnsi="宋体" w:eastAsia="宋体"/>
          <w:b w:val="0"/>
          <w:i w:val="0"/>
          <w:color w:val="000000"/>
          <w:sz w:val="22"/>
        </w:rPr>
        <w:t xml:space="preserve"> 相互组合等</w:t>
      </w:r>
      <w:r>
        <w:rPr>
          <w:rFonts w:ascii="Calibri" w:hAnsi="Calibri" w:eastAsia="Calibri"/>
          <w:b w:val="0"/>
          <w:i w:val="0"/>
          <w:color w:val="000000"/>
          <w:sz w:val="22"/>
        </w:rPr>
        <w:t>.</w:t>
      </w:r>
      <w:r>
        <w:rPr>
          <w:rFonts w:ascii="宋体" w:hAnsi="宋体" w:eastAsia="宋体"/>
          <w:b w:val="0"/>
          <w:i w:val="0"/>
          <w:color w:val="000000"/>
          <w:sz w:val="22"/>
        </w:rPr>
        <w:t xml:space="preserve"> 考虑输入条件之间的相互组合</w:t>
      </w:r>
      <w:r>
        <w:rPr>
          <w:rFonts w:ascii="Calibri" w:hAnsi="Calibri" w:eastAsia="Calibri"/>
          <w:b w:val="0"/>
          <w:i w:val="0"/>
          <w:color w:val="000000"/>
          <w:sz w:val="22"/>
        </w:rPr>
        <w:t>,</w:t>
      </w:r>
      <w:r>
        <w:rPr>
          <w:rFonts w:ascii="宋体" w:hAnsi="宋体" w:eastAsia="宋体"/>
          <w:b w:val="0"/>
          <w:i w:val="0"/>
          <w:color w:val="000000"/>
          <w:sz w:val="22"/>
        </w:rPr>
        <w:t>可能会产生</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一些新的情况</w:t>
      </w:r>
      <w:r>
        <w:rPr>
          <w:rFonts w:ascii="Calibri" w:hAnsi="Calibri" w:eastAsia="Calibri"/>
          <w:b w:val="0"/>
          <w:i w:val="0"/>
          <w:color w:val="000000"/>
          <w:sz w:val="22"/>
        </w:rPr>
        <w:t>.</w:t>
      </w:r>
      <w:r>
        <w:rPr>
          <w:rFonts w:ascii="宋体" w:hAnsi="宋体" w:eastAsia="宋体"/>
          <w:b w:val="0"/>
          <w:i w:val="0"/>
          <w:color w:val="000000"/>
          <w:sz w:val="22"/>
        </w:rPr>
        <w:t xml:space="preserve"> 但要检查输入条件的组合不是一件容易的事情</w:t>
      </w:r>
      <w:r>
        <w:rPr>
          <w:rFonts w:ascii="Calibri" w:hAnsi="Calibri" w:eastAsia="Calibri"/>
          <w:b w:val="0"/>
          <w:i w:val="0"/>
          <w:color w:val="000000"/>
          <w:sz w:val="22"/>
        </w:rPr>
        <w:t>,</w:t>
      </w:r>
      <w:r>
        <w:rPr>
          <w:rFonts w:ascii="宋体" w:hAnsi="宋体" w:eastAsia="宋体"/>
          <w:b w:val="0"/>
          <w:i w:val="0"/>
          <w:color w:val="000000"/>
          <w:sz w:val="22"/>
        </w:rPr>
        <w:t xml:space="preserve"> 即使把所有输入</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条件划分成等价类</w:t>
      </w:r>
      <w:r>
        <w:rPr>
          <w:rFonts w:ascii="Calibri" w:hAnsi="Calibri" w:eastAsia="Calibri"/>
          <w:b w:val="0"/>
          <w:i w:val="0"/>
          <w:color w:val="000000"/>
          <w:sz w:val="22"/>
        </w:rPr>
        <w:t>,</w:t>
      </w:r>
      <w:r>
        <w:rPr>
          <w:rFonts w:ascii="宋体" w:hAnsi="宋体" w:eastAsia="宋体"/>
          <w:b w:val="0"/>
          <w:i w:val="0"/>
          <w:color w:val="000000"/>
          <w:sz w:val="22"/>
        </w:rPr>
        <w:t>他们之间的组合情况也相当多</w:t>
      </w:r>
      <w:r>
        <w:rPr>
          <w:rFonts w:ascii="Calibri" w:hAnsi="Calibri" w:eastAsia="Calibri"/>
          <w:b w:val="0"/>
          <w:i w:val="0"/>
          <w:color w:val="000000"/>
          <w:sz w:val="22"/>
        </w:rPr>
        <w:t>.</w:t>
      </w:r>
      <w:r>
        <w:rPr>
          <w:rFonts w:ascii="宋体" w:hAnsi="宋体" w:eastAsia="宋体"/>
          <w:b w:val="0"/>
          <w:i w:val="0"/>
          <w:color w:val="000000"/>
          <w:sz w:val="22"/>
        </w:rPr>
        <w:t xml:space="preserve"> 因此必须考虑采用一种适合</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于描述对于多种条件的组合</w:t>
      </w:r>
      <w:r>
        <w:rPr>
          <w:rFonts w:ascii="Calibri" w:hAnsi="Calibri" w:eastAsia="Calibri"/>
          <w:b w:val="0"/>
          <w:i w:val="0"/>
          <w:color w:val="000000"/>
          <w:sz w:val="22"/>
        </w:rPr>
        <w:t>,</w:t>
      </w:r>
      <w:r>
        <w:rPr>
          <w:rFonts w:ascii="宋体" w:hAnsi="宋体" w:eastAsia="宋体"/>
          <w:b w:val="0"/>
          <w:i w:val="0"/>
          <w:color w:val="000000"/>
          <w:sz w:val="22"/>
        </w:rPr>
        <w:t>相应产生多个动作的形式来考虑设计测试用例</w:t>
      </w:r>
      <w:r>
        <w:rPr>
          <w:rFonts w:ascii="Calibri" w:hAnsi="Calibri" w:eastAsia="Calibri"/>
          <w:b w:val="0"/>
          <w:i w:val="0"/>
          <w:color w:val="000000"/>
          <w:sz w:val="22"/>
        </w:rPr>
        <w:t>.</w:t>
      </w:r>
      <w:r>
        <w:rPr>
          <w:rFonts w:ascii="宋体" w:hAnsi="宋体" w:eastAsia="宋体"/>
          <w:b w:val="0"/>
          <w:i w:val="0"/>
          <w:color w:val="000000"/>
          <w:sz w:val="22"/>
        </w:rPr>
        <w:t xml:space="preserve"> 这</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就需要利用因果图</w:t>
      </w:r>
      <w:r>
        <w:rPr>
          <w:rFonts w:ascii="Calibri" w:hAnsi="Calibri" w:eastAsia="Calibri"/>
          <w:b w:val="0"/>
          <w:i w:val="0"/>
          <w:color w:val="000000"/>
          <w:sz w:val="22"/>
        </w:rPr>
        <w:t>(</w:t>
      </w:r>
      <w:r>
        <w:rPr>
          <w:rFonts w:ascii="宋体" w:hAnsi="宋体" w:eastAsia="宋体"/>
          <w:b w:val="0"/>
          <w:i w:val="0"/>
          <w:color w:val="000000"/>
          <w:sz w:val="22"/>
        </w:rPr>
        <w:t>逻辑模型</w:t>
      </w:r>
      <w:r>
        <w:rPr>
          <w:rFonts w:ascii="Calibri" w:hAnsi="Calibri" w:eastAsia="Calibri"/>
          <w:b w:val="0"/>
          <w:i w:val="0"/>
          <w:color w:val="000000"/>
          <w:sz w:val="22"/>
        </w:rPr>
        <w:t>).</w:t>
      </w:r>
      <w:r>
        <w:rPr>
          <w:rFonts w:ascii="宋体" w:hAnsi="宋体" w:eastAsia="宋体"/>
          <w:b w:val="0"/>
          <w:i w:val="0"/>
          <w:color w:val="000000"/>
          <w:sz w:val="22"/>
        </w:rPr>
        <w:t xml:space="preserve"> 因果图方法最终生成的就是判定表</w:t>
      </w:r>
      <w:r>
        <w:rPr>
          <w:rFonts w:ascii="Calibri" w:hAnsi="Calibri" w:eastAsia="Calibri"/>
          <w:b w:val="0"/>
          <w:i w:val="0"/>
          <w:color w:val="000000"/>
          <w:sz w:val="22"/>
        </w:rPr>
        <w:t>.</w:t>
      </w:r>
      <w:r>
        <w:rPr>
          <w:rFonts w:ascii="宋体" w:hAnsi="宋体" w:eastAsia="宋体"/>
          <w:b w:val="0"/>
          <w:i w:val="0"/>
          <w:color w:val="000000"/>
          <w:sz w:val="22"/>
        </w:rPr>
        <w:t xml:space="preserve"> 它适合于检</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查程序输入条件的各种组合情况</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i w:val="0"/>
          <w:color w:val="000000"/>
          <w:sz w:val="22"/>
        </w:rPr>
        <w:t>73</w:t>
      </w:r>
      <w:r>
        <w:rPr>
          <w:rFonts w:ascii="宋体" w:hAnsi="宋体" w:eastAsia="宋体"/>
          <w:b w:val="0"/>
          <w:i w:val="0"/>
          <w:color w:val="000000"/>
          <w:sz w:val="22"/>
        </w:rPr>
        <w:t>、请以您以往的实际工作为例，详细的描述一次测试用例设计的完整的过程。</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就说最近的这次网站功能的测试吧</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首先：得到相关文档</w:t>
      </w:r>
      <w:r>
        <w:rPr>
          <w:rFonts w:ascii="Calibri" w:hAnsi="Calibri" w:eastAsia="Calibri"/>
          <w:b w:val="0"/>
          <w:i w:val="0"/>
          <w:color w:val="000000"/>
          <w:sz w:val="22"/>
        </w:rPr>
        <w:t>(</w:t>
      </w:r>
      <w:r>
        <w:rPr>
          <w:rFonts w:ascii="宋体" w:hAnsi="宋体" w:eastAsia="宋体"/>
          <w:b w:val="0"/>
          <w:i w:val="0"/>
          <w:color w:val="000000"/>
          <w:sz w:val="22"/>
        </w:rPr>
        <w:t>需求文档和设计文档</w:t>
      </w:r>
      <w:r>
        <w:rPr>
          <w:rFonts w:ascii="Calibri" w:hAnsi="Calibri" w:eastAsia="Calibri"/>
          <w:b w:val="0"/>
          <w:i w:val="0"/>
          <w:color w:val="000000"/>
          <w:sz w:val="22"/>
        </w:rPr>
        <w:t>)</w:t>
      </w:r>
      <w:r>
        <w:rPr>
          <w:rFonts w:ascii="宋体" w:hAnsi="宋体" w:eastAsia="宋体"/>
          <w:b w:val="0"/>
          <w:i w:val="0"/>
          <w:color w:val="000000"/>
          <w:sz w:val="22"/>
        </w:rPr>
        <w:t>，理解需求和设计设计思想后，想好</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测试策略</w:t>
      </w:r>
      <w:r>
        <w:rPr>
          <w:rFonts w:ascii="Calibri" w:hAnsi="Calibri" w:eastAsia="Calibri"/>
          <w:b w:val="0"/>
          <w:i w:val="0"/>
          <w:color w:val="000000"/>
          <w:sz w:val="22"/>
        </w:rPr>
        <w:t>(</w:t>
      </w:r>
      <w:r>
        <w:rPr>
          <w:rFonts w:ascii="宋体" w:hAnsi="宋体" w:eastAsia="宋体"/>
          <w:b w:val="0"/>
          <w:i w:val="0"/>
          <w:color w:val="000000"/>
          <w:sz w:val="22"/>
        </w:rPr>
        <w:t>测试计划简单点就</w:t>
      </w:r>
      <w:r>
        <w:rPr>
          <w:rFonts w:ascii="Calibri" w:hAnsi="Calibri" w:eastAsia="Calibri"/>
          <w:b w:val="0"/>
          <w:i w:val="0"/>
          <w:color w:val="000000"/>
          <w:sz w:val="22"/>
        </w:rPr>
        <w:t xml:space="preserve"> OK</w:t>
      </w:r>
      <w:r>
        <w:rPr>
          <w:rFonts w:ascii="宋体" w:hAnsi="宋体" w:eastAsia="宋体"/>
          <w:b w:val="0"/>
          <w:i w:val="0"/>
          <w:color w:val="000000"/>
          <w:sz w:val="22"/>
        </w:rPr>
        <w:t xml:space="preserve"> 了</w:t>
      </w:r>
      <w:r>
        <w:rPr>
          <w:rFonts w:ascii="Calibri" w:hAnsi="Calibri" w:eastAsia="Calibri"/>
          <w:b w:val="0"/>
          <w:i w:val="0"/>
          <w:color w:val="000000"/>
          <w:sz w:val="22"/>
        </w:rPr>
        <w:t>)</w:t>
      </w:r>
      <w:r>
        <w:rPr>
          <w:rFonts w:ascii="宋体" w:hAnsi="宋体" w:eastAsia="宋体"/>
          <w:b w:val="0"/>
          <w:i w:val="0"/>
          <w:color w:val="000000"/>
          <w:sz w:val="22"/>
        </w:rPr>
        <w:t>，考虑到测试环境，测试用例，测试时间等</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问题。</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第二步：设计测试用例，测试策略是：把网站部分的功能点测试完，然后在进行</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系统测试</w:t>
      </w:r>
      <w:r>
        <w:rPr>
          <w:rFonts w:ascii="Calibri" w:hAnsi="Calibri" w:eastAsia="Calibri"/>
          <w:b w:val="0"/>
          <w:i w:val="0"/>
          <w:color w:val="000000"/>
          <w:sz w:val="22"/>
        </w:rPr>
        <w:t>(</w:t>
      </w:r>
      <w:r>
        <w:rPr>
          <w:rFonts w:ascii="宋体" w:hAnsi="宋体" w:eastAsia="宋体"/>
          <w:b w:val="0"/>
          <w:i w:val="0"/>
          <w:color w:val="000000"/>
          <w:sz w:val="22"/>
        </w:rPr>
        <w:t>另外个模块呢有另一个测试人员负责，可以进行联调测试</w:t>
      </w:r>
      <w:r>
        <w:rPr>
          <w:rFonts w:ascii="Calibri" w:hAnsi="Calibri" w:eastAsia="Calibri"/>
          <w:b w:val="0"/>
          <w:i w:val="0"/>
          <w:color w:val="000000"/>
          <w:sz w:val="22"/>
        </w:rPr>
        <w:t>)</w:t>
      </w:r>
      <w:r>
        <w:rPr>
          <w:rFonts w:ascii="宋体" w:hAnsi="宋体" w:eastAsia="宋体"/>
          <w:b w:val="0"/>
          <w:i w:val="0"/>
          <w:color w:val="000000"/>
          <w:sz w:val="22"/>
        </w:rPr>
        <w:t>，网站模块</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的测试基本是功能测试和界面测试</w:t>
      </w:r>
      <w:r>
        <w:rPr>
          <w:rFonts w:ascii="Calibri" w:hAnsi="Calibri" w:eastAsia="Calibri"/>
          <w:b w:val="0"/>
          <w:i w:val="0"/>
          <w:color w:val="000000"/>
          <w:sz w:val="22"/>
        </w:rPr>
        <w:t>(</w:t>
      </w:r>
      <w:r>
        <w:rPr>
          <w:rFonts w:ascii="宋体" w:hAnsi="宋体" w:eastAsia="宋体"/>
          <w:b w:val="0"/>
          <w:i w:val="0"/>
          <w:color w:val="000000"/>
          <w:sz w:val="22"/>
        </w:rPr>
        <w:t>用户并发的可能性很小，所以不考虑</w:t>
      </w:r>
      <w:r>
        <w:rPr>
          <w:rFonts w:ascii="Calibri" w:hAnsi="Calibri" w:eastAsia="Calibri"/>
          <w:b w:val="0"/>
          <w:i w:val="0"/>
          <w:color w:val="000000"/>
          <w:sz w:val="22"/>
        </w:rPr>
        <w:t>)</w:t>
      </w:r>
      <w:r>
        <w:rPr>
          <w:rFonts w:ascii="宋体" w:hAnsi="宋体" w:eastAsia="宋体"/>
          <w:b w:val="0"/>
          <w:i w:val="0"/>
          <w:color w:val="000000"/>
          <w:sz w:val="22"/>
        </w:rPr>
        <w:t>：这次</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的网站的输入数据呢是使用数据库中的某张表记录，如果表中某一数据记录中新</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加进来的</w:t>
      </w:r>
      <w:r>
        <w:rPr>
          <w:rFonts w:ascii="Calibri" w:hAnsi="Calibri" w:eastAsia="Calibri"/>
          <w:b w:val="0"/>
          <w:i w:val="0"/>
          <w:color w:val="000000"/>
          <w:sz w:val="22"/>
        </w:rPr>
        <w:t>(</w:t>
      </w:r>
      <w:r>
        <w:rPr>
          <w:rFonts w:ascii="宋体" w:hAnsi="宋体" w:eastAsia="宋体"/>
          <w:b w:val="0"/>
          <w:i w:val="0"/>
          <w:color w:val="000000"/>
          <w:sz w:val="22"/>
        </w:rPr>
        <w:t>还没有被处理的，有个标志位</w:t>
      </w:r>
      <w:r>
        <w:rPr>
          <w:rFonts w:ascii="Calibri" w:hAnsi="Calibri" w:eastAsia="Calibri"/>
          <w:b w:val="0"/>
          <w:i w:val="0"/>
          <w:color w:val="000000"/>
          <w:sz w:val="22"/>
        </w:rPr>
        <w:t>)</w:t>
      </w:r>
      <w:r>
        <w:rPr>
          <w:rFonts w:ascii="宋体" w:hAnsi="宋体" w:eastAsia="宋体"/>
          <w:b w:val="0"/>
          <w:i w:val="0"/>
          <w:color w:val="000000"/>
          <w:sz w:val="22"/>
        </w:rPr>
        <w:t>，网站启动后会立刻去刷那张表，得到</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多条数据，然后在进行处理。处理过程中，会经历</w:t>
      </w:r>
      <w:r>
        <w:rPr>
          <w:rFonts w:ascii="Calibri" w:hAnsi="Calibri" w:eastAsia="Calibri"/>
          <w:b w:val="0"/>
          <w:i w:val="0"/>
          <w:color w:val="000000"/>
          <w:sz w:val="22"/>
        </w:rPr>
        <w:t xml:space="preserve"> 3</w:t>
      </w:r>
      <w:r>
        <w:rPr>
          <w:rFonts w:ascii="宋体" w:hAnsi="宋体" w:eastAsia="宋体"/>
          <w:b w:val="0"/>
          <w:i w:val="0"/>
          <w:color w:val="000000"/>
          <w:sz w:val="22"/>
        </w:rPr>
        <w:t xml:space="preserve"> 个步骤，网站才算完成了它</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的任务。有</w:t>
      </w:r>
      <w:r>
        <w:rPr>
          <w:rFonts w:ascii="Calibri" w:hAnsi="Calibri" w:eastAsia="Calibri"/>
          <w:b w:val="0"/>
          <w:i w:val="0"/>
          <w:color w:val="000000"/>
          <w:sz w:val="22"/>
        </w:rPr>
        <w:t xml:space="preserve"> 3</w:t>
      </w:r>
      <w:r>
        <w:rPr>
          <w:rFonts w:ascii="宋体" w:hAnsi="宋体" w:eastAsia="宋体"/>
          <w:b w:val="0"/>
          <w:i w:val="0"/>
          <w:color w:val="000000"/>
          <w:sz w:val="22"/>
        </w:rPr>
        <w:t xml:space="preserve"> 个步骤呢，就可以分别对</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这</w:t>
      </w:r>
      <w:r>
        <w:rPr>
          <w:rFonts w:ascii="Calibri" w:hAnsi="Calibri" w:eastAsia="Calibri"/>
          <w:b w:val="0"/>
          <w:i w:val="0"/>
          <w:color w:val="000000"/>
          <w:sz w:val="22"/>
        </w:rPr>
        <w:t xml:space="preserve"> 3</w:t>
      </w:r>
      <w:r>
        <w:rPr>
          <w:rFonts w:ascii="宋体" w:hAnsi="宋体" w:eastAsia="宋体"/>
          <w:b w:val="0"/>
          <w:i w:val="0"/>
          <w:color w:val="000000"/>
          <w:sz w:val="22"/>
        </w:rPr>
        <w:t xml:space="preserve"> 个步骤进行测试用例的设计</w:t>
      </w:r>
      <w:r>
        <w:rPr>
          <w:rFonts w:ascii="Calibri" w:hAnsi="Calibri" w:eastAsia="Calibri"/>
          <w:b w:val="0"/>
          <w:i w:val="0"/>
          <w:color w:val="000000"/>
          <w:sz w:val="22"/>
        </w:rPr>
        <w:t>,</w:t>
      </w:r>
      <w:r>
        <w:rPr>
          <w:rFonts w:ascii="宋体" w:hAnsi="宋体" w:eastAsia="宋体"/>
          <w:b w:val="0"/>
          <w:i w:val="0"/>
          <w:color w:val="000000"/>
          <w:sz w:val="22"/>
        </w:rPr>
        <w:t>尽</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量覆盖到各种输入情况</w:t>
      </w:r>
      <w:r>
        <w:rPr>
          <w:rFonts w:ascii="Calibri" w:hAnsi="Calibri" w:eastAsia="Calibri"/>
          <w:b w:val="0"/>
          <w:i w:val="0"/>
          <w:color w:val="000000"/>
          <w:sz w:val="22"/>
        </w:rPr>
        <w:t>(</w:t>
      </w:r>
      <w:r>
        <w:rPr>
          <w:rFonts w:ascii="宋体" w:hAnsi="宋体" w:eastAsia="宋体"/>
          <w:b w:val="0"/>
          <w:i w:val="0"/>
          <w:color w:val="000000"/>
          <w:sz w:val="22"/>
        </w:rPr>
        <w:t>包括数据库中的数据，用户的输入等</w:t>
      </w:r>
      <w:r>
        <w:rPr>
          <w:rFonts w:ascii="Calibri" w:hAnsi="Calibri" w:eastAsia="Calibri"/>
          <w:b w:val="0"/>
          <w:i w:val="0"/>
          <w:color w:val="000000"/>
          <w:sz w:val="22"/>
        </w:rPr>
        <w:t>)</w:t>
      </w:r>
      <w:r>
        <w:rPr>
          <w:rFonts w:ascii="宋体" w:hAnsi="宋体" w:eastAsia="宋体"/>
          <w:b w:val="0"/>
          <w:i w:val="0"/>
          <w:color w:val="000000"/>
          <w:sz w:val="22"/>
        </w:rPr>
        <w:t>，得出了差不多</w:t>
      </w:r>
      <w:r>
        <w:rPr>
          <w:rFonts w:ascii="Calibri" w:hAnsi="Calibri" w:eastAsia="Calibri"/>
          <w:b w:val="0"/>
          <w:i w:val="0"/>
          <w:color w:val="000000"/>
          <w:sz w:val="22"/>
        </w:rPr>
        <w:t xml:space="preserve"> 50</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个用例。界面测试，也就是用户看的到的地方，包括发送的邮件和用户填写资料</w:t>
      </w:r>
    </w:p>
    <w:p>
      <w:pPr>
        <w:sectPr>
          <w:pgSz w:w="11906" w:h="16838"/>
          <w:pgMar w:top="510" w:right="1440" w:bottom="920"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的页面展示。</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第三步：搭建测试环境</w:t>
      </w:r>
      <w:r>
        <w:rPr>
          <w:rFonts w:ascii="Calibri" w:hAnsi="Calibri" w:eastAsia="Calibri"/>
          <w:b w:val="0"/>
          <w:i w:val="0"/>
          <w:color w:val="000000"/>
          <w:sz w:val="22"/>
        </w:rPr>
        <w:t>(</w:t>
      </w:r>
      <w:r>
        <w:rPr>
          <w:rFonts w:ascii="宋体" w:hAnsi="宋体" w:eastAsia="宋体"/>
          <w:b w:val="0"/>
          <w:i w:val="0"/>
          <w:color w:val="000000"/>
          <w:sz w:val="22"/>
        </w:rPr>
        <w:t>为什么这个时候考虑测试环境呢</w:t>
      </w:r>
      <w:r>
        <w:rPr>
          <w:rFonts w:ascii="Calibri" w:hAnsi="Calibri" w:eastAsia="Calibri"/>
          <w:b w:val="0"/>
          <w:i w:val="0"/>
          <w:color w:val="000000"/>
          <w:sz w:val="22"/>
        </w:rPr>
        <w:t>?</w:t>
      </w:r>
      <w:r>
        <w:rPr>
          <w:rFonts w:ascii="宋体" w:hAnsi="宋体" w:eastAsia="宋体"/>
          <w:b w:val="0"/>
          <w:i w:val="0"/>
          <w:color w:val="000000"/>
          <w:sz w:val="22"/>
        </w:rPr>
        <w:t>因为我对网站环境已经</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很熟了，只有有机器能空于下来做该功能测试就可以做了</w:t>
      </w:r>
      <w:r>
        <w:rPr>
          <w:rFonts w:ascii="Calibri" w:hAnsi="Calibri" w:eastAsia="Calibri"/>
          <w:b w:val="0"/>
          <w:i w:val="0"/>
          <w:color w:val="000000"/>
          <w:sz w:val="22"/>
        </w:rPr>
        <w:t>)</w:t>
      </w:r>
      <w:r>
        <w:rPr>
          <w:rFonts w:ascii="宋体" w:hAnsi="宋体" w:eastAsia="宋体"/>
          <w:b w:val="0"/>
          <w:i w:val="0"/>
          <w:color w:val="000000"/>
          <w:sz w:val="22"/>
        </w:rPr>
        <w:t>，因为网站本身的环</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境搭建和其他的系统有点不同，它需要的测试环境比较麻烦，需要</w:t>
      </w:r>
      <w:r>
        <w:rPr>
          <w:rFonts w:ascii="Calibri" w:hAnsi="Calibri" w:eastAsia="Calibri"/>
          <w:b w:val="0"/>
          <w:i w:val="0"/>
          <w:color w:val="000000"/>
          <w:sz w:val="22"/>
        </w:rPr>
        <w:t xml:space="preserve"> web</w:t>
      </w:r>
      <w:r>
        <w:rPr>
          <w:rFonts w:ascii="宋体" w:hAnsi="宋体" w:eastAsia="宋体"/>
          <w:b w:val="0"/>
          <w:i w:val="0"/>
          <w:color w:val="000000"/>
          <w:sz w:val="22"/>
        </w:rPr>
        <w:t xml:space="preserve"> 服务器</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(Apache,tomcat)</w:t>
      </w:r>
      <w:r>
        <w:rPr>
          <w:rFonts w:ascii="宋体" w:hAnsi="宋体" w:eastAsia="宋体"/>
          <w:b w:val="0"/>
          <w:i w:val="0"/>
          <w:color w:val="000000"/>
          <w:sz w:val="22"/>
        </w:rPr>
        <w:t>，不过这次需求呢，网站部分只用到了</w:t>
      </w:r>
      <w:r>
        <w:rPr>
          <w:rFonts w:ascii="Calibri" w:hAnsi="Calibri" w:eastAsia="Calibri"/>
          <w:b w:val="0"/>
          <w:i w:val="0"/>
          <w:color w:val="000000"/>
          <w:sz w:val="22"/>
        </w:rPr>
        <w:t xml:space="preserve"> tomcat</w:t>
      </w:r>
      <w:r>
        <w:rPr>
          <w:rFonts w:ascii="宋体" w:hAnsi="宋体" w:eastAsia="宋体"/>
          <w:b w:val="0"/>
          <w:i w:val="0"/>
          <w:color w:val="000000"/>
          <w:sz w:val="22"/>
        </w:rPr>
        <w:t>，所以只要有</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tomcat</w:t>
      </w:r>
      <w:r>
        <w:rPr>
          <w:rFonts w:ascii="宋体" w:hAnsi="宋体" w:eastAsia="宋体"/>
          <w:b w:val="0"/>
          <w:i w:val="0"/>
          <w:color w:val="000000"/>
          <w:sz w:val="22"/>
        </w:rPr>
        <w:t xml:space="preserve"> 即可</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第四步：执行测试</w:t>
      </w:r>
    </w:p>
    <w:p>
      <w:pPr>
        <w:widowControl/>
        <w:autoSpaceDE w:val="0"/>
        <w:autoSpaceDN w:val="0"/>
        <w:spacing w:before="332" w:after="0" w:line="244" w:lineRule="exact"/>
        <w:ind w:left="360" w:right="360" w:firstLine="0"/>
        <w:jc w:val="left"/>
        <w:outlineLvl w:val="0"/>
      </w:pPr>
      <w:bookmarkStart w:id="70" w:name="_Toc10498"/>
      <w:r>
        <w:rPr>
          <w:rFonts w:ascii="Calibri" w:hAnsi="Calibri" w:eastAsia="Calibri"/>
          <w:b/>
          <w:i w:val="0"/>
          <w:color w:val="000000"/>
          <w:sz w:val="22"/>
        </w:rPr>
        <w:t>74</w:t>
      </w:r>
      <w:r>
        <w:rPr>
          <w:rFonts w:ascii="宋体" w:hAnsi="宋体" w:eastAsia="宋体"/>
          <w:b w:val="0"/>
          <w:i w:val="0"/>
          <w:color w:val="000000"/>
          <w:sz w:val="22"/>
        </w:rPr>
        <w:t>、您以往是否曾经从事过性能测试工作</w:t>
      </w:r>
      <w:r>
        <w:rPr>
          <w:rFonts w:ascii="Calibri" w:hAnsi="Calibri" w:eastAsia="Calibri"/>
          <w:b/>
          <w:i w:val="0"/>
          <w:color w:val="000000"/>
          <w:sz w:val="22"/>
        </w:rPr>
        <w:t>?</w:t>
      </w:r>
      <w:r>
        <w:rPr>
          <w:rFonts w:ascii="宋体" w:hAnsi="宋体" w:eastAsia="宋体"/>
          <w:b w:val="0"/>
          <w:i w:val="0"/>
          <w:color w:val="000000"/>
          <w:sz w:val="22"/>
        </w:rPr>
        <w:t>如果有，请尽可能的详细描述您以往</w:t>
      </w:r>
      <w:bookmarkEnd w:id="70"/>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的性能测试工作的完整过程。</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参考答案：</w:t>
      </w:r>
      <w:r>
        <w:rPr>
          <w:rFonts w:ascii="Calibri" w:hAnsi="Calibri" w:eastAsia="Calibri"/>
          <w:b w:val="0"/>
          <w:i w:val="0"/>
          <w:color w:val="000000"/>
          <w:sz w:val="22"/>
        </w:rPr>
        <w:t>(</w:t>
      </w:r>
      <w:r>
        <w:rPr>
          <w:rFonts w:ascii="宋体" w:hAnsi="宋体" w:eastAsia="宋体"/>
          <w:b w:val="0"/>
          <w:i w:val="0"/>
          <w:color w:val="000000"/>
          <w:sz w:val="22"/>
        </w:rPr>
        <w:t>以自己最熟悉的性能测试项目为例</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是的，曾经做过网站方面的性能测试，虽然做的时间并不久</w:t>
      </w:r>
      <w:r>
        <w:rPr>
          <w:rFonts w:ascii="Calibri" w:hAnsi="Calibri" w:eastAsia="Calibri"/>
          <w:b w:val="0"/>
          <w:i w:val="0"/>
          <w:color w:val="000000"/>
          <w:sz w:val="22"/>
        </w:rPr>
        <w:t>(2</w:t>
      </w:r>
      <w:r>
        <w:rPr>
          <w:rFonts w:ascii="宋体" w:hAnsi="宋体" w:eastAsia="宋体"/>
          <w:b w:val="0"/>
          <w:i w:val="0"/>
          <w:color w:val="000000"/>
          <w:sz w:val="22"/>
        </w:rPr>
        <w:t xml:space="preserve"> 个月吧</w:t>
      </w:r>
      <w:r>
        <w:rPr>
          <w:rFonts w:ascii="Calibri" w:hAnsi="Calibri" w:eastAsia="Calibri"/>
          <w:b w:val="0"/>
          <w:i w:val="0"/>
          <w:color w:val="000000"/>
          <w:sz w:val="22"/>
        </w:rPr>
        <w:t>)</w:t>
      </w:r>
      <w:r>
        <w:rPr>
          <w:rFonts w:ascii="宋体" w:hAnsi="宋体" w:eastAsia="宋体"/>
          <w:b w:val="0"/>
          <w:i w:val="0"/>
          <w:color w:val="000000"/>
          <w:sz w:val="22"/>
        </w:rPr>
        <w:t>，当时呢，</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是有位网站性能测试经验非常丰富的前辈带着我一起做。</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性能测试类型包括负载测试，强度测试，容量测试等</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负载测试：负载测试是一种性能测试指数据在超负荷环境中运行，程序是否能够</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承担。</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强度测试：强度测试是一种性能测试，他在系统资源特别低的情况下软件系统运</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行情况</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容量测试：确定系统可处理同时在线的最大用户数</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在网站流量逐渐加大的情况下，开始考虑做性能测试了，首先要写好性能测试计</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划，根据运营数据得出流量最大的页面</w:t>
      </w:r>
      <w:r>
        <w:rPr>
          <w:rFonts w:ascii="Calibri" w:hAnsi="Calibri" w:eastAsia="Calibri"/>
          <w:b w:val="0"/>
          <w:i w:val="0"/>
          <w:color w:val="000000"/>
          <w:sz w:val="22"/>
        </w:rPr>
        <w:t>(</w:t>
      </w:r>
      <w:r>
        <w:rPr>
          <w:rFonts w:ascii="宋体" w:hAnsi="宋体" w:eastAsia="宋体"/>
          <w:b w:val="0"/>
          <w:i w:val="0"/>
          <w:color w:val="000000"/>
          <w:sz w:val="22"/>
        </w:rPr>
        <w:t>如果是第一次的话，一般是首页，下载</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页，个人帐户页流量最大，而且以某种百分比</w:t>
      </w:r>
      <w:r>
        <w:rPr>
          <w:rFonts w:ascii="Calibri" w:hAnsi="Calibri" w:eastAsia="Calibri"/>
          <w:b w:val="0"/>
          <w:i w:val="0"/>
          <w:color w:val="000000"/>
          <w:sz w:val="22"/>
        </w:rPr>
        <w:t>)</w:t>
      </w:r>
      <w:r>
        <w:rPr>
          <w:rFonts w:ascii="宋体" w:hAnsi="宋体" w:eastAsia="宋体"/>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Web</w:t>
      </w:r>
      <w:r>
        <w:rPr>
          <w:rFonts w:ascii="宋体" w:hAnsi="宋体" w:eastAsia="宋体"/>
          <w:b w:val="0"/>
          <w:i w:val="0"/>
          <w:color w:val="000000"/>
          <w:sz w:val="22"/>
        </w:rPr>
        <w:t xml:space="preserve"> 服务器指标指标：</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 Avg Rps:</w:t>
      </w:r>
      <w:r>
        <w:rPr>
          <w:rFonts w:ascii="宋体" w:hAnsi="宋体" w:eastAsia="宋体"/>
          <w:b w:val="0"/>
          <w:i w:val="0"/>
          <w:color w:val="000000"/>
          <w:sz w:val="22"/>
        </w:rPr>
        <w:t xml:space="preserve"> 平均每秒钟响应次数</w:t>
      </w:r>
      <w:r>
        <w:rPr>
          <w:rFonts w:ascii="Calibri" w:hAnsi="Calibri" w:eastAsia="Calibri"/>
          <w:b w:val="0"/>
          <w:i w:val="0"/>
          <w:color w:val="000000"/>
          <w:sz w:val="22"/>
        </w:rPr>
        <w:t>=</w:t>
      </w:r>
      <w:r>
        <w:rPr>
          <w:rFonts w:ascii="宋体" w:hAnsi="宋体" w:eastAsia="宋体"/>
          <w:b w:val="0"/>
          <w:i w:val="0"/>
          <w:color w:val="000000"/>
          <w:sz w:val="22"/>
        </w:rPr>
        <w:t>总请求时间</w:t>
      </w:r>
      <w:r>
        <w:rPr>
          <w:rFonts w:ascii="Calibri" w:hAnsi="Calibri" w:eastAsia="Calibri"/>
          <w:b w:val="0"/>
          <w:i w:val="0"/>
          <w:color w:val="000000"/>
          <w:sz w:val="22"/>
        </w:rPr>
        <w:t xml:space="preserve"> /</w:t>
      </w:r>
      <w:r>
        <w:rPr>
          <w:rFonts w:ascii="宋体" w:hAnsi="宋体" w:eastAsia="宋体"/>
          <w:b w:val="0"/>
          <w:i w:val="0"/>
          <w:color w:val="000000"/>
          <w:sz w:val="22"/>
        </w:rPr>
        <w:t xml:space="preserve"> 秒数</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 Successful Rounds</w:t>
      </w:r>
      <w:r>
        <w:rPr>
          <w:rFonts w:ascii="宋体" w:hAnsi="宋体" w:eastAsia="宋体"/>
          <w:b w:val="0"/>
          <w:i w:val="0"/>
          <w:color w:val="000000"/>
          <w:sz w:val="22"/>
        </w:rPr>
        <w:t>：成功的请求</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 Failed Rounds</w:t>
      </w:r>
      <w:r>
        <w:rPr>
          <w:rFonts w:ascii="宋体" w:hAnsi="宋体" w:eastAsia="宋体"/>
          <w:b w:val="0"/>
          <w:i w:val="0"/>
          <w:color w:val="000000"/>
          <w:sz w:val="22"/>
        </w:rPr>
        <w:t xml:space="preserve"> ：失败的请求</w:t>
      </w:r>
      <w:r>
        <w:rPr>
          <w:rFonts w:ascii="Calibri" w:hAnsi="Calibri" w:eastAsia="Calibri"/>
          <w:b w:val="0"/>
          <w:i w:val="0"/>
          <w:color w:val="000000"/>
          <w:sz w:val="22"/>
        </w:rPr>
        <w:t>;</w:t>
      </w:r>
    </w:p>
    <w:p>
      <w:pPr>
        <w:sectPr>
          <w:pgSz w:w="11906" w:h="16838"/>
          <w:pgMar w:top="510" w:right="1440" w:bottom="908" w:left="1440" w:header="720" w:footer="720" w:gutter="0"/>
          <w:cols w:space="720" w:num="1"/>
          <w:docGrid w:linePitch="360" w:charSpace="0"/>
        </w:sectPr>
      </w:pPr>
    </w:p>
    <w:p>
      <w:pPr>
        <w:widowControl/>
        <w:autoSpaceDE w:val="0"/>
        <w:autoSpaceDN w:val="0"/>
        <w:spacing w:before="312" w:after="0" w:line="244" w:lineRule="exact"/>
        <w:ind w:left="360" w:right="360" w:firstLine="0"/>
        <w:jc w:val="left"/>
      </w:pPr>
      <w:r>
        <w:rPr>
          <w:rFonts w:ascii="Calibri" w:hAnsi="Calibri" w:eastAsia="Calibri"/>
          <w:b w:val="0"/>
          <w:i w:val="0"/>
          <w:color w:val="000000"/>
          <w:sz w:val="22"/>
        </w:rPr>
        <w:t>* Successful Hits</w:t>
      </w:r>
      <w:r>
        <w:rPr>
          <w:rFonts w:ascii="宋体" w:hAnsi="宋体" w:eastAsia="宋体"/>
          <w:b w:val="0"/>
          <w:i w:val="0"/>
          <w:color w:val="000000"/>
          <w:sz w:val="22"/>
        </w:rPr>
        <w:t xml:space="preserve"> ：成功的点击次数</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 Failed Hits</w:t>
      </w:r>
      <w:r>
        <w:rPr>
          <w:rFonts w:ascii="宋体" w:hAnsi="宋体" w:eastAsia="宋体"/>
          <w:b w:val="0"/>
          <w:i w:val="0"/>
          <w:color w:val="000000"/>
          <w:sz w:val="22"/>
        </w:rPr>
        <w:t xml:space="preserve"> ：失败的点击次数</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 Hits Per Second</w:t>
      </w:r>
      <w:r>
        <w:rPr>
          <w:rFonts w:ascii="宋体" w:hAnsi="宋体" w:eastAsia="宋体"/>
          <w:b w:val="0"/>
          <w:i w:val="0"/>
          <w:color w:val="000000"/>
          <w:sz w:val="22"/>
        </w:rPr>
        <w:t xml:space="preserve"> ：每秒点击次数</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 Successful Hits Per Second</w:t>
      </w:r>
      <w:r>
        <w:rPr>
          <w:rFonts w:ascii="宋体" w:hAnsi="宋体" w:eastAsia="宋体"/>
          <w:b w:val="0"/>
          <w:i w:val="0"/>
          <w:color w:val="000000"/>
          <w:sz w:val="22"/>
        </w:rPr>
        <w:t xml:space="preserve"> ：每秒成功的点击次数</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 Failed Hits Per Second</w:t>
      </w:r>
      <w:r>
        <w:rPr>
          <w:rFonts w:ascii="宋体" w:hAnsi="宋体" w:eastAsia="宋体"/>
          <w:b w:val="0"/>
          <w:i w:val="0"/>
          <w:color w:val="000000"/>
          <w:sz w:val="22"/>
        </w:rPr>
        <w:t xml:space="preserve"> ：每秒失败的点击次数</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 Attempted Connections</w:t>
      </w:r>
      <w:r>
        <w:rPr>
          <w:rFonts w:ascii="宋体" w:hAnsi="宋体" w:eastAsia="宋体"/>
          <w:b w:val="0"/>
          <w:i w:val="0"/>
          <w:color w:val="000000"/>
          <w:sz w:val="22"/>
        </w:rPr>
        <w:t xml:space="preserve"> ：尝试链接数</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outlineLvl w:val="0"/>
      </w:pPr>
      <w:bookmarkStart w:id="71" w:name="_Toc8947"/>
      <w:r>
        <w:rPr>
          <w:rFonts w:ascii="Calibri" w:hAnsi="Calibri" w:eastAsia="Calibri"/>
          <w:b w:val="0"/>
          <w:i w:val="0"/>
          <w:color w:val="000000"/>
          <w:sz w:val="22"/>
        </w:rPr>
        <w:t>75</w:t>
      </w:r>
      <w:r>
        <w:rPr>
          <w:rFonts w:ascii="宋体" w:hAnsi="宋体" w:eastAsia="宋体"/>
          <w:b w:val="0"/>
          <w:i w:val="0"/>
          <w:color w:val="000000"/>
          <w:sz w:val="22"/>
        </w:rPr>
        <w:t>、你对测试最大的兴趣在哪里</w:t>
      </w:r>
      <w:r>
        <w:rPr>
          <w:rFonts w:ascii="Calibri" w:hAnsi="Calibri" w:eastAsia="Calibri"/>
          <w:b w:val="0"/>
          <w:i w:val="0"/>
          <w:color w:val="000000"/>
          <w:sz w:val="22"/>
        </w:rPr>
        <w:t>?</w:t>
      </w:r>
      <w:r>
        <w:rPr>
          <w:rFonts w:ascii="宋体" w:hAnsi="宋体" w:eastAsia="宋体"/>
          <w:b w:val="0"/>
          <w:i w:val="0"/>
          <w:color w:val="000000"/>
          <w:sz w:val="22"/>
        </w:rPr>
        <w:t>为什么</w:t>
      </w:r>
      <w:r>
        <w:rPr>
          <w:rFonts w:ascii="Calibri" w:hAnsi="Calibri" w:eastAsia="Calibri"/>
          <w:b w:val="0"/>
          <w:i w:val="0"/>
          <w:color w:val="000000"/>
          <w:sz w:val="22"/>
        </w:rPr>
        <w:t>?</w:t>
      </w:r>
      <w:bookmarkEnd w:id="71"/>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最大的兴趣就是测试有难度，有挑战性</w:t>
      </w:r>
      <w:r>
        <w:rPr>
          <w:rFonts w:ascii="Calibri" w:hAnsi="Calibri" w:eastAsia="Calibri"/>
          <w:b w:val="0"/>
          <w:i w:val="0"/>
          <w:color w:val="000000"/>
          <w:sz w:val="22"/>
        </w:rPr>
        <w:t>!</w:t>
      </w:r>
      <w:r>
        <w:rPr>
          <w:rFonts w:ascii="宋体" w:hAnsi="宋体" w:eastAsia="宋体"/>
          <w:b w:val="0"/>
          <w:i w:val="0"/>
          <w:color w:val="000000"/>
          <w:sz w:val="22"/>
        </w:rPr>
        <w:t>做测试越久越能感觉到做好测试有多难。</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曾经在无忧测试网上看到一篇文章，是关于如何做好一名测试工程师。一共罗列</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了</w:t>
      </w:r>
      <w:r>
        <w:rPr>
          <w:rFonts w:ascii="Calibri" w:hAnsi="Calibri" w:eastAsia="Calibri"/>
          <w:b w:val="0"/>
          <w:i w:val="0"/>
          <w:color w:val="000000"/>
          <w:sz w:val="22"/>
        </w:rPr>
        <w:t xml:space="preserve"> 11</w:t>
      </w:r>
      <w:r>
        <w:rPr>
          <w:rFonts w:ascii="宋体" w:hAnsi="宋体" w:eastAsia="宋体"/>
          <w:b w:val="0"/>
          <w:i w:val="0"/>
          <w:color w:val="000000"/>
          <w:sz w:val="22"/>
        </w:rPr>
        <w:t>，</w:t>
      </w:r>
      <w:r>
        <w:rPr>
          <w:rFonts w:ascii="Calibri" w:hAnsi="Calibri" w:eastAsia="Calibri"/>
          <w:b w:val="0"/>
          <w:i w:val="0"/>
          <w:color w:val="000000"/>
          <w:sz w:val="22"/>
        </w:rPr>
        <w:t>12</w:t>
      </w:r>
      <w:r>
        <w:rPr>
          <w:rFonts w:ascii="宋体" w:hAnsi="宋体" w:eastAsia="宋体"/>
          <w:b w:val="0"/>
          <w:i w:val="0"/>
          <w:color w:val="000000"/>
          <w:sz w:val="22"/>
        </w:rPr>
        <w:t xml:space="preserve"> 点，有部分是和人的性格有关，有部分需要后天的努力。但除了性格</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有关的</w:t>
      </w:r>
      <w:r>
        <w:rPr>
          <w:rFonts w:ascii="Calibri" w:hAnsi="Calibri" w:eastAsia="Calibri"/>
          <w:b w:val="0"/>
          <w:i w:val="0"/>
          <w:color w:val="000000"/>
          <w:sz w:val="22"/>
        </w:rPr>
        <w:t xml:space="preserve"> 1</w:t>
      </w:r>
      <w:r>
        <w:rPr>
          <w:rFonts w:ascii="宋体" w:hAnsi="宋体" w:eastAsia="宋体"/>
          <w:b w:val="0"/>
          <w:i w:val="0"/>
          <w:color w:val="000000"/>
          <w:sz w:val="22"/>
        </w:rPr>
        <w:t>，</w:t>
      </w:r>
      <w:r>
        <w:rPr>
          <w:rFonts w:ascii="Calibri" w:hAnsi="Calibri" w:eastAsia="Calibri"/>
          <w:b w:val="0"/>
          <w:i w:val="0"/>
          <w:color w:val="000000"/>
          <w:sz w:val="22"/>
        </w:rPr>
        <w:t>2</w:t>
      </w:r>
      <w:r>
        <w:rPr>
          <w:rFonts w:ascii="宋体" w:hAnsi="宋体" w:eastAsia="宋体"/>
          <w:b w:val="0"/>
          <w:i w:val="0"/>
          <w:color w:val="000000"/>
          <w:sz w:val="22"/>
        </w:rPr>
        <w:t xml:space="preserve"> 点我没有把握，其他点我都很有信心做好它。</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刚开始进入测试行业时，对测试的认识是从无忧测试网上了解到的一些资料，当</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时是冲着做测试需要很多技能才能做的好，虽然入门容易，但做好很难，比开发</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更难，虽然当时我很想做开发</w:t>
      </w:r>
      <w:r>
        <w:rPr>
          <w:rFonts w:ascii="Calibri" w:hAnsi="Calibri" w:eastAsia="Calibri"/>
          <w:b w:val="0"/>
          <w:i w:val="0"/>
          <w:color w:val="000000"/>
          <w:sz w:val="22"/>
        </w:rPr>
        <w:t>(</w:t>
      </w:r>
      <w:r>
        <w:rPr>
          <w:rFonts w:ascii="宋体" w:hAnsi="宋体" w:eastAsia="宋体"/>
          <w:b w:val="0"/>
          <w:i w:val="0"/>
          <w:color w:val="000000"/>
          <w:sz w:val="22"/>
        </w:rPr>
        <w:t>学校专业课我基本上不缺席，因为我喜欢我的专</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业</w:t>
      </w:r>
      <w:r>
        <w:rPr>
          <w:rFonts w:ascii="Calibri" w:hAnsi="Calibri" w:eastAsia="Calibri"/>
          <w:b w:val="0"/>
          <w:i w:val="0"/>
          <w:color w:val="000000"/>
          <w:sz w:val="22"/>
        </w:rPr>
        <w:t>)</w:t>
      </w:r>
      <w:r>
        <w:rPr>
          <w:rFonts w:ascii="宋体" w:hAnsi="宋体" w:eastAsia="宋体"/>
          <w:b w:val="0"/>
          <w:i w:val="0"/>
          <w:color w:val="000000"/>
          <w:sz w:val="22"/>
        </w:rPr>
        <w:t>，但看到测试比开发更难更有挑战性，想做好测试的意志就更坚定了。</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不到一年半的测试工作中，当时的感动和热情没有减退一点</w:t>
      </w:r>
      <w:r>
        <w:rPr>
          <w:rFonts w:ascii="Calibri" w:hAnsi="Calibri" w:eastAsia="Calibri"/>
          <w:b w:val="0"/>
          <w:i w:val="0"/>
          <w:color w:val="000000"/>
          <w:sz w:val="22"/>
        </w:rPr>
        <w:t>(</w:t>
      </w:r>
      <w:r>
        <w:rPr>
          <w:rFonts w:ascii="宋体" w:hAnsi="宋体" w:eastAsia="宋体"/>
          <w:b w:val="0"/>
          <w:i w:val="0"/>
          <w:color w:val="000000"/>
          <w:sz w:val="22"/>
        </w:rPr>
        <w:t>即使环境问题以及</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自身经验，技术的不足，做测试的你一定也能理解</w:t>
      </w:r>
      <w:r>
        <w:rPr>
          <w:rFonts w:ascii="Calibri" w:hAnsi="Calibri" w:eastAsia="Calibri"/>
          <w:b w:val="0"/>
          <w:i w:val="0"/>
          <w:color w:val="000000"/>
          <w:sz w:val="22"/>
        </w:rPr>
        <w:t>)</w:t>
      </w:r>
      <w:r>
        <w:rPr>
          <w:rFonts w:ascii="宋体" w:hAnsi="宋体" w:eastAsia="宋体"/>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我觉得做测试整个过程中有</w:t>
      </w:r>
      <w:r>
        <w:rPr>
          <w:rFonts w:ascii="Calibri" w:hAnsi="Calibri" w:eastAsia="Calibri"/>
          <w:b w:val="0"/>
          <w:i w:val="0"/>
          <w:color w:val="000000"/>
          <w:sz w:val="22"/>
        </w:rPr>
        <w:t xml:space="preserve"> 2</w:t>
      </w:r>
      <w:r>
        <w:rPr>
          <w:rFonts w:ascii="宋体" w:hAnsi="宋体" w:eastAsia="宋体"/>
          <w:b w:val="0"/>
          <w:i w:val="0"/>
          <w:color w:val="000000"/>
          <w:sz w:val="22"/>
        </w:rPr>
        <w:t xml:space="preserve"> 点让我觉得很有难度</w:t>
      </w:r>
      <w:r>
        <w:rPr>
          <w:rFonts w:ascii="Calibri" w:hAnsi="Calibri" w:eastAsia="Calibri"/>
          <w:b w:val="0"/>
          <w:i w:val="0"/>
          <w:color w:val="000000"/>
          <w:sz w:val="22"/>
        </w:rPr>
        <w:t>(</w:t>
      </w:r>
      <w:r>
        <w:rPr>
          <w:rFonts w:ascii="宋体" w:hAnsi="宋体" w:eastAsia="宋体"/>
          <w:b w:val="0"/>
          <w:i w:val="0"/>
          <w:color w:val="000000"/>
          <w:sz w:val="22"/>
        </w:rPr>
        <w:t>对我来说，有难度的东西我</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就非常感兴趣</w:t>
      </w:r>
      <w:r>
        <w:rPr>
          <w:rFonts w:ascii="Calibri" w:hAnsi="Calibri" w:eastAsia="Calibri"/>
          <w:b w:val="0"/>
          <w:i w:val="0"/>
          <w:color w:val="000000"/>
          <w:sz w:val="22"/>
        </w:rPr>
        <w:t>)</w:t>
      </w:r>
      <w:r>
        <w:rPr>
          <w:rFonts w:ascii="宋体" w:hAnsi="宋体" w:eastAsia="宋体"/>
          <w:b w:val="0"/>
          <w:i w:val="0"/>
          <w:color w:val="000000"/>
          <w:sz w:val="22"/>
        </w:rPr>
        <w:t>，第一是测试用例的设计，因为测试的精华就在测试用例的设计</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上了，要在版本出来之前，把用例写好，用什么测试方法写</w:t>
      </w:r>
      <w:r>
        <w:rPr>
          <w:rFonts w:ascii="Calibri" w:hAnsi="Calibri" w:eastAsia="Calibri"/>
          <w:b w:val="0"/>
          <w:i w:val="0"/>
          <w:color w:val="000000"/>
          <w:sz w:val="22"/>
        </w:rPr>
        <w:t>?(</w:t>
      </w:r>
      <w:r>
        <w:rPr>
          <w:rFonts w:ascii="宋体" w:hAnsi="宋体" w:eastAsia="宋体"/>
          <w:b w:val="0"/>
          <w:i w:val="0"/>
          <w:color w:val="000000"/>
          <w:sz w:val="22"/>
        </w:rPr>
        <w:t>也就是测试计划或</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测试策略</w:t>
      </w:r>
      <w:r>
        <w:rPr>
          <w:rFonts w:ascii="Calibri" w:hAnsi="Calibri" w:eastAsia="Calibri"/>
          <w:b w:val="0"/>
          <w:i w:val="0"/>
          <w:color w:val="000000"/>
          <w:sz w:val="22"/>
        </w:rPr>
        <w:t>)</w:t>
      </w:r>
      <w:r>
        <w:rPr>
          <w:rFonts w:ascii="宋体" w:hAnsi="宋体" w:eastAsia="宋体"/>
          <w:b w:val="0"/>
          <w:i w:val="0"/>
          <w:color w:val="000000"/>
          <w:sz w:val="22"/>
        </w:rPr>
        <w:t>，如果你刚测试一个新任务时，你得花一定的时间去消化业务需求和</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技术基础，业务需求很好理解</w:t>
      </w:r>
      <w:r>
        <w:rPr>
          <w:rFonts w:ascii="Calibri" w:hAnsi="Calibri" w:eastAsia="Calibri"/>
          <w:b w:val="0"/>
          <w:i w:val="0"/>
          <w:color w:val="000000"/>
          <w:sz w:val="22"/>
        </w:rPr>
        <w:t>(</w:t>
      </w:r>
      <w:r>
        <w:rPr>
          <w:rFonts w:ascii="宋体" w:hAnsi="宋体" w:eastAsia="宋体"/>
          <w:b w:val="0"/>
          <w:i w:val="0"/>
          <w:color w:val="000000"/>
          <w:sz w:val="22"/>
        </w:rPr>
        <w:t>多和产品经理和开发人员沟通就能达到目的</w:t>
      </w:r>
      <w:r>
        <w:rPr>
          <w:rFonts w:ascii="Calibri" w:hAnsi="Calibri" w:eastAsia="Calibri"/>
          <w:b w:val="0"/>
          <w:i w:val="0"/>
          <w:color w:val="000000"/>
          <w:sz w:val="22"/>
        </w:rPr>
        <w:t>)</w:t>
      </w:r>
      <w:r>
        <w:rPr>
          <w:rFonts w:ascii="宋体" w:hAnsi="宋体" w:eastAsia="宋体"/>
          <w:b w:val="0"/>
          <w:i w:val="0"/>
          <w:color w:val="000000"/>
          <w:sz w:val="22"/>
        </w:rPr>
        <w:t>，而</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技术基础可就没那么简单了，这需要你自觉的学习能力，比如说网站吧，最基本</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的技术知识你要知道网站内部是怎么运作的的，后台是怎么响应用户请求的</w:t>
      </w:r>
      <w:r>
        <w:rPr>
          <w:rFonts w:ascii="Calibri" w:hAnsi="Calibri" w:eastAsia="Calibri"/>
          <w:b w:val="0"/>
          <w:i w:val="0"/>
          <w:color w:val="000000"/>
          <w:sz w:val="22"/>
        </w:rPr>
        <w:t>?</w:t>
      </w:r>
      <w:r>
        <w:rPr>
          <w:rFonts w:ascii="宋体" w:hAnsi="宋体" w:eastAsia="宋体"/>
          <w:b w:val="0"/>
          <w:i w:val="0"/>
          <w:color w:val="000000"/>
          <w:sz w:val="22"/>
        </w:rPr>
        <w:t>测</w:t>
      </w:r>
    </w:p>
    <w:p>
      <w:pPr>
        <w:sectPr>
          <w:pgSz w:w="11906" w:h="16838"/>
          <w:pgMar w:top="510" w:right="1440" w:bottom="908" w:left="1440" w:header="720" w:footer="720" w:gutter="0"/>
          <w:cols w:space="720" w:num="1"/>
          <w:docGrid w:linePitch="360" w:charSpace="0"/>
        </w:sectPr>
      </w:pPr>
    </w:p>
    <w:p>
      <w:pPr>
        <w:widowControl/>
        <w:autoSpaceDE w:val="0"/>
        <w:autoSpaceDN w:val="0"/>
        <w:spacing w:before="244" w:after="0" w:line="312" w:lineRule="exact"/>
        <w:ind w:left="360" w:right="358" w:firstLine="0"/>
        <w:jc w:val="left"/>
      </w:pPr>
      <w:r>
        <w:rPr>
          <w:rFonts w:ascii="宋体" w:hAnsi="宋体" w:eastAsia="宋体"/>
          <w:b w:val="0"/>
          <w:i w:val="0"/>
          <w:color w:val="000000"/>
          <w:sz w:val="22"/>
        </w:rPr>
        <w:t>试环境如何搭建</w:t>
      </w:r>
      <w:r>
        <w:rPr>
          <w:rFonts w:ascii="Calibri" w:hAnsi="Calibri" w:eastAsia="Calibri"/>
          <w:b w:val="0"/>
          <w:i w:val="0"/>
          <w:color w:val="000000"/>
          <w:sz w:val="22"/>
        </w:rPr>
        <w:t>?</w:t>
      </w:r>
      <w:r>
        <w:rPr>
          <w:rFonts w:ascii="宋体" w:hAnsi="宋体" w:eastAsia="宋体"/>
          <w:b w:val="0"/>
          <w:i w:val="0"/>
          <w:color w:val="000000"/>
          <w:sz w:val="22"/>
        </w:rPr>
        <w:t>这些都需要最早的学好。至少在开始测试之前能做好基本的准备，可能会遇到什么难题</w:t>
      </w:r>
      <w:r>
        <w:rPr>
          <w:rFonts w:ascii="Calibri" w:hAnsi="Calibri" w:eastAsia="Calibri"/>
          <w:b w:val="0"/>
          <w:i w:val="0"/>
          <w:color w:val="000000"/>
          <w:sz w:val="22"/>
        </w:rPr>
        <w:t>?</w:t>
      </w:r>
      <w:r>
        <w:rPr>
          <w:rFonts w:ascii="宋体" w:hAnsi="宋体" w:eastAsia="宋体"/>
          <w:b w:val="0"/>
          <w:i w:val="0"/>
          <w:color w:val="000000"/>
          <w:sz w:val="22"/>
        </w:rPr>
        <w:t>需求细节是不是没有确定好</w:t>
      </w:r>
      <w:r>
        <w:rPr>
          <w:rFonts w:ascii="Calibri" w:hAnsi="Calibri" w:eastAsia="Calibri"/>
          <w:b w:val="0"/>
          <w:i w:val="0"/>
          <w:color w:val="000000"/>
          <w:sz w:val="22"/>
        </w:rPr>
        <w:t>?</w:t>
      </w:r>
      <w:r>
        <w:rPr>
          <w:rFonts w:ascii="宋体" w:hAnsi="宋体" w:eastAsia="宋体"/>
          <w:b w:val="0"/>
          <w:i w:val="0"/>
          <w:color w:val="000000"/>
          <w:sz w:val="22"/>
        </w:rPr>
        <w:t>这些问题都能在设计用例</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的时候发现。</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第二是发现</w:t>
      </w:r>
      <w:r>
        <w:rPr>
          <w:rFonts w:ascii="Calibri" w:hAnsi="Calibri" w:eastAsia="Calibri"/>
          <w:b w:val="0"/>
          <w:i w:val="0"/>
          <w:color w:val="000000"/>
          <w:sz w:val="22"/>
        </w:rPr>
        <w:t xml:space="preserve"> BUG</w:t>
      </w:r>
      <w:r>
        <w:rPr>
          <w:rFonts w:ascii="宋体" w:hAnsi="宋体" w:eastAsia="宋体"/>
          <w:b w:val="0"/>
          <w:i w:val="0"/>
          <w:color w:val="000000"/>
          <w:sz w:val="22"/>
        </w:rPr>
        <w:t xml:space="preserve"> 的时候了，这应该是测试人员最基本的任务了，一般按测试用</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例开始测试就能发现大部分的</w:t>
      </w:r>
      <w:r>
        <w:rPr>
          <w:rFonts w:ascii="Calibri" w:hAnsi="Calibri" w:eastAsia="Calibri"/>
          <w:b w:val="0"/>
          <w:i w:val="0"/>
          <w:color w:val="000000"/>
          <w:sz w:val="22"/>
        </w:rPr>
        <w:t xml:space="preserve"> bug</w:t>
      </w:r>
      <w:r>
        <w:rPr>
          <w:rFonts w:ascii="宋体" w:hAnsi="宋体" w:eastAsia="宋体"/>
          <w:b w:val="0"/>
          <w:i w:val="0"/>
          <w:color w:val="000000"/>
          <w:sz w:val="22"/>
        </w:rPr>
        <w:t>，还有一部分</w:t>
      </w:r>
      <w:r>
        <w:rPr>
          <w:rFonts w:ascii="Calibri" w:hAnsi="Calibri" w:eastAsia="Calibri"/>
          <w:b w:val="0"/>
          <w:i w:val="0"/>
          <w:color w:val="000000"/>
          <w:sz w:val="22"/>
        </w:rPr>
        <w:t xml:space="preserve"> bug</w:t>
      </w:r>
      <w:r>
        <w:rPr>
          <w:rFonts w:ascii="宋体" w:hAnsi="宋体" w:eastAsia="宋体"/>
          <w:b w:val="0"/>
          <w:i w:val="0"/>
          <w:color w:val="000000"/>
          <w:sz w:val="22"/>
        </w:rPr>
        <w:t xml:space="preserve"> 需要测试的过程中更了解</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所测版本的情况获得更多信息，补充测试用例，测试出</w:t>
      </w:r>
      <w:r>
        <w:rPr>
          <w:rFonts w:ascii="Calibri" w:hAnsi="Calibri" w:eastAsia="Calibri"/>
          <w:b w:val="0"/>
          <w:i w:val="0"/>
          <w:color w:val="000000"/>
          <w:sz w:val="22"/>
        </w:rPr>
        <w:t xml:space="preserve"> bug</w:t>
      </w:r>
      <w:r>
        <w:rPr>
          <w:rFonts w:ascii="宋体" w:hAnsi="宋体" w:eastAsia="宋体"/>
          <w:b w:val="0"/>
          <w:i w:val="0"/>
          <w:color w:val="000000"/>
          <w:sz w:val="22"/>
        </w:rPr>
        <w:t>。还有如何发现</w:t>
      </w:r>
      <w:r>
        <w:rPr>
          <w:rFonts w:ascii="Calibri" w:hAnsi="Calibri" w:eastAsia="Calibri"/>
          <w:b w:val="0"/>
          <w:i w:val="0"/>
          <w:color w:val="000000"/>
          <w:sz w:val="22"/>
        </w:rPr>
        <w:t xml:space="preserve"> bug?</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这就需要在测试用例有效的情况下，通过细心和耐心去发现</w:t>
      </w:r>
      <w:r>
        <w:rPr>
          <w:rFonts w:ascii="Calibri" w:hAnsi="Calibri" w:eastAsia="Calibri"/>
          <w:b w:val="0"/>
          <w:i w:val="0"/>
          <w:color w:val="000000"/>
          <w:sz w:val="22"/>
        </w:rPr>
        <w:t xml:space="preserve"> bug</w:t>
      </w:r>
      <w:r>
        <w:rPr>
          <w:rFonts w:ascii="宋体" w:hAnsi="宋体" w:eastAsia="宋体"/>
          <w:b w:val="0"/>
          <w:i w:val="0"/>
          <w:color w:val="000000"/>
          <w:sz w:val="22"/>
        </w:rPr>
        <w:t xml:space="preserve"> 了，每个用例</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都有可能发现</w:t>
      </w:r>
      <w:r>
        <w:rPr>
          <w:rFonts w:ascii="Calibri" w:hAnsi="Calibri" w:eastAsia="Calibri"/>
          <w:b w:val="0"/>
          <w:i w:val="0"/>
          <w:color w:val="000000"/>
          <w:sz w:val="22"/>
        </w:rPr>
        <w:t xml:space="preserve"> bug</w:t>
      </w:r>
      <w:r>
        <w:rPr>
          <w:rFonts w:ascii="宋体" w:hAnsi="宋体" w:eastAsia="宋体"/>
          <w:b w:val="0"/>
          <w:i w:val="0"/>
          <w:color w:val="000000"/>
          <w:sz w:val="22"/>
        </w:rPr>
        <w:t>，每个地方都有可能出错，所以测试过程中思维要清晰</w:t>
      </w:r>
      <w:r>
        <w:rPr>
          <w:rFonts w:ascii="Calibri" w:hAnsi="Calibri" w:eastAsia="Calibri"/>
          <w:b w:val="0"/>
          <w:i w:val="0"/>
          <w:color w:val="000000"/>
          <w:sz w:val="22"/>
        </w:rPr>
        <w:t>(</w:t>
      </w:r>
      <w:r>
        <w:rPr>
          <w:rFonts w:ascii="宋体" w:hAnsi="宋体" w:eastAsia="宋体"/>
          <w:b w:val="0"/>
          <w:i w:val="0"/>
          <w:color w:val="000000"/>
          <w:sz w:val="22"/>
        </w:rPr>
        <w:t>测试</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过程数据流及结果都得看仔细了，</w:t>
      </w:r>
      <w:r>
        <w:rPr>
          <w:rFonts w:ascii="Calibri" w:hAnsi="Calibri" w:eastAsia="Calibri"/>
          <w:b w:val="0"/>
          <w:i w:val="0"/>
          <w:color w:val="000000"/>
          <w:sz w:val="22"/>
        </w:rPr>
        <w:t>bug</w:t>
      </w:r>
      <w:r>
        <w:rPr>
          <w:rFonts w:ascii="宋体" w:hAnsi="宋体" w:eastAsia="宋体"/>
          <w:b w:val="0"/>
          <w:i w:val="0"/>
          <w:color w:val="000000"/>
          <w:sz w:val="22"/>
        </w:rPr>
        <w:t xml:space="preserve"> 都在里面发现的</w:t>
      </w:r>
      <w:r>
        <w:rPr>
          <w:rFonts w:ascii="Calibri" w:hAnsi="Calibri" w:eastAsia="Calibri"/>
          <w:b w:val="0"/>
          <w:i w:val="0"/>
          <w:color w:val="000000"/>
          <w:sz w:val="22"/>
        </w:rPr>
        <w:t>)</w:t>
      </w:r>
      <w:r>
        <w:rPr>
          <w:rFonts w:ascii="宋体" w:hAnsi="宋体" w:eastAsia="宋体"/>
          <w:b w:val="0"/>
          <w:i w:val="0"/>
          <w:color w:val="000000"/>
          <w:sz w:val="22"/>
        </w:rPr>
        <w:t>。如何描述</w:t>
      </w:r>
      <w:r>
        <w:rPr>
          <w:rFonts w:ascii="Calibri" w:hAnsi="Calibri" w:eastAsia="Calibri"/>
          <w:b w:val="0"/>
          <w:i w:val="0"/>
          <w:color w:val="000000"/>
          <w:sz w:val="22"/>
        </w:rPr>
        <w:t xml:space="preserve"> bug</w:t>
      </w:r>
      <w:r>
        <w:rPr>
          <w:rFonts w:ascii="宋体" w:hAnsi="宋体" w:eastAsia="宋体"/>
          <w:b w:val="0"/>
          <w:i w:val="0"/>
          <w:color w:val="000000"/>
          <w:sz w:val="22"/>
        </w:rPr>
        <w:t xml:space="preserve"> 也很有</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讲究，</w:t>
      </w:r>
      <w:r>
        <w:rPr>
          <w:rFonts w:ascii="Calibri" w:hAnsi="Calibri" w:eastAsia="Calibri"/>
          <w:b w:val="0"/>
          <w:i w:val="0"/>
          <w:color w:val="000000"/>
          <w:sz w:val="22"/>
        </w:rPr>
        <w:t>bug</w:t>
      </w:r>
      <w:r>
        <w:rPr>
          <w:rFonts w:ascii="宋体" w:hAnsi="宋体" w:eastAsia="宋体"/>
          <w:b w:val="0"/>
          <w:i w:val="0"/>
          <w:color w:val="000000"/>
          <w:sz w:val="22"/>
        </w:rPr>
        <w:t xml:space="preserve"> 在什么情况下会产生，如果条件变化一点点，就不会有这个</w:t>
      </w:r>
      <w:r>
        <w:rPr>
          <w:rFonts w:ascii="Calibri" w:hAnsi="Calibri" w:eastAsia="Calibri"/>
          <w:b w:val="0"/>
          <w:i w:val="0"/>
          <w:color w:val="000000"/>
          <w:sz w:val="22"/>
        </w:rPr>
        <w:t xml:space="preserve"> bug</w:t>
      </w:r>
      <w:r>
        <w:rPr>
          <w:rFonts w:ascii="宋体" w:hAnsi="宋体" w:eastAsia="宋体"/>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以哪些最少的操作步骤就能重现这个</w:t>
      </w:r>
      <w:r>
        <w:rPr>
          <w:rFonts w:ascii="Calibri" w:hAnsi="Calibri" w:eastAsia="Calibri"/>
          <w:b w:val="0"/>
          <w:i w:val="0"/>
          <w:color w:val="000000"/>
          <w:sz w:val="22"/>
        </w:rPr>
        <w:t xml:space="preserve"> bug</w:t>
      </w:r>
      <w:r>
        <w:rPr>
          <w:rFonts w:ascii="宋体" w:hAnsi="宋体" w:eastAsia="宋体"/>
          <w:b w:val="0"/>
          <w:i w:val="0"/>
          <w:color w:val="000000"/>
          <w:sz w:val="22"/>
        </w:rPr>
        <w:t>，这个</w:t>
      </w:r>
      <w:r>
        <w:rPr>
          <w:rFonts w:ascii="Calibri" w:hAnsi="Calibri" w:eastAsia="Calibri"/>
          <w:b w:val="0"/>
          <w:i w:val="0"/>
          <w:color w:val="000000"/>
          <w:sz w:val="22"/>
        </w:rPr>
        <w:t xml:space="preserve"> bug</w:t>
      </w:r>
      <w:r>
        <w:rPr>
          <w:rFonts w:ascii="宋体" w:hAnsi="宋体" w:eastAsia="宋体"/>
          <w:b w:val="0"/>
          <w:i w:val="0"/>
          <w:color w:val="000000"/>
          <w:sz w:val="22"/>
        </w:rPr>
        <w:t xml:space="preserve"> 产生的规律是什么</w:t>
      </w:r>
      <w:r>
        <w:rPr>
          <w:rFonts w:ascii="Calibri" w:hAnsi="Calibri" w:eastAsia="Calibri"/>
          <w:b w:val="0"/>
          <w:i w:val="0"/>
          <w:color w:val="000000"/>
          <w:sz w:val="22"/>
        </w:rPr>
        <w:t>?</w:t>
      </w:r>
      <w:r>
        <w:rPr>
          <w:rFonts w:ascii="宋体" w:hAnsi="宋体" w:eastAsia="宋体"/>
          <w:b w:val="0"/>
          <w:i w:val="0"/>
          <w:color w:val="000000"/>
          <w:sz w:val="22"/>
        </w:rPr>
        <w:t>如果你</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够厉害的话，可以帮开发人员初步定位问题。</w:t>
      </w:r>
    </w:p>
    <w:p>
      <w:pPr>
        <w:widowControl/>
        <w:autoSpaceDE w:val="0"/>
        <w:autoSpaceDN w:val="0"/>
        <w:spacing w:before="332" w:after="0" w:line="244" w:lineRule="exact"/>
        <w:ind w:left="360" w:right="360" w:firstLine="0"/>
        <w:jc w:val="left"/>
        <w:outlineLvl w:val="0"/>
      </w:pPr>
      <w:bookmarkStart w:id="72" w:name="_Toc7330"/>
      <w:r>
        <w:rPr>
          <w:rFonts w:ascii="Calibri" w:hAnsi="Calibri" w:eastAsia="Calibri"/>
          <w:b w:val="0"/>
          <w:i w:val="0"/>
          <w:color w:val="000000"/>
          <w:sz w:val="22"/>
        </w:rPr>
        <w:t>76</w:t>
      </w:r>
      <w:r>
        <w:rPr>
          <w:rFonts w:ascii="宋体" w:hAnsi="宋体" w:eastAsia="宋体"/>
          <w:b w:val="0"/>
          <w:i w:val="0"/>
          <w:color w:val="000000"/>
          <w:sz w:val="22"/>
        </w:rPr>
        <w:t>、你以前工作时的测试流程是什么</w:t>
      </w:r>
      <w:r>
        <w:rPr>
          <w:rFonts w:ascii="Calibri" w:hAnsi="Calibri" w:eastAsia="Calibri"/>
          <w:b w:val="0"/>
          <w:i w:val="0"/>
          <w:color w:val="000000"/>
          <w:sz w:val="22"/>
        </w:rPr>
        <w:t>?</w:t>
      </w:r>
      <w:bookmarkEnd w:id="72"/>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参考答案：</w:t>
      </w:r>
      <w:r>
        <w:rPr>
          <w:rFonts w:ascii="Calibri" w:hAnsi="Calibri" w:eastAsia="Calibri"/>
          <w:b w:val="0"/>
          <w:i w:val="0"/>
          <w:color w:val="000000"/>
          <w:sz w:val="22"/>
        </w:rPr>
        <w:t>(</w:t>
      </w:r>
      <w:r>
        <w:rPr>
          <w:rFonts w:ascii="宋体" w:hAnsi="宋体" w:eastAsia="宋体"/>
          <w:b w:val="0"/>
          <w:i w:val="0"/>
          <w:color w:val="000000"/>
          <w:sz w:val="22"/>
        </w:rPr>
        <w:t>灵活回答</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公司对测试流程没有规定如何做，但每个测试人员都有自己的一套测试流程。我</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说下我</w:t>
      </w:r>
      <w:r>
        <w:rPr>
          <w:rFonts w:ascii="Calibri" w:hAnsi="Calibri" w:eastAsia="Calibri"/>
          <w:b w:val="0"/>
          <w:i w:val="0"/>
          <w:color w:val="000000"/>
          <w:sz w:val="22"/>
        </w:rPr>
        <w:t xml:space="preserve"> 1</w:t>
      </w:r>
      <w:r>
        <w:rPr>
          <w:rFonts w:ascii="宋体" w:hAnsi="宋体" w:eastAsia="宋体"/>
          <w:b w:val="0"/>
          <w:i w:val="0"/>
          <w:color w:val="000000"/>
          <w:sz w:val="22"/>
        </w:rPr>
        <w:t xml:space="preserve"> 年来不断改正</w:t>
      </w:r>
      <w:r>
        <w:rPr>
          <w:rFonts w:ascii="Calibri" w:hAnsi="Calibri" w:eastAsia="Calibri"/>
          <w:b w:val="0"/>
          <w:i w:val="0"/>
          <w:color w:val="000000"/>
          <w:sz w:val="22"/>
        </w:rPr>
        <w:t>(</w:t>
      </w:r>
      <w:r>
        <w:rPr>
          <w:rFonts w:ascii="宋体" w:hAnsi="宋体" w:eastAsia="宋体"/>
          <w:b w:val="0"/>
          <w:i w:val="0"/>
          <w:color w:val="000000"/>
          <w:sz w:val="22"/>
        </w:rPr>
        <w:t>自己总结，吸取同行的方法</w:t>
      </w:r>
      <w:r>
        <w:rPr>
          <w:rFonts w:ascii="Calibri" w:hAnsi="Calibri" w:eastAsia="Calibri"/>
          <w:b w:val="0"/>
          <w:i w:val="0"/>
          <w:color w:val="000000"/>
          <w:sz w:val="22"/>
        </w:rPr>
        <w:t>)</w:t>
      </w:r>
      <w:r>
        <w:rPr>
          <w:rFonts w:ascii="宋体" w:hAnsi="宋体" w:eastAsia="宋体"/>
          <w:b w:val="0"/>
          <w:i w:val="0"/>
          <w:color w:val="000000"/>
          <w:sz w:val="22"/>
        </w:rPr>
        <w:t>后的流程吧。需求评审</w:t>
      </w:r>
      <w:r>
        <w:rPr>
          <w:rFonts w:ascii="Calibri" w:hAnsi="Calibri" w:eastAsia="Calibri"/>
          <w:b w:val="0"/>
          <w:i w:val="0"/>
          <w:color w:val="000000"/>
          <w:sz w:val="22"/>
        </w:rPr>
        <w:t>(</w:t>
      </w:r>
      <w:r>
        <w:rPr>
          <w:rFonts w:ascii="宋体" w:hAnsi="宋体" w:eastAsia="宋体"/>
          <w:b w:val="0"/>
          <w:i w:val="0"/>
          <w:color w:val="000000"/>
          <w:sz w:val="22"/>
        </w:rPr>
        <w:t>有开</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发人员，产品经理，测试人员，项目经理</w:t>
      </w:r>
      <w:r>
        <w:rPr>
          <w:rFonts w:ascii="Calibri" w:hAnsi="Calibri" w:eastAsia="Calibri"/>
          <w:b w:val="0"/>
          <w:i w:val="0"/>
          <w:color w:val="000000"/>
          <w:sz w:val="22"/>
        </w:rPr>
        <w:t>)-&gt;</w:t>
      </w:r>
      <w:r>
        <w:rPr>
          <w:rFonts w:ascii="宋体" w:hAnsi="宋体" w:eastAsia="宋体"/>
          <w:b w:val="0"/>
          <w:i w:val="0"/>
          <w:color w:val="000000"/>
          <w:sz w:val="22"/>
        </w:rPr>
        <w:t>需求确定</w:t>
      </w:r>
      <w:r>
        <w:rPr>
          <w:rFonts w:ascii="Calibri" w:hAnsi="Calibri" w:eastAsia="Calibri"/>
          <w:b w:val="0"/>
          <w:i w:val="0"/>
          <w:color w:val="000000"/>
          <w:sz w:val="22"/>
        </w:rPr>
        <w:t>(</w:t>
      </w:r>
      <w:r>
        <w:rPr>
          <w:rFonts w:ascii="宋体" w:hAnsi="宋体" w:eastAsia="宋体"/>
          <w:b w:val="0"/>
          <w:i w:val="0"/>
          <w:color w:val="000000"/>
          <w:sz w:val="22"/>
        </w:rPr>
        <w:t>出一份确定的需求文档</w:t>
      </w:r>
      <w:r>
        <w:rPr>
          <w:rFonts w:ascii="Calibri" w:hAnsi="Calibri" w:eastAsia="Calibri"/>
          <w:b w:val="0"/>
          <w:i w:val="0"/>
          <w:color w:val="000000"/>
          <w:sz w:val="22"/>
        </w:rPr>
        <w:t>)-&gt;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开发设计文档</w:t>
      </w:r>
      <w:r>
        <w:rPr>
          <w:rFonts w:ascii="Calibri" w:hAnsi="Calibri" w:eastAsia="Calibri"/>
          <w:b w:val="0"/>
          <w:i w:val="0"/>
          <w:color w:val="000000"/>
          <w:sz w:val="22"/>
        </w:rPr>
        <w:t>(</w:t>
      </w:r>
      <w:r>
        <w:rPr>
          <w:rFonts w:ascii="宋体" w:hAnsi="宋体" w:eastAsia="宋体"/>
          <w:b w:val="0"/>
          <w:i w:val="0"/>
          <w:color w:val="000000"/>
          <w:sz w:val="22"/>
        </w:rPr>
        <w:t>开发人员在开始写代码前就能输出设计文档</w:t>
      </w:r>
      <w:r>
        <w:rPr>
          <w:rFonts w:ascii="Calibri" w:hAnsi="Calibri" w:eastAsia="Calibri"/>
          <w:b w:val="0"/>
          <w:i w:val="0"/>
          <w:color w:val="000000"/>
          <w:sz w:val="22"/>
        </w:rPr>
        <w:t>)-&gt;</w:t>
      </w:r>
      <w:r>
        <w:rPr>
          <w:rFonts w:ascii="宋体" w:hAnsi="宋体" w:eastAsia="宋体"/>
          <w:b w:val="0"/>
          <w:i w:val="0"/>
          <w:color w:val="000000"/>
          <w:sz w:val="22"/>
        </w:rPr>
        <w:t>想好测试策略，写</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出测试用例</w:t>
      </w:r>
      <w:r>
        <w:rPr>
          <w:rFonts w:ascii="Calibri" w:hAnsi="Calibri" w:eastAsia="Calibri"/>
          <w:b w:val="0"/>
          <w:i w:val="0"/>
          <w:color w:val="000000"/>
          <w:sz w:val="22"/>
        </w:rPr>
        <w:t>-&gt;</w:t>
      </w:r>
      <w:r>
        <w:rPr>
          <w:rFonts w:ascii="宋体" w:hAnsi="宋体" w:eastAsia="宋体"/>
          <w:b w:val="0"/>
          <w:i w:val="0"/>
          <w:color w:val="000000"/>
          <w:sz w:val="22"/>
        </w:rPr>
        <w:t>发给开发人员和测试经理看看</w:t>
      </w:r>
      <w:r>
        <w:rPr>
          <w:rFonts w:ascii="Calibri" w:hAnsi="Calibri" w:eastAsia="Calibri"/>
          <w:b w:val="0"/>
          <w:i w:val="0"/>
          <w:color w:val="000000"/>
          <w:sz w:val="22"/>
        </w:rPr>
        <w:t>(</w:t>
      </w:r>
      <w:r>
        <w:rPr>
          <w:rFonts w:ascii="宋体" w:hAnsi="宋体" w:eastAsia="宋体"/>
          <w:b w:val="0"/>
          <w:i w:val="0"/>
          <w:color w:val="000000"/>
          <w:sz w:val="22"/>
        </w:rPr>
        <w:t>非正式的评审用例</w:t>
      </w:r>
      <w:r>
        <w:rPr>
          <w:rFonts w:ascii="Calibri" w:hAnsi="Calibri" w:eastAsia="Calibri"/>
          <w:b w:val="0"/>
          <w:i w:val="0"/>
          <w:color w:val="000000"/>
          <w:sz w:val="22"/>
        </w:rPr>
        <w:t>)-&gt;</w:t>
      </w:r>
      <w:r>
        <w:rPr>
          <w:rFonts w:ascii="宋体" w:hAnsi="宋体" w:eastAsia="宋体"/>
          <w:b w:val="0"/>
          <w:i w:val="0"/>
          <w:color w:val="000000"/>
          <w:sz w:val="22"/>
        </w:rPr>
        <w:t>接到测试版</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本</w:t>
      </w:r>
      <w:r>
        <w:rPr>
          <w:rFonts w:ascii="Calibri" w:hAnsi="Calibri" w:eastAsia="Calibri"/>
          <w:b w:val="0"/>
          <w:i w:val="0"/>
          <w:color w:val="000000"/>
          <w:sz w:val="22"/>
        </w:rPr>
        <w:t>-&gt;</w:t>
      </w:r>
      <w:r>
        <w:rPr>
          <w:rFonts w:ascii="宋体" w:hAnsi="宋体" w:eastAsia="宋体"/>
          <w:b w:val="0"/>
          <w:i w:val="0"/>
          <w:color w:val="000000"/>
          <w:sz w:val="22"/>
        </w:rPr>
        <w:t>执行测试用例</w:t>
      </w:r>
      <w:r>
        <w:rPr>
          <w:rFonts w:ascii="Calibri" w:hAnsi="Calibri" w:eastAsia="Calibri"/>
          <w:b w:val="0"/>
          <w:i w:val="0"/>
          <w:color w:val="000000"/>
          <w:sz w:val="22"/>
        </w:rPr>
        <w:t>(</w:t>
      </w:r>
      <w:r>
        <w:rPr>
          <w:rFonts w:ascii="宋体" w:hAnsi="宋体" w:eastAsia="宋体"/>
          <w:b w:val="0"/>
          <w:i w:val="0"/>
          <w:color w:val="000000"/>
          <w:sz w:val="22"/>
        </w:rPr>
        <w:t>中间可能会补充用例</w:t>
      </w:r>
      <w:r>
        <w:rPr>
          <w:rFonts w:ascii="Calibri" w:hAnsi="Calibri" w:eastAsia="Calibri"/>
          <w:b w:val="0"/>
          <w:i w:val="0"/>
          <w:color w:val="000000"/>
          <w:sz w:val="22"/>
        </w:rPr>
        <w:t>)-&gt;</w:t>
      </w:r>
      <w:r>
        <w:rPr>
          <w:rFonts w:ascii="宋体" w:hAnsi="宋体" w:eastAsia="宋体"/>
          <w:b w:val="0"/>
          <w:i w:val="0"/>
          <w:color w:val="000000"/>
          <w:sz w:val="22"/>
        </w:rPr>
        <w:t>提交</w:t>
      </w:r>
      <w:r>
        <w:rPr>
          <w:rFonts w:ascii="Calibri" w:hAnsi="Calibri" w:eastAsia="Calibri"/>
          <w:b w:val="0"/>
          <w:i w:val="0"/>
          <w:color w:val="000000"/>
          <w:sz w:val="22"/>
        </w:rPr>
        <w:t xml:space="preserve"> bug(</w:t>
      </w:r>
      <w:r>
        <w:rPr>
          <w:rFonts w:ascii="宋体" w:hAnsi="宋体" w:eastAsia="宋体"/>
          <w:b w:val="0"/>
          <w:i w:val="0"/>
          <w:color w:val="000000"/>
          <w:sz w:val="22"/>
        </w:rPr>
        <w:t>有些</w:t>
      </w:r>
      <w:r>
        <w:rPr>
          <w:rFonts w:ascii="Calibri" w:hAnsi="Calibri" w:eastAsia="Calibri"/>
          <w:b w:val="0"/>
          <w:i w:val="0"/>
          <w:color w:val="000000"/>
          <w:sz w:val="22"/>
        </w:rPr>
        <w:t xml:space="preserve"> bug</w:t>
      </w:r>
      <w:r>
        <w:rPr>
          <w:rFonts w:ascii="宋体" w:hAnsi="宋体" w:eastAsia="宋体"/>
          <w:b w:val="0"/>
          <w:i w:val="0"/>
          <w:color w:val="000000"/>
          <w:sz w:val="22"/>
        </w:rPr>
        <w:t xml:space="preserve"> 需要开发人员的</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确定</w:t>
      </w:r>
      <w:r>
        <w:rPr>
          <w:rFonts w:ascii="Calibri" w:hAnsi="Calibri" w:eastAsia="Calibri"/>
          <w:b w:val="0"/>
          <w:i w:val="0"/>
          <w:color w:val="000000"/>
          <w:sz w:val="22"/>
        </w:rPr>
        <w:t>(</w:t>
      </w:r>
      <w:r>
        <w:rPr>
          <w:rFonts w:ascii="宋体" w:hAnsi="宋体" w:eastAsia="宋体"/>
          <w:b w:val="0"/>
          <w:i w:val="0"/>
          <w:color w:val="000000"/>
          <w:sz w:val="22"/>
        </w:rPr>
        <w:t>严重级别的，或突然发现的在测试用例范围之外的，难以重现的</w:t>
      </w:r>
      <w:r>
        <w:rPr>
          <w:rFonts w:ascii="Calibri" w:hAnsi="Calibri" w:eastAsia="Calibri"/>
          <w:b w:val="0"/>
          <w:i w:val="0"/>
          <w:color w:val="000000"/>
          <w:sz w:val="22"/>
        </w:rPr>
        <w:t>)</w:t>
      </w:r>
      <w:r>
        <w:rPr>
          <w:rFonts w:ascii="宋体" w:hAnsi="宋体" w:eastAsia="宋体"/>
          <w:b w:val="0"/>
          <w:i w:val="0"/>
          <w:color w:val="000000"/>
          <w:sz w:val="22"/>
        </w:rPr>
        <w:t>，有些可</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以直接录制进</w:t>
      </w:r>
      <w:r>
        <w:rPr>
          <w:rFonts w:ascii="Calibri" w:hAnsi="Calibri" w:eastAsia="Calibri"/>
          <w:b w:val="0"/>
          <w:i w:val="0"/>
          <w:color w:val="000000"/>
          <w:sz w:val="22"/>
        </w:rPr>
        <w:t xml:space="preserve"> TD)-&gt;</w:t>
      </w:r>
      <w:r>
        <w:rPr>
          <w:rFonts w:ascii="宋体" w:hAnsi="宋体" w:eastAsia="宋体"/>
          <w:b w:val="0"/>
          <w:i w:val="0"/>
          <w:color w:val="000000"/>
          <w:sz w:val="22"/>
        </w:rPr>
        <w:t>开发人员修改</w:t>
      </w:r>
      <w:r>
        <w:rPr>
          <w:rFonts w:ascii="Calibri" w:hAnsi="Calibri" w:eastAsia="Calibri"/>
          <w:b w:val="0"/>
          <w:i w:val="0"/>
          <w:color w:val="000000"/>
          <w:sz w:val="22"/>
        </w:rPr>
        <w:t>(</w:t>
      </w:r>
      <w:r>
        <w:rPr>
          <w:rFonts w:ascii="宋体" w:hAnsi="宋体" w:eastAsia="宋体"/>
          <w:b w:val="0"/>
          <w:i w:val="0"/>
          <w:color w:val="000000"/>
          <w:sz w:val="22"/>
        </w:rPr>
        <w:t>可以在测试过程中快速的修改</w:t>
      </w:r>
      <w:r>
        <w:rPr>
          <w:rFonts w:ascii="Calibri" w:hAnsi="Calibri" w:eastAsia="Calibri"/>
          <w:b w:val="0"/>
          <w:i w:val="0"/>
          <w:color w:val="000000"/>
          <w:sz w:val="22"/>
        </w:rPr>
        <w:t>)-&gt;</w:t>
      </w:r>
      <w:r>
        <w:rPr>
          <w:rFonts w:ascii="宋体" w:hAnsi="宋体" w:eastAsia="宋体"/>
          <w:b w:val="0"/>
          <w:i w:val="0"/>
          <w:color w:val="000000"/>
          <w:sz w:val="22"/>
        </w:rPr>
        <w:t>回归测试</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w:t>
      </w:r>
      <w:r>
        <w:rPr>
          <w:rFonts w:ascii="宋体" w:hAnsi="宋体" w:eastAsia="宋体"/>
          <w:b w:val="0"/>
          <w:i w:val="0"/>
          <w:color w:val="000000"/>
          <w:sz w:val="22"/>
        </w:rPr>
        <w:t>可能又会发现新问题，再按流程开始跑</w:t>
      </w:r>
      <w:r>
        <w:rPr>
          <w:rFonts w:ascii="Calibri" w:hAnsi="Calibri" w:eastAsia="Calibri"/>
          <w:b w:val="0"/>
          <w:i w:val="0"/>
          <w:color w:val="000000"/>
          <w:sz w:val="22"/>
        </w:rPr>
        <w:t>)</w:t>
      </w:r>
      <w:r>
        <w:rPr>
          <w:rFonts w:ascii="宋体" w:hAnsi="宋体" w:eastAsia="宋体"/>
          <w:b w:val="0"/>
          <w:i w:val="0"/>
          <w:color w:val="000000"/>
          <w:sz w:val="22"/>
        </w:rPr>
        <w:t>。</w:t>
      </w:r>
    </w:p>
    <w:p>
      <w:pPr>
        <w:widowControl/>
        <w:autoSpaceDE w:val="0"/>
        <w:autoSpaceDN w:val="0"/>
        <w:spacing w:before="1172" w:after="0" w:line="244" w:lineRule="exact"/>
        <w:ind w:left="360" w:right="360" w:firstLine="0"/>
        <w:jc w:val="left"/>
        <w:outlineLvl w:val="0"/>
      </w:pPr>
      <w:bookmarkStart w:id="73" w:name="_Toc25023"/>
      <w:r>
        <w:rPr>
          <w:rFonts w:ascii="Calibri" w:hAnsi="Calibri" w:eastAsia="Calibri"/>
          <w:b/>
          <w:i w:val="0"/>
          <w:color w:val="000000"/>
          <w:sz w:val="22"/>
        </w:rPr>
        <w:t>77</w:t>
      </w:r>
      <w:r>
        <w:rPr>
          <w:rFonts w:ascii="宋体" w:hAnsi="宋体" w:eastAsia="宋体"/>
          <w:b w:val="0"/>
          <w:i w:val="0"/>
          <w:color w:val="000000"/>
          <w:sz w:val="22"/>
        </w:rPr>
        <w:t>、当开发人员说不是</w:t>
      </w:r>
      <w:r>
        <w:rPr>
          <w:rFonts w:ascii="Calibri" w:hAnsi="Calibri" w:eastAsia="Calibri"/>
          <w:b/>
          <w:i w:val="0"/>
          <w:color w:val="000000"/>
          <w:sz w:val="22"/>
        </w:rPr>
        <w:t xml:space="preserve"> BUG</w:t>
      </w:r>
      <w:r>
        <w:rPr>
          <w:rFonts w:ascii="宋体" w:hAnsi="宋体" w:eastAsia="宋体"/>
          <w:b w:val="0"/>
          <w:i w:val="0"/>
          <w:color w:val="000000"/>
          <w:sz w:val="22"/>
        </w:rPr>
        <w:t xml:space="preserve"> 时，你如何应付</w:t>
      </w:r>
      <w:r>
        <w:rPr>
          <w:rFonts w:ascii="Calibri" w:hAnsi="Calibri" w:eastAsia="Calibri"/>
          <w:b/>
          <w:i w:val="0"/>
          <w:color w:val="000000"/>
          <w:sz w:val="22"/>
        </w:rPr>
        <w:t>?</w:t>
      </w:r>
      <w:bookmarkEnd w:id="73"/>
    </w:p>
    <w:p>
      <w:pPr>
        <w:sectPr>
          <w:pgSz w:w="11906" w:h="16838"/>
          <w:pgMar w:top="510" w:right="1440" w:bottom="872" w:left="1440" w:header="720" w:footer="720" w:gutter="0"/>
          <w:cols w:space="720" w:num="1"/>
          <w:docGrid w:linePitch="360" w:charSpace="0"/>
        </w:sectPr>
      </w:pPr>
    </w:p>
    <w:p>
      <w:pPr>
        <w:widowControl/>
        <w:autoSpaceDE w:val="0"/>
        <w:autoSpaceDN w:val="0"/>
        <w:spacing w:before="312" w:after="0" w:line="220" w:lineRule="exact"/>
        <w:ind w:left="360" w:right="360" w:firstLine="0"/>
        <w:jc w:val="left"/>
      </w:pPr>
      <w:r>
        <w:rPr>
          <w:rFonts w:ascii="宋体" w:hAnsi="宋体" w:eastAsia="宋体"/>
          <w:b w:val="0"/>
          <w:i w:val="0"/>
          <w:color w:val="000000"/>
          <w:sz w:val="22"/>
        </w:rPr>
        <w:t>参考答案：</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开发人员说不是</w:t>
      </w:r>
      <w:r>
        <w:rPr>
          <w:rFonts w:ascii="Calibri" w:hAnsi="Calibri" w:eastAsia="Calibri"/>
          <w:b w:val="0"/>
          <w:i w:val="0"/>
          <w:color w:val="000000"/>
          <w:sz w:val="22"/>
        </w:rPr>
        <w:t xml:space="preserve"> bug</w:t>
      </w:r>
      <w:r>
        <w:rPr>
          <w:rFonts w:ascii="宋体" w:hAnsi="宋体" w:eastAsia="宋体"/>
          <w:b w:val="0"/>
          <w:i w:val="0"/>
          <w:color w:val="000000"/>
          <w:sz w:val="22"/>
        </w:rPr>
        <w:t>，有</w:t>
      </w:r>
      <w:r>
        <w:rPr>
          <w:rFonts w:ascii="Calibri" w:hAnsi="Calibri" w:eastAsia="Calibri"/>
          <w:b w:val="0"/>
          <w:i w:val="0"/>
          <w:color w:val="000000"/>
          <w:sz w:val="22"/>
        </w:rPr>
        <w:t xml:space="preserve"> 2</w:t>
      </w:r>
      <w:r>
        <w:rPr>
          <w:rFonts w:ascii="宋体" w:hAnsi="宋体" w:eastAsia="宋体"/>
          <w:b w:val="0"/>
          <w:i w:val="0"/>
          <w:color w:val="000000"/>
          <w:sz w:val="22"/>
        </w:rPr>
        <w:t xml:space="preserve"> 种情况，一是需求没有确定，所以我可以这么做，</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这个时候可以找来产品经理进行确认，需不需要改动，</w:t>
      </w:r>
      <w:r>
        <w:rPr>
          <w:rFonts w:ascii="Calibri" w:hAnsi="Calibri" w:eastAsia="Calibri"/>
          <w:b w:val="0"/>
          <w:i w:val="0"/>
          <w:color w:val="000000"/>
          <w:sz w:val="22"/>
        </w:rPr>
        <w:t>3</w:t>
      </w:r>
      <w:r>
        <w:rPr>
          <w:rFonts w:ascii="宋体" w:hAnsi="宋体" w:eastAsia="宋体"/>
          <w:b w:val="0"/>
          <w:i w:val="0"/>
          <w:color w:val="000000"/>
          <w:sz w:val="22"/>
        </w:rPr>
        <w:t xml:space="preserve"> 方商量确定好后再看要</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不要改。二是这种情况不可能发生，所以不需要修改，这个时候，我可以先尽可</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能的说出是</w:t>
      </w:r>
      <w:r>
        <w:rPr>
          <w:rFonts w:ascii="Calibri" w:hAnsi="Calibri" w:eastAsia="Calibri"/>
          <w:b w:val="0"/>
          <w:i w:val="0"/>
          <w:color w:val="000000"/>
          <w:sz w:val="22"/>
        </w:rPr>
        <w:t xml:space="preserve"> BUG</w:t>
      </w:r>
      <w:r>
        <w:rPr>
          <w:rFonts w:ascii="宋体" w:hAnsi="宋体" w:eastAsia="宋体"/>
          <w:b w:val="0"/>
          <w:i w:val="0"/>
          <w:color w:val="000000"/>
          <w:sz w:val="22"/>
        </w:rPr>
        <w:t xml:space="preserve"> 的依据是什么</w:t>
      </w:r>
      <w:r>
        <w:rPr>
          <w:rFonts w:ascii="Calibri" w:hAnsi="Calibri" w:eastAsia="Calibri"/>
          <w:b w:val="0"/>
          <w:i w:val="0"/>
          <w:color w:val="000000"/>
          <w:sz w:val="22"/>
        </w:rPr>
        <w:t>?</w:t>
      </w:r>
      <w:r>
        <w:rPr>
          <w:rFonts w:ascii="宋体" w:hAnsi="宋体" w:eastAsia="宋体"/>
          <w:b w:val="0"/>
          <w:i w:val="0"/>
          <w:color w:val="000000"/>
          <w:sz w:val="22"/>
        </w:rPr>
        <w:t>如果被用户发现或出了问题，会有什么不良结果</w:t>
      </w:r>
      <w:r>
        <w:rPr>
          <w:rFonts w:ascii="Calibri" w:hAnsi="Calibri" w:eastAsia="Calibri"/>
          <w:b w:val="0"/>
          <w:i w:val="0"/>
          <w:color w:val="000000"/>
          <w:sz w:val="22"/>
        </w:rPr>
        <w:t>?</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程序员可能会给你很多理由，你可以对他的解释进行反驳。如果还是不行，那我</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可以给这个问题提出来</w:t>
      </w:r>
      <w:r>
        <w:rPr>
          <w:rFonts w:ascii="Calibri" w:hAnsi="Calibri" w:eastAsia="Calibri"/>
          <w:b w:val="0"/>
          <w:i w:val="0"/>
          <w:color w:val="000000"/>
          <w:sz w:val="22"/>
        </w:rPr>
        <w:t>,</w:t>
      </w:r>
      <w:r>
        <w:rPr>
          <w:rFonts w:ascii="宋体" w:hAnsi="宋体" w:eastAsia="宋体"/>
          <w:b w:val="0"/>
          <w:i w:val="0"/>
          <w:color w:val="000000"/>
          <w:sz w:val="22"/>
        </w:rPr>
        <w:t>跟开发经理和测试经理进行确认</w:t>
      </w:r>
      <w:r>
        <w:rPr>
          <w:rFonts w:ascii="Calibri" w:hAnsi="Calibri" w:eastAsia="Calibri"/>
          <w:b w:val="0"/>
          <w:i w:val="0"/>
          <w:color w:val="000000"/>
          <w:sz w:val="22"/>
        </w:rPr>
        <w:t>,</w:t>
      </w:r>
      <w:r>
        <w:rPr>
          <w:rFonts w:ascii="宋体" w:hAnsi="宋体" w:eastAsia="宋体"/>
          <w:b w:val="0"/>
          <w:i w:val="0"/>
          <w:color w:val="000000"/>
          <w:sz w:val="22"/>
        </w:rPr>
        <w:t>如果要修改就改</w:t>
      </w:r>
      <w:r>
        <w:rPr>
          <w:rFonts w:ascii="Calibri" w:hAnsi="Calibri" w:eastAsia="Calibri"/>
          <w:b w:val="0"/>
          <w:i w:val="0"/>
          <w:color w:val="000000"/>
          <w:sz w:val="22"/>
        </w:rPr>
        <w:t>,</w:t>
      </w:r>
      <w:r>
        <w:rPr>
          <w:rFonts w:ascii="宋体" w:hAnsi="宋体" w:eastAsia="宋体"/>
          <w:b w:val="0"/>
          <w:i w:val="0"/>
          <w:color w:val="000000"/>
          <w:sz w:val="22"/>
        </w:rPr>
        <w:t>如果</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不要修改就不改。其实有些真的不是</w:t>
      </w:r>
      <w:r>
        <w:rPr>
          <w:rFonts w:ascii="Calibri" w:hAnsi="Calibri" w:eastAsia="Calibri"/>
          <w:b w:val="0"/>
          <w:i w:val="0"/>
          <w:color w:val="000000"/>
          <w:sz w:val="22"/>
        </w:rPr>
        <w:t xml:space="preserve"> bug</w:t>
      </w:r>
      <w:r>
        <w:rPr>
          <w:rFonts w:ascii="宋体" w:hAnsi="宋体" w:eastAsia="宋体"/>
          <w:b w:val="0"/>
          <w:i w:val="0"/>
          <w:color w:val="000000"/>
          <w:sz w:val="22"/>
        </w:rPr>
        <w:t>，我也只是建议的方式写进</w:t>
      </w:r>
      <w:r>
        <w:rPr>
          <w:rFonts w:ascii="Calibri" w:hAnsi="Calibri" w:eastAsia="Calibri"/>
          <w:b w:val="0"/>
          <w:i w:val="0"/>
          <w:color w:val="000000"/>
          <w:sz w:val="22"/>
        </w:rPr>
        <w:t xml:space="preserve"> TD</w:t>
      </w:r>
      <w:r>
        <w:rPr>
          <w:rFonts w:ascii="宋体" w:hAnsi="宋体" w:eastAsia="宋体"/>
          <w:b w:val="0"/>
          <w:i w:val="0"/>
          <w:color w:val="000000"/>
          <w:sz w:val="22"/>
        </w:rPr>
        <w:t xml:space="preserve"> 中，如</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果开发人员不修改也没有大问题。如果确定是</w:t>
      </w:r>
      <w:r>
        <w:rPr>
          <w:rFonts w:ascii="Calibri" w:hAnsi="Calibri" w:eastAsia="Calibri"/>
          <w:b w:val="0"/>
          <w:i w:val="0"/>
          <w:color w:val="000000"/>
          <w:sz w:val="22"/>
        </w:rPr>
        <w:t xml:space="preserve"> bug</w:t>
      </w:r>
      <w:r>
        <w:rPr>
          <w:rFonts w:ascii="宋体" w:hAnsi="宋体" w:eastAsia="宋体"/>
          <w:b w:val="0"/>
          <w:i w:val="0"/>
          <w:color w:val="000000"/>
          <w:sz w:val="22"/>
        </w:rPr>
        <w:t xml:space="preserve"> 的话，一定要坚持自己的立</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场，让问题得到最后的确认。</w:t>
      </w:r>
    </w:p>
    <w:p>
      <w:pPr>
        <w:widowControl/>
        <w:autoSpaceDE w:val="0"/>
        <w:autoSpaceDN w:val="0"/>
        <w:spacing w:before="332" w:after="0" w:line="244" w:lineRule="exact"/>
        <w:ind w:left="360" w:right="360" w:firstLine="0"/>
        <w:jc w:val="left"/>
      </w:pPr>
      <w:r>
        <w:rPr>
          <w:rFonts w:ascii="Calibri" w:hAnsi="Calibri" w:eastAsia="Calibri"/>
          <w:b/>
          <w:i w:val="0"/>
          <w:color w:val="000000"/>
          <w:sz w:val="22"/>
        </w:rPr>
        <w:t>78</w:t>
      </w:r>
      <w:r>
        <w:rPr>
          <w:rFonts w:ascii="宋体" w:hAnsi="宋体" w:eastAsia="宋体"/>
          <w:b w:val="0"/>
          <w:i w:val="0"/>
          <w:color w:val="000000"/>
          <w:sz w:val="22"/>
        </w:rPr>
        <w:t>、软件的构造号与版本号之间的区别</w:t>
      </w:r>
      <w:r>
        <w:rPr>
          <w:rFonts w:ascii="Calibri" w:hAnsi="Calibri" w:eastAsia="Calibri"/>
          <w:b/>
          <w:i w:val="0"/>
          <w:color w:val="000000"/>
          <w:sz w:val="22"/>
        </w:rPr>
        <w:t>?BVT(BuildVerificationTest)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参考答案：版本控制命名格式</w:t>
      </w:r>
      <w:r>
        <w:rPr>
          <w:rFonts w:ascii="Calibri" w:hAnsi="Calibri" w:eastAsia="Calibri"/>
          <w:b w:val="0"/>
          <w:i w:val="0"/>
          <w:color w:val="000000"/>
          <w:sz w:val="22"/>
        </w:rPr>
        <w:t>:</w:t>
      </w:r>
      <w:r>
        <w:rPr>
          <w:rFonts w:ascii="宋体" w:hAnsi="宋体" w:eastAsia="宋体"/>
          <w:b w:val="0"/>
          <w:i w:val="0"/>
          <w:color w:val="000000"/>
          <w:sz w:val="22"/>
        </w:rPr>
        <w:t xml:space="preserve"> 主版本号</w:t>
      </w:r>
      <w:r>
        <w:rPr>
          <w:rFonts w:ascii="Calibri" w:hAnsi="Calibri" w:eastAsia="Calibri"/>
          <w:b w:val="0"/>
          <w:i w:val="0"/>
          <w:color w:val="000000"/>
          <w:sz w:val="22"/>
        </w:rPr>
        <w:t>.</w:t>
      </w:r>
      <w:r>
        <w:rPr>
          <w:rFonts w:ascii="宋体" w:hAnsi="宋体" w:eastAsia="宋体"/>
          <w:b w:val="0"/>
          <w:i w:val="0"/>
          <w:color w:val="000000"/>
          <w:sz w:val="22"/>
        </w:rPr>
        <w:t>子版本号</w:t>
      </w:r>
      <w:r>
        <w:rPr>
          <w:rFonts w:ascii="Calibri" w:hAnsi="Calibri" w:eastAsia="Calibri"/>
          <w:b w:val="0"/>
          <w:i w:val="0"/>
          <w:color w:val="000000"/>
          <w:sz w:val="22"/>
        </w:rPr>
        <w:t>[.</w:t>
      </w:r>
      <w:r>
        <w:rPr>
          <w:rFonts w:ascii="宋体" w:hAnsi="宋体" w:eastAsia="宋体"/>
          <w:b w:val="0"/>
          <w:i w:val="0"/>
          <w:color w:val="000000"/>
          <w:sz w:val="22"/>
        </w:rPr>
        <w:t>修正版本号</w:t>
      </w:r>
      <w:r>
        <w:rPr>
          <w:rFonts w:ascii="Calibri" w:hAnsi="Calibri" w:eastAsia="Calibri"/>
          <w:b w:val="0"/>
          <w:i w:val="0"/>
          <w:color w:val="000000"/>
          <w:sz w:val="22"/>
        </w:rPr>
        <w:t>[.</w:t>
      </w:r>
      <w:r>
        <w:rPr>
          <w:rFonts w:ascii="宋体" w:hAnsi="宋体" w:eastAsia="宋体"/>
          <w:b w:val="0"/>
          <w:i w:val="0"/>
          <w:color w:val="000000"/>
          <w:sz w:val="22"/>
        </w:rPr>
        <w:t>编译版本号</w:t>
      </w:r>
      <w:r>
        <w:rPr>
          <w:rFonts w:ascii="Calibri" w:hAnsi="Calibri" w:eastAsia="Calibri"/>
          <w:b w:val="0"/>
          <w:i w:val="0"/>
          <w:color w:val="000000"/>
          <w:sz w:val="22"/>
        </w:rPr>
        <w:t xml:space="preserve"> ]]</w:t>
      </w:r>
    </w:p>
    <w:p>
      <w:pPr>
        <w:widowControl/>
        <w:autoSpaceDE w:val="0"/>
        <w:autoSpaceDN w:val="0"/>
        <w:spacing w:before="330" w:after="0" w:line="220" w:lineRule="exact"/>
        <w:ind w:left="360" w:right="360" w:firstLine="0"/>
        <w:jc w:val="left"/>
      </w:pPr>
      <w:r>
        <w:rPr>
          <w:rFonts w:ascii="Calibri" w:hAnsi="Calibri" w:eastAsia="Calibri"/>
          <w:b w:val="0"/>
          <w:i w:val="0"/>
          <w:color w:val="000000"/>
          <w:sz w:val="22"/>
        </w:rPr>
        <w:t>Major.Minor [.Revision[.Build]]</w:t>
      </w:r>
    </w:p>
    <w:p>
      <w:pPr>
        <w:widowControl/>
        <w:autoSpaceDE w:val="0"/>
        <w:autoSpaceDN w:val="0"/>
        <w:spacing w:before="310" w:after="0" w:line="220" w:lineRule="exact"/>
        <w:ind w:left="360" w:right="360" w:firstLine="0"/>
        <w:jc w:val="left"/>
      </w:pPr>
      <w:r>
        <w:rPr>
          <w:rFonts w:ascii="宋体" w:hAnsi="宋体" w:eastAsia="宋体"/>
          <w:b w:val="0"/>
          <w:i w:val="0"/>
          <w:color w:val="000000"/>
          <w:sz w:val="22"/>
        </w:rPr>
        <w:t>应根据下面的约定使用这些部分：</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Major</w:t>
      </w:r>
      <w:r>
        <w:rPr>
          <w:rFonts w:ascii="宋体" w:hAnsi="宋体" w:eastAsia="宋体"/>
          <w:b w:val="0"/>
          <w:i w:val="0"/>
          <w:color w:val="000000"/>
          <w:sz w:val="22"/>
        </w:rPr>
        <w:t xml:space="preserve"> ：具有相同名称但不同主版本号的程序集不可互换。例如，这适用于对</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产品的大量重写，这些重写使得无法实现向后兼容性。</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Minor</w:t>
      </w:r>
      <w:r>
        <w:rPr>
          <w:rFonts w:ascii="宋体" w:hAnsi="宋体" w:eastAsia="宋体"/>
          <w:b w:val="0"/>
          <w:i w:val="0"/>
          <w:color w:val="000000"/>
          <w:sz w:val="22"/>
        </w:rPr>
        <w:t xml:space="preserve"> ：如果两个程序集的名称和主版本号相同，而次版本号不同，这指示显</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著增强，但照顾到了向后兼容性。例如，这适用于产品的修正版或完全向后兼容</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的新版本。</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Build</w:t>
      </w:r>
      <w:r>
        <w:rPr>
          <w:rFonts w:ascii="宋体" w:hAnsi="宋体" w:eastAsia="宋体"/>
          <w:b w:val="0"/>
          <w:i w:val="0"/>
          <w:color w:val="000000"/>
          <w:sz w:val="22"/>
        </w:rPr>
        <w:t xml:space="preserve"> ：内部版本号的不同表示对相同源所作的重新编译。这适合于更改处理器、</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平台或编译器的情况。</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Revision</w:t>
      </w:r>
      <w:r>
        <w:rPr>
          <w:rFonts w:ascii="宋体" w:hAnsi="宋体" w:eastAsia="宋体"/>
          <w:b w:val="0"/>
          <w:i w:val="0"/>
          <w:color w:val="000000"/>
          <w:sz w:val="22"/>
        </w:rPr>
        <w:t xml:space="preserve"> ：名称、主版本号和次版本号都相同但修订号不同的程序集应是完全</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可互换的。这适用于修复以前发布的程序集中的安全漏洞。</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BVT(BuildVerificationTest)</w:t>
      </w:r>
      <w:r>
        <w:rPr>
          <w:rFonts w:ascii="宋体" w:hAnsi="宋体" w:eastAsia="宋体"/>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作为</w:t>
      </w:r>
      <w:r>
        <w:rPr>
          <w:rFonts w:ascii="Calibri" w:hAnsi="Calibri" w:eastAsia="Calibri"/>
          <w:b w:val="0"/>
          <w:i w:val="0"/>
          <w:color w:val="000000"/>
          <w:sz w:val="22"/>
        </w:rPr>
        <w:t xml:space="preserve"> Build</w:t>
      </w:r>
      <w:r>
        <w:rPr>
          <w:rFonts w:ascii="宋体" w:hAnsi="宋体" w:eastAsia="宋体"/>
          <w:b w:val="0"/>
          <w:i w:val="0"/>
          <w:color w:val="000000"/>
          <w:sz w:val="22"/>
        </w:rPr>
        <w:t xml:space="preserve"> 的一部分，主要是通过对基本功能、特别是关键功能的测试，保证新</w:t>
      </w:r>
    </w:p>
    <w:p>
      <w:pPr>
        <w:sectPr>
          <w:pgSz w:w="11906" w:h="16838"/>
          <w:pgMar w:top="510" w:right="1440" w:bottom="908" w:left="1440" w:header="720" w:footer="720" w:gutter="0"/>
          <w:cols w:space="720" w:num="1"/>
          <w:docGrid w:linePitch="360" w:charSpace="0"/>
        </w:sectPr>
      </w:pPr>
    </w:p>
    <w:tbl>
      <w:tblPr>
        <w:tblStyle w:val="33"/>
        <w:tblW w:w="0" w:type="auto"/>
        <w:tblInd w:w="-72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200" w:hRule="exact"/>
        </w:trPr>
        <w:tc>
          <w:tcPr>
            <w:tcW w:w="4512" w:type="dxa"/>
            <w:tcMar>
              <w:left w:w="0" w:type="dxa"/>
              <w:right w:w="0" w:type="dxa"/>
            </w:tcMar>
          </w:tcPr>
          <w:p/>
        </w:tc>
        <w:tc>
          <w:tcPr>
            <w:tcW w:w="4513" w:type="dxa"/>
            <w:tcMar>
              <w:left w:w="0" w:type="dxa"/>
              <w:right w:w="0" w:type="dxa"/>
            </w:tcMar>
          </w:tcPr>
          <w:p/>
        </w:tc>
      </w:tr>
    </w:tbl>
    <w:p>
      <w:pPr>
        <w:widowControl/>
        <w:autoSpaceDE w:val="0"/>
        <w:autoSpaceDN w:val="0"/>
        <w:spacing w:before="312" w:after="0" w:line="244" w:lineRule="exact"/>
        <w:ind w:left="360" w:right="360" w:firstLine="0"/>
        <w:jc w:val="left"/>
      </w:pPr>
      <w:r>
        <w:rPr>
          <w:rFonts w:ascii="宋体" w:hAnsi="宋体" w:eastAsia="宋体"/>
          <w:b w:val="0"/>
          <w:i w:val="0"/>
          <w:color w:val="000000"/>
          <w:sz w:val="22"/>
        </w:rPr>
        <w:t>增代码没有导致功能失效，保证版本的持续稳定。实现</w:t>
      </w:r>
      <w:r>
        <w:rPr>
          <w:rFonts w:ascii="Calibri" w:hAnsi="Calibri" w:eastAsia="Calibri"/>
          <w:b w:val="0"/>
          <w:i w:val="0"/>
          <w:color w:val="000000"/>
          <w:sz w:val="22"/>
        </w:rPr>
        <w:t xml:space="preserve"> BVT</w:t>
      </w:r>
      <w:r>
        <w:rPr>
          <w:rFonts w:ascii="宋体" w:hAnsi="宋体" w:eastAsia="宋体"/>
          <w:b w:val="0"/>
          <w:i w:val="0"/>
          <w:color w:val="000000"/>
          <w:sz w:val="22"/>
        </w:rPr>
        <w:t xml:space="preserve"> 方式是有以下几种：</w:t>
      </w:r>
    </w:p>
    <w:p>
      <w:pPr>
        <w:widowControl/>
        <w:autoSpaceDE w:val="0"/>
        <w:autoSpaceDN w:val="0"/>
        <w:spacing w:before="308" w:after="0" w:line="244" w:lineRule="exact"/>
        <w:ind w:left="360" w:right="360" w:firstLine="0"/>
        <w:jc w:val="left"/>
      </w:pPr>
      <w:r>
        <w:rPr>
          <w:rFonts w:ascii="Calibri" w:hAnsi="Calibri" w:eastAsia="Calibri"/>
          <w:b w:val="0"/>
          <w:i w:val="0"/>
          <w:color w:val="000000"/>
          <w:sz w:val="22"/>
        </w:rPr>
        <w:t>1</w:t>
      </w:r>
      <w:r>
        <w:rPr>
          <w:rFonts w:ascii="宋体" w:hAnsi="宋体" w:eastAsia="宋体"/>
          <w:b w:val="0"/>
          <w:i w:val="0"/>
          <w:color w:val="000000"/>
          <w:sz w:val="22"/>
        </w:rPr>
        <w:t>、测试人员手工验证关键功能实现的正确性。特点：这是传统开发方法中，通</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常采用的方式。无需维护测试脚本的成本，在测试人力资源充足，测试人员熟悉</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业务、并对系统操作熟练情况下效率很高，比较灵活快速。缺点：人力成本较高</w:t>
      </w:r>
      <w:r>
        <w:rPr>
          <w:rFonts w:ascii="Calibri" w:hAnsi="Calibri" w:eastAsia="Calibri"/>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对测试人员能力有一定要求</w:t>
      </w:r>
      <w:r>
        <w:rPr>
          <w:rFonts w:ascii="Calibri" w:hAnsi="Calibri" w:eastAsia="Calibri"/>
          <w:b w:val="0"/>
          <w:i w:val="0"/>
          <w:color w:val="000000"/>
          <w:sz w:val="22"/>
        </w:rPr>
        <w:t>;</w:t>
      </w:r>
      <w:r>
        <w:rPr>
          <w:rFonts w:ascii="宋体" w:hAnsi="宋体" w:eastAsia="宋体"/>
          <w:b w:val="0"/>
          <w:i w:val="0"/>
          <w:color w:val="000000"/>
          <w:sz w:val="22"/>
        </w:rPr>
        <w:t>测试人员面对重复的工作，容易产生疲倦懈怠，从</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而影响测试质量。</w:t>
      </w:r>
      <w:r>
        <w:rPr>
          <w:rFonts w:ascii="Calibri" w:hAnsi="Calibri" w:eastAsia="Calibri"/>
          <w:b w:val="0"/>
          <w:i w:val="0"/>
          <w:color w:val="000000"/>
          <w:sz w:val="22"/>
        </w:rPr>
        <w:t>2</w:t>
      </w:r>
      <w:r>
        <w:rPr>
          <w:rFonts w:ascii="宋体" w:hAnsi="宋体" w:eastAsia="宋体"/>
          <w:b w:val="0"/>
          <w:i w:val="0"/>
          <w:color w:val="000000"/>
          <w:sz w:val="22"/>
        </w:rPr>
        <w:t>、借助基于</w:t>
      </w:r>
      <w:r>
        <w:rPr>
          <w:rFonts w:ascii="Calibri" w:hAnsi="Calibri" w:eastAsia="Calibri"/>
          <w:b w:val="0"/>
          <w:i w:val="0"/>
          <w:color w:val="000000"/>
          <w:sz w:val="22"/>
        </w:rPr>
        <w:t xml:space="preserve"> GUI</w:t>
      </w:r>
      <w:r>
        <w:rPr>
          <w:rFonts w:ascii="宋体" w:hAnsi="宋体" w:eastAsia="宋体"/>
          <w:b w:val="0"/>
          <w:i w:val="0"/>
          <w:color w:val="000000"/>
          <w:sz w:val="22"/>
        </w:rPr>
        <w:t xml:space="preserve"> 的自动化功能测试工具来完成，将各基本功</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能操作录制成测试脚本，每次回放测试脚本验证功能实现的正确性。特点：能够</w:t>
      </w:r>
    </w:p>
    <w:p>
      <w:pPr>
        <w:widowControl/>
        <w:autoSpaceDE w:val="0"/>
        <w:autoSpaceDN w:val="0"/>
        <w:spacing w:before="332" w:after="0" w:line="244" w:lineRule="exact"/>
        <w:ind w:left="360" w:right="360" w:firstLine="0"/>
        <w:jc w:val="left"/>
      </w:pPr>
      <w:r>
        <w:rPr>
          <w:rFonts w:ascii="宋体" w:hAnsi="宋体" w:eastAsia="宋体"/>
          <w:b w:val="0"/>
          <w:i w:val="0"/>
          <w:color w:val="000000"/>
          <w:sz w:val="22"/>
        </w:rPr>
        <w:t>模拟用户操作完成自动的测试，从</w:t>
      </w:r>
      <w:r>
        <w:rPr>
          <w:rFonts w:ascii="Calibri" w:hAnsi="Calibri" w:eastAsia="Calibri"/>
          <w:b w:val="0"/>
          <w:i w:val="0"/>
          <w:color w:val="000000"/>
          <w:sz w:val="22"/>
        </w:rPr>
        <w:t xml:space="preserve"> UI</w:t>
      </w:r>
      <w:r>
        <w:rPr>
          <w:rFonts w:ascii="宋体" w:hAnsi="宋体" w:eastAsia="宋体"/>
          <w:b w:val="0"/>
          <w:i w:val="0"/>
          <w:color w:val="000000"/>
          <w:sz w:val="22"/>
        </w:rPr>
        <w:t xml:space="preserve"> 入口到业务实现，每一层的代码实现都经</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过验证</w:t>
      </w:r>
      <w:r>
        <w:rPr>
          <w:rFonts w:ascii="Calibri" w:hAnsi="Calibri" w:eastAsia="Calibri"/>
          <w:b w:val="0"/>
          <w:i w:val="0"/>
          <w:color w:val="000000"/>
          <w:sz w:val="22"/>
        </w:rPr>
        <w:t>;</w:t>
      </w:r>
      <w:r>
        <w:rPr>
          <w:rFonts w:ascii="宋体" w:hAnsi="宋体" w:eastAsia="宋体"/>
          <w:b w:val="0"/>
          <w:i w:val="0"/>
          <w:color w:val="000000"/>
          <w:sz w:val="22"/>
        </w:rPr>
        <w:t>节约人力成本</w:t>
      </w:r>
      <w:r>
        <w:rPr>
          <w:rFonts w:ascii="Calibri" w:hAnsi="Calibri" w:eastAsia="Calibri"/>
          <w:b w:val="0"/>
          <w:i w:val="0"/>
          <w:color w:val="000000"/>
          <w:sz w:val="22"/>
        </w:rPr>
        <w:t>;</w:t>
      </w:r>
      <w:r>
        <w:rPr>
          <w:rFonts w:ascii="宋体" w:hAnsi="宋体" w:eastAsia="宋体"/>
          <w:b w:val="0"/>
          <w:i w:val="0"/>
          <w:color w:val="000000"/>
          <w:sz w:val="22"/>
        </w:rPr>
        <w:t>降低测试人员重复劳动的工作量，机器不会疲倦</w:t>
      </w:r>
      <w:r>
        <w:rPr>
          <w:rFonts w:ascii="Calibri" w:hAnsi="Calibri" w:eastAsia="Calibri"/>
          <w:b w:val="0"/>
          <w:i w:val="0"/>
          <w:color w:val="000000"/>
          <w:sz w:val="22"/>
        </w:rPr>
        <w:t>;</w:t>
      </w:r>
      <w:r>
        <w:rPr>
          <w:rFonts w:ascii="宋体" w:hAnsi="宋体" w:eastAsia="宋体"/>
          <w:b w:val="0"/>
          <w:i w:val="0"/>
          <w:color w:val="000000"/>
          <w:sz w:val="22"/>
        </w:rPr>
        <w:t>缺点：对</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于</w:t>
      </w:r>
      <w:r>
        <w:rPr>
          <w:rFonts w:ascii="Calibri" w:hAnsi="Calibri" w:eastAsia="Calibri"/>
          <w:b w:val="0"/>
          <w:i w:val="0"/>
          <w:color w:val="000000"/>
          <w:sz w:val="22"/>
        </w:rPr>
        <w:t xml:space="preserve"> UI</w:t>
      </w:r>
      <w:r>
        <w:rPr>
          <w:rFonts w:ascii="宋体" w:hAnsi="宋体" w:eastAsia="宋体"/>
          <w:b w:val="0"/>
          <w:i w:val="0"/>
          <w:color w:val="000000"/>
          <w:sz w:val="22"/>
        </w:rPr>
        <w:t xml:space="preserve"> 变动比较频繁的系统来说，这种方式的维护成本很高，实施起来非常困难。</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另外，在项目周期较短且后续无延续性或继承的情况下，也不推荐使用此方式。</w:t>
      </w:r>
    </w:p>
    <w:p>
      <w:pPr>
        <w:widowControl/>
        <w:autoSpaceDE w:val="0"/>
        <w:autoSpaceDN w:val="0"/>
        <w:spacing w:before="332" w:after="0" w:line="244" w:lineRule="exact"/>
        <w:ind w:left="360" w:right="360" w:firstLine="0"/>
        <w:jc w:val="left"/>
      </w:pPr>
      <w:r>
        <w:rPr>
          <w:rFonts w:ascii="Calibri" w:hAnsi="Calibri" w:eastAsia="Calibri"/>
          <w:b w:val="0"/>
          <w:i w:val="0"/>
          <w:color w:val="000000"/>
          <w:sz w:val="22"/>
        </w:rPr>
        <w:t>3</w:t>
      </w:r>
      <w:r>
        <w:rPr>
          <w:rFonts w:ascii="宋体" w:hAnsi="宋体" w:eastAsia="宋体"/>
          <w:b w:val="0"/>
          <w:i w:val="0"/>
          <w:color w:val="000000"/>
          <w:sz w:val="22"/>
        </w:rPr>
        <w:t>、由开发人员通过自动化测试工具完成业务层的</w:t>
      </w:r>
      <w:r>
        <w:rPr>
          <w:rFonts w:ascii="Calibri" w:hAnsi="Calibri" w:eastAsia="Calibri"/>
          <w:b w:val="0"/>
          <w:i w:val="0"/>
          <w:color w:val="000000"/>
          <w:sz w:val="22"/>
        </w:rPr>
        <w:t xml:space="preserve"> BVT</w:t>
      </w:r>
      <w:r>
        <w:rPr>
          <w:rFonts w:ascii="宋体" w:hAnsi="宋体" w:eastAsia="宋体"/>
          <w:b w:val="0"/>
          <w:i w:val="0"/>
          <w:color w:val="000000"/>
          <w:sz w:val="22"/>
        </w:rPr>
        <w:t xml:space="preserve"> 测试。特点：通过对业务</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层关键功能的持续集成测试，保证系统功能的持续稳定。可以结合</w:t>
      </w:r>
      <w:r>
        <w:rPr>
          <w:rFonts w:ascii="Calibri" w:hAnsi="Calibri" w:eastAsia="Calibri"/>
          <w:b w:val="0"/>
          <w:i w:val="0"/>
          <w:color w:val="000000"/>
          <w:sz w:val="22"/>
        </w:rPr>
        <w:t xml:space="preserve"> DailyBuild</w:t>
      </w:r>
      <w:r>
        <w:rPr>
          <w:rFonts w:ascii="宋体" w:hAnsi="宋体" w:eastAsia="宋体"/>
          <w:b w:val="0"/>
          <w:i w:val="0"/>
          <w:color w:val="000000"/>
          <w:sz w:val="22"/>
        </w:rPr>
        <w:t>，</w:t>
      </w:r>
    </w:p>
    <w:p>
      <w:pPr>
        <w:widowControl/>
        <w:autoSpaceDE w:val="0"/>
        <w:autoSpaceDN w:val="0"/>
        <w:spacing w:before="308" w:after="0" w:line="244" w:lineRule="exact"/>
        <w:ind w:left="360" w:right="360" w:firstLine="0"/>
        <w:jc w:val="left"/>
      </w:pPr>
      <w:r>
        <w:rPr>
          <w:rFonts w:ascii="宋体" w:hAnsi="宋体" w:eastAsia="宋体"/>
          <w:b w:val="0"/>
          <w:i w:val="0"/>
          <w:color w:val="000000"/>
          <w:sz w:val="22"/>
        </w:rPr>
        <w:t>做为</w:t>
      </w:r>
      <w:r>
        <w:rPr>
          <w:rFonts w:ascii="Calibri" w:hAnsi="Calibri" w:eastAsia="Calibri"/>
          <w:b w:val="0"/>
          <w:i w:val="0"/>
          <w:color w:val="000000"/>
          <w:sz w:val="22"/>
        </w:rPr>
        <w:t xml:space="preserve"> Build</w:t>
      </w:r>
      <w:r>
        <w:rPr>
          <w:rFonts w:ascii="宋体" w:hAnsi="宋体" w:eastAsia="宋体"/>
          <w:b w:val="0"/>
          <w:i w:val="0"/>
          <w:color w:val="000000"/>
          <w:sz w:val="22"/>
        </w:rPr>
        <w:t xml:space="preserve"> 的一部分，自动实现并输入</w:t>
      </w:r>
      <w:r>
        <w:rPr>
          <w:rFonts w:ascii="Calibri" w:hAnsi="Calibri" w:eastAsia="Calibri"/>
          <w:b w:val="0"/>
          <w:i w:val="0"/>
          <w:color w:val="000000"/>
          <w:sz w:val="22"/>
        </w:rPr>
        <w:t xml:space="preserve"> BVT</w:t>
      </w:r>
      <w:r>
        <w:rPr>
          <w:rFonts w:ascii="宋体" w:hAnsi="宋体" w:eastAsia="宋体"/>
          <w:b w:val="0"/>
          <w:i w:val="0"/>
          <w:color w:val="000000"/>
          <w:sz w:val="22"/>
        </w:rPr>
        <w:t xml:space="preserve"> 报告。缺点：仅对业务规则实现的</w:t>
      </w:r>
    </w:p>
    <w:p>
      <w:pPr>
        <w:widowControl/>
        <w:autoSpaceDE w:val="0"/>
        <w:autoSpaceDN w:val="0"/>
        <w:spacing w:before="308" w:after="0" w:line="220" w:lineRule="exact"/>
        <w:ind w:left="360" w:right="360" w:firstLine="0"/>
        <w:jc w:val="left"/>
      </w:pPr>
      <w:r>
        <w:rPr>
          <w:rFonts w:ascii="宋体" w:hAnsi="宋体" w:eastAsia="宋体"/>
          <w:b w:val="0"/>
          <w:i w:val="0"/>
          <w:color w:val="000000"/>
          <w:sz w:val="22"/>
        </w:rPr>
        <w:t>正确性进行了测试，对表现层无法测试到，对于诸如：前台页面控件各种事件响</w:t>
      </w:r>
    </w:p>
    <w:p>
      <w:pPr>
        <w:widowControl/>
        <w:autoSpaceDE w:val="0"/>
        <w:autoSpaceDN w:val="0"/>
        <w:spacing w:before="332" w:after="0" w:line="220" w:lineRule="exact"/>
        <w:ind w:left="360" w:right="360" w:firstLine="0"/>
        <w:jc w:val="left"/>
      </w:pPr>
      <w:r>
        <w:rPr>
          <w:rFonts w:ascii="宋体" w:hAnsi="宋体" w:eastAsia="宋体"/>
          <w:b w:val="0"/>
          <w:i w:val="0"/>
          <w:color w:val="000000"/>
          <w:sz w:val="22"/>
        </w:rPr>
        <w:t>应、页面元素变化等方面的问题无法保证。</w:t>
      </w:r>
    </w:p>
    <w:p>
      <w:pPr>
        <w:sectPr>
          <w:pgSz w:w="11906" w:h="16838"/>
          <w:pgMar w:top="510" w:right="1440" w:bottom="1440" w:left="1440" w:header="720" w:footer="720" w:gutter="0"/>
          <w:cols w:space="720" w:num="1"/>
          <w:docGrid w:linePitch="360" w:charSpace="0"/>
        </w:sectPr>
      </w:pPr>
    </w:p>
    <w:tbl>
      <w:tblPr>
        <w:tblStyle w:val="33"/>
        <w:tblW w:w="0" w:type="auto"/>
        <w:tblInd w:w="-72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200" w:hRule="exact"/>
        </w:trPr>
        <w:tc>
          <w:tcPr>
            <w:tcW w:w="4512" w:type="dxa"/>
            <w:tcMar>
              <w:left w:w="0" w:type="dxa"/>
              <w:right w:w="0" w:type="dxa"/>
            </w:tcMar>
          </w:tcPr>
          <w:p/>
        </w:tc>
        <w:tc>
          <w:tcPr>
            <w:tcW w:w="4513" w:type="dxa"/>
            <w:tcMar>
              <w:left w:w="0" w:type="dxa"/>
              <w:right w:w="0" w:type="dxa"/>
            </w:tcMar>
          </w:tcPr>
          <w:p/>
        </w:tc>
      </w:tr>
    </w:tbl>
    <w:p>
      <w:pPr>
        <w:widowControl/>
        <w:autoSpaceDE w:val="0"/>
        <w:autoSpaceDN w:val="0"/>
        <w:spacing w:before="3268" w:after="0" w:line="240" w:lineRule="auto"/>
        <w:ind w:left="0" w:right="0" w:firstLine="0"/>
        <w:jc w:val="center"/>
      </w:pPr>
    </w:p>
    <w:sectPr>
      <w:pgSz w:w="11906" w:h="16838"/>
      <w:pgMar w:top="51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QxM2U5ZTliZmExY2M3NDlkNDRlOTNkYWFjYmM5ODQifQ=="/>
  </w:docVars>
  <w:rsids>
    <w:rsidRoot w:val="00B47730"/>
    <w:rsid w:val="00034616"/>
    <w:rsid w:val="0006063C"/>
    <w:rsid w:val="0015074B"/>
    <w:rsid w:val="0029639D"/>
    <w:rsid w:val="00326F90"/>
    <w:rsid w:val="00AA1D8D"/>
    <w:rsid w:val="00B47730"/>
    <w:rsid w:val="00CB0664"/>
    <w:rsid w:val="00FC693F"/>
    <w:rsid w:val="3AAC75E1"/>
    <w:rsid w:val="63E96121"/>
    <w:rsid w:val="798112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9"/>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22403</Words>
  <Characters>23510</Characters>
  <Lines>0</Lines>
  <Paragraphs>0</Paragraphs>
  <TotalTime>1</TotalTime>
  <ScaleCrop>false</ScaleCrop>
  <LinksUpToDate>false</LinksUpToDate>
  <CharactersWithSpaces>23839</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2023-02-10T09:12:36Z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F1A3496E6D6245DBB64AD399038863A6</vt:lpwstr>
  </property>
</Properties>
</file>