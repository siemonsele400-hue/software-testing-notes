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spacing w:after="0" w:line="252" w:lineRule="exact"/>
      </w:pPr>
    </w:p>
    <w:p>
      <w:pPr>
        <w:autoSpaceDE w:val="0"/>
        <w:autoSpaceDN w:val="0"/>
        <w:spacing w:before="852" w:after="0" w:line="488" w:lineRule="exact"/>
        <w:jc w:val="center"/>
      </w:pPr>
      <w:r>
        <w:rPr>
          <w:rFonts w:ascii="Calibri" w:hAnsi="Calibri" w:eastAsia="Calibri"/>
          <w:b/>
          <w:color w:val="000000"/>
          <w:sz w:val="44"/>
        </w:rPr>
        <w:t>100</w:t>
      </w:r>
      <w:r>
        <w:rPr>
          <w:rFonts w:ascii="宋体" w:hAnsi="宋体" w:eastAsia="宋体"/>
          <w:color w:val="000000"/>
          <w:sz w:val="44"/>
        </w:rPr>
        <w:t xml:space="preserve"> 家企业软件测试笔试面试题汇总</w:t>
      </w:r>
    </w:p>
    <w:p>
      <w:pPr>
        <w:autoSpaceDE w:val="0"/>
        <w:autoSpaceDN w:val="0"/>
        <w:spacing w:before="58" w:after="0" w:line="282" w:lineRule="exact"/>
        <w:jc w:val="center"/>
      </w:pPr>
      <w:r>
        <w:rPr>
          <w:rFonts w:ascii="宋体" w:hAnsi="宋体" w:eastAsia="宋体"/>
          <w:color w:val="0000FF"/>
          <w:sz w:val="28"/>
        </w:rPr>
        <w:t>（网友真实面试后征集）</w:t>
      </w:r>
    </w:p>
    <w:p>
      <w:pPr>
        <w:autoSpaceDE w:val="0"/>
        <w:autoSpaceDN w:val="0"/>
        <w:spacing w:before="446" w:after="0" w:line="440" w:lineRule="exact"/>
        <w:jc w:val="center"/>
        <w:rPr>
          <w:rFonts w:ascii="楷体" w:hAnsi="楷体" w:eastAsia="楷体"/>
          <w:color w:val="FF0000"/>
          <w:sz w:val="44"/>
        </w:rPr>
      </w:pPr>
      <w:r>
        <w:rPr>
          <w:rFonts w:ascii="楷体" w:hAnsi="楷体" w:eastAsia="楷体"/>
          <w:color w:val="FF0000"/>
          <w:sz w:val="44"/>
        </w:rPr>
        <w:t>面试圣经</w:t>
      </w:r>
      <w:bookmarkStart w:id="80" w:name="_GoBack"/>
      <w:bookmarkEnd w:id="80"/>
    </w:p>
    <w:p>
      <w:pPr>
        <w:pStyle w:val="174"/>
      </w:pPr>
    </w:p>
    <w:sdt>
      <w:sdtPr>
        <w:rPr>
          <w:lang w:val="zh-CN"/>
        </w:rPr>
        <w:id w:val="-209810546"/>
        <w:docPartObj>
          <w:docPartGallery w:val="Table of Contents"/>
          <w:docPartUnique/>
        </w:docPartObj>
      </w:sdtPr>
      <w:sdtEndPr>
        <w:rPr>
          <w:rFonts w:asciiTheme="minorHAnsi" w:hAnsiTheme="minorHAnsi" w:eastAsiaTheme="minorEastAsia" w:cstheme="minorBidi"/>
          <w:b/>
          <w:bCs/>
          <w:color w:val="auto"/>
          <w:sz w:val="22"/>
          <w:szCs w:val="22"/>
          <w:lang w:val="zh-CN" w:eastAsia="en-US"/>
        </w:rPr>
      </w:sdtEndPr>
      <w:sdtContent>
        <w:p>
          <w:pPr>
            <w:pStyle w:val="174"/>
          </w:pPr>
          <w:r>
            <w:rPr>
              <w:lang w:val="zh-CN"/>
            </w:rPr>
            <w:t>目</w:t>
          </w:r>
          <w:r>
            <w:rPr>
              <w:rFonts w:hint="eastAsia" w:ascii="微软雅黑" w:hAnsi="微软雅黑" w:eastAsia="微软雅黑" w:cs="微软雅黑"/>
              <w:lang w:val="zh-CN"/>
            </w:rPr>
            <w:t>录</w:t>
          </w:r>
        </w:p>
        <w:p>
          <w:pPr>
            <w:pStyle w:val="30"/>
            <w:tabs>
              <w:tab w:val="right" w:leader="dot" w:pos="10812"/>
            </w:tabs>
            <w:rPr>
              <w:rFonts w:cstheme="minorBidi"/>
              <w:b w:val="0"/>
              <w:bCs w:val="0"/>
              <w:kern w:val="2"/>
              <w:sz w:val="21"/>
            </w:rPr>
          </w:pPr>
          <w:r>
            <w:fldChar w:fldCharType="begin"/>
          </w:r>
          <w:r>
            <w:instrText xml:space="preserve"> TOC \o "1-3" \h \z \u </w:instrText>
          </w:r>
          <w:r>
            <w:fldChar w:fldCharType="separate"/>
          </w:r>
          <w:r>
            <w:rPr>
              <w:b w:val="0"/>
              <w:bCs w:val="0"/>
            </w:rPr>
            <w:fldChar w:fldCharType="begin"/>
          </w:r>
          <w:r>
            <w:rPr>
              <w:b w:val="0"/>
              <w:bCs w:val="0"/>
            </w:rPr>
            <w:instrText xml:space="preserve"> HYPERLINK \l "_Toc108796447" </w:instrText>
          </w:r>
          <w:r>
            <w:rPr>
              <w:b w:val="0"/>
              <w:bCs w:val="0"/>
            </w:rPr>
            <w:fldChar w:fldCharType="separate"/>
          </w:r>
          <w:r>
            <w:rPr>
              <w:rStyle w:val="144"/>
              <w:rFonts w:ascii="Calibri" w:hAnsi="Calibri" w:eastAsia="Calibri"/>
              <w:b w:val="0"/>
              <w:bCs w:val="0"/>
            </w:rPr>
            <w:t>1</w:t>
          </w:r>
          <w:r>
            <w:rPr>
              <w:rStyle w:val="144"/>
              <w:b w:val="0"/>
              <w:bCs w:val="0"/>
            </w:rPr>
            <w:t>、中科</w:t>
          </w:r>
          <w:r>
            <w:rPr>
              <w:rStyle w:val="144"/>
              <w:rFonts w:ascii="微软雅黑" w:hAnsi="微软雅黑" w:eastAsia="微软雅黑" w:cs="微软雅黑"/>
              <w:b w:val="0"/>
              <w:bCs w:val="0"/>
            </w:rPr>
            <w:t>软</w:t>
          </w:r>
          <w:r>
            <w:rPr>
              <w:b w:val="0"/>
              <w:bCs w:val="0"/>
            </w:rPr>
            <w:tab/>
          </w:r>
          <w:r>
            <w:rPr>
              <w:b w:val="0"/>
              <w:bCs w:val="0"/>
            </w:rPr>
            <w:fldChar w:fldCharType="begin"/>
          </w:r>
          <w:r>
            <w:rPr>
              <w:b w:val="0"/>
              <w:bCs w:val="0"/>
            </w:rPr>
            <w:instrText xml:space="preserve"> PAGEREF _Toc108796447 \h </w:instrText>
          </w:r>
          <w:r>
            <w:rPr>
              <w:b w:val="0"/>
              <w:bCs w:val="0"/>
            </w:rPr>
            <w:fldChar w:fldCharType="separate"/>
          </w:r>
          <w:r>
            <w:rPr>
              <w:b w:val="0"/>
              <w:bCs w:val="0"/>
            </w:rPr>
            <w:t>4</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"_Toc108796448" </w:instrText>
          </w:r>
          <w:r>
            <w:rPr>
              <w:b w:val="0"/>
              <w:bCs w:val="0"/>
            </w:rPr>
            <w:fldChar w:fldCharType="separate"/>
          </w:r>
          <w:r>
            <w:rPr>
              <w:rStyle w:val="144"/>
              <w:rFonts w:ascii="Calibri" w:hAnsi="Calibri" w:eastAsia="Calibri"/>
              <w:b w:val="0"/>
              <w:bCs w:val="0"/>
            </w:rPr>
            <w:t>2</w:t>
          </w:r>
          <w:r>
            <w:rPr>
              <w:rStyle w:val="144"/>
              <w:b w:val="0"/>
              <w:bCs w:val="0"/>
            </w:rPr>
            <w:t>、</w:t>
          </w:r>
          <w:r>
            <w:rPr>
              <w:rStyle w:val="144"/>
              <w:rFonts w:ascii="Calibri" w:hAnsi="Calibri" w:eastAsia="Calibri"/>
              <w:b w:val="0"/>
              <w:bCs w:val="0"/>
            </w:rPr>
            <w:t>AURALOG</w:t>
          </w:r>
          <w:r>
            <w:rPr>
              <w:rStyle w:val="144"/>
              <w:b w:val="0"/>
              <w:bCs w:val="0"/>
            </w:rPr>
            <w:t xml:space="preserve"> 笔</w:t>
          </w:r>
          <w:r>
            <w:rPr>
              <w:rStyle w:val="144"/>
              <w:rFonts w:ascii="微软雅黑" w:hAnsi="微软雅黑" w:eastAsia="微软雅黑" w:cs="微软雅黑"/>
              <w:b w:val="0"/>
              <w:bCs w:val="0"/>
            </w:rPr>
            <w:t>试</w:t>
          </w:r>
          <w:r>
            <w:rPr>
              <w:rStyle w:val="144"/>
              <w:rFonts w:ascii="MS Gothic" w:hAnsi="MS Gothic" w:eastAsia="MS Gothic" w:cs="MS Gothic"/>
              <w:b w:val="0"/>
              <w:bCs w:val="0"/>
            </w:rPr>
            <w:t>面</w:t>
          </w:r>
          <w:r>
            <w:rPr>
              <w:rStyle w:val="144"/>
              <w:rFonts w:ascii="微软雅黑" w:hAnsi="微软雅黑" w:eastAsia="微软雅黑" w:cs="微软雅黑"/>
              <w:b w:val="0"/>
              <w:bCs w:val="0"/>
            </w:rPr>
            <w:t>试</w:t>
          </w:r>
          <w:r>
            <w:rPr>
              <w:rStyle w:val="144"/>
              <w:rFonts w:ascii="MS Gothic" w:hAnsi="MS Gothic" w:eastAsia="MS Gothic" w:cs="MS Gothic"/>
              <w:b w:val="0"/>
              <w:bCs w:val="0"/>
            </w:rPr>
            <w:t>（外企）</w:t>
          </w:r>
          <w:r>
            <w:rPr>
              <w:b w:val="0"/>
              <w:bCs w:val="0"/>
            </w:rPr>
            <w:tab/>
          </w:r>
          <w:r>
            <w:rPr>
              <w:b w:val="0"/>
              <w:bCs w:val="0"/>
            </w:rPr>
            <w:fldChar w:fldCharType="begin"/>
          </w:r>
          <w:r>
            <w:rPr>
              <w:b w:val="0"/>
              <w:bCs w:val="0"/>
            </w:rPr>
            <w:instrText xml:space="preserve"> PAGEREF _Toc108796448 \h </w:instrText>
          </w:r>
          <w:r>
            <w:rPr>
              <w:b w:val="0"/>
              <w:bCs w:val="0"/>
            </w:rPr>
            <w:fldChar w:fldCharType="separate"/>
          </w:r>
          <w:r>
            <w:rPr>
              <w:b w:val="0"/>
              <w:bCs w:val="0"/>
            </w:rPr>
            <w:t>6</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"_Toc108796449" </w:instrText>
          </w:r>
          <w:r>
            <w:rPr>
              <w:b w:val="0"/>
              <w:bCs w:val="0"/>
            </w:rPr>
            <w:fldChar w:fldCharType="separate"/>
          </w:r>
          <w:r>
            <w:rPr>
              <w:rStyle w:val="144"/>
              <w:rFonts w:ascii="Calibri" w:hAnsi="Calibri" w:eastAsia="Calibri"/>
              <w:b w:val="0"/>
              <w:bCs w:val="0"/>
            </w:rPr>
            <w:t>3</w:t>
          </w:r>
          <w:r>
            <w:rPr>
              <w:rStyle w:val="144"/>
              <w:b w:val="0"/>
              <w:bCs w:val="0"/>
            </w:rPr>
            <w:t>、</w:t>
          </w:r>
          <w:r>
            <w:rPr>
              <w:rStyle w:val="144"/>
              <w:rFonts w:ascii="Calibri" w:hAnsi="Calibri" w:eastAsia="Calibri"/>
              <w:b w:val="0"/>
              <w:bCs w:val="0"/>
            </w:rPr>
            <w:t>GWebs</w:t>
          </w:r>
          <w:r>
            <w:rPr>
              <w:rStyle w:val="144"/>
              <w:b w:val="0"/>
              <w:bCs w:val="0"/>
            </w:rPr>
            <w:t xml:space="preserve"> 公司笔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_Toc108796449 \h </w:instrText>
          </w:r>
          <w:r>
            <w:rPr>
              <w:b w:val="0"/>
              <w:bCs w:val="0"/>
            </w:rPr>
            <w:fldChar w:fldCharType="separate"/>
          </w:r>
          <w:r>
            <w:rPr>
              <w:b w:val="0"/>
              <w:bCs w:val="0"/>
            </w:rPr>
            <w:t>6</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"_Toc108796450" </w:instrText>
          </w:r>
          <w:r>
            <w:rPr>
              <w:b w:val="0"/>
              <w:bCs w:val="0"/>
            </w:rPr>
            <w:fldChar w:fldCharType="separate"/>
          </w:r>
          <w:r>
            <w:rPr>
              <w:rStyle w:val="144"/>
              <w:rFonts w:ascii="Calibri" w:hAnsi="Calibri" w:eastAsia="Calibri"/>
              <w:b w:val="0"/>
              <w:bCs w:val="0"/>
            </w:rPr>
            <w:t>4</w:t>
          </w:r>
          <w:r>
            <w:rPr>
              <w:rStyle w:val="144"/>
              <w:b w:val="0"/>
              <w:bCs w:val="0"/>
            </w:rPr>
            <w:t>、北京麒麟网信息技</w:t>
          </w:r>
          <w:r>
            <w:rPr>
              <w:rStyle w:val="144"/>
              <w:rFonts w:ascii="微软雅黑" w:hAnsi="微软雅黑" w:eastAsia="微软雅黑" w:cs="微软雅黑"/>
              <w:b w:val="0"/>
              <w:bCs w:val="0"/>
            </w:rPr>
            <w:t>术</w:t>
          </w:r>
          <w:r>
            <w:rPr>
              <w:rStyle w:val="144"/>
              <w:rFonts w:ascii="MS Gothic" w:hAnsi="MS Gothic" w:eastAsia="MS Gothic" w:cs="MS Gothic"/>
              <w:b w:val="0"/>
              <w:bCs w:val="0"/>
            </w:rPr>
            <w:t>有限公</w:t>
          </w:r>
          <w:r>
            <w:rPr>
              <w:rStyle w:val="144"/>
              <w:b w:val="0"/>
              <w:bCs w:val="0"/>
            </w:rPr>
            <w:t>司笔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_Toc108796450 \h </w:instrText>
          </w:r>
          <w:r>
            <w:rPr>
              <w:b w:val="0"/>
              <w:bCs w:val="0"/>
            </w:rPr>
            <w:fldChar w:fldCharType="separate"/>
          </w:r>
          <w:r>
            <w:rPr>
              <w:b w:val="0"/>
              <w:bCs w:val="0"/>
            </w:rPr>
            <w:t>7</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"_Toc108796451" </w:instrText>
          </w:r>
          <w:r>
            <w:rPr>
              <w:b w:val="0"/>
              <w:bCs w:val="0"/>
            </w:rPr>
            <w:fldChar w:fldCharType="separate"/>
          </w:r>
          <w:r>
            <w:rPr>
              <w:rStyle w:val="144"/>
              <w:rFonts w:ascii="Calibri" w:hAnsi="Calibri" w:eastAsia="Calibri"/>
              <w:b w:val="0"/>
              <w:bCs w:val="0"/>
            </w:rPr>
            <w:t>5</w:t>
          </w:r>
          <w:r>
            <w:rPr>
              <w:rStyle w:val="144"/>
              <w:b w:val="0"/>
              <w:bCs w:val="0"/>
            </w:rPr>
            <w:t>、施惠特</w:t>
          </w:r>
          <w:r>
            <w:rPr>
              <w:b w:val="0"/>
              <w:bCs w:val="0"/>
            </w:rPr>
            <w:tab/>
          </w:r>
          <w:r>
            <w:rPr>
              <w:b w:val="0"/>
              <w:bCs w:val="0"/>
            </w:rPr>
            <w:fldChar w:fldCharType="begin"/>
          </w:r>
          <w:r>
            <w:rPr>
              <w:b w:val="0"/>
              <w:bCs w:val="0"/>
            </w:rPr>
            <w:instrText xml:space="preserve"> PAGEREF _Toc108796451 \h </w:instrText>
          </w:r>
          <w:r>
            <w:rPr>
              <w:b w:val="0"/>
              <w:bCs w:val="0"/>
            </w:rPr>
            <w:fldChar w:fldCharType="separate"/>
          </w:r>
          <w:r>
            <w:rPr>
              <w:b w:val="0"/>
              <w:bCs w:val="0"/>
            </w:rPr>
            <w:t>8</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"_Toc108796452" </w:instrText>
          </w:r>
          <w:r>
            <w:rPr>
              <w:b w:val="0"/>
              <w:bCs w:val="0"/>
            </w:rPr>
            <w:fldChar w:fldCharType="separate"/>
          </w:r>
          <w:r>
            <w:rPr>
              <w:rStyle w:val="144"/>
              <w:rFonts w:ascii="Calibri" w:hAnsi="Calibri" w:eastAsia="Calibri"/>
              <w:b w:val="0"/>
              <w:bCs w:val="0"/>
            </w:rPr>
            <w:t>6</w:t>
          </w:r>
          <w:r>
            <w:rPr>
              <w:rStyle w:val="144"/>
              <w:b w:val="0"/>
              <w:bCs w:val="0"/>
            </w:rPr>
            <w:t>、英智</w:t>
          </w:r>
          <w:r>
            <w:rPr>
              <w:rStyle w:val="144"/>
              <w:rFonts w:ascii="微软雅黑" w:hAnsi="微软雅黑" w:eastAsia="微软雅黑" w:cs="微软雅黑"/>
              <w:b w:val="0"/>
              <w:bCs w:val="0"/>
            </w:rPr>
            <w:t>兴</w:t>
          </w:r>
          <w:r>
            <w:rPr>
              <w:rStyle w:val="144"/>
              <w:rFonts w:ascii="MS Gothic" w:hAnsi="MS Gothic" w:eastAsia="MS Gothic" w:cs="MS Gothic"/>
              <w:b w:val="0"/>
              <w:bCs w:val="0"/>
            </w:rPr>
            <w:t>达笔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_Toc108796452 \h </w:instrText>
          </w:r>
          <w:r>
            <w:rPr>
              <w:b w:val="0"/>
              <w:bCs w:val="0"/>
            </w:rPr>
            <w:fldChar w:fldCharType="separate"/>
          </w:r>
          <w:r>
            <w:rPr>
              <w:b w:val="0"/>
              <w:bCs w:val="0"/>
            </w:rPr>
            <w:t>9</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"_Toc108796453" </w:instrText>
          </w:r>
          <w:r>
            <w:rPr>
              <w:b w:val="0"/>
              <w:bCs w:val="0"/>
            </w:rPr>
            <w:fldChar w:fldCharType="separate"/>
          </w:r>
          <w:r>
            <w:rPr>
              <w:rStyle w:val="144"/>
              <w:rFonts w:ascii="Calibri" w:hAnsi="Calibri" w:eastAsia="Calibri"/>
              <w:b w:val="0"/>
              <w:bCs w:val="0"/>
            </w:rPr>
            <w:t>7</w:t>
          </w:r>
          <w:r>
            <w:rPr>
              <w:rStyle w:val="144"/>
              <w:b w:val="0"/>
              <w:bCs w:val="0"/>
            </w:rPr>
            <w:t>、中科方德</w:t>
          </w:r>
          <w:r>
            <w:rPr>
              <w:b w:val="0"/>
              <w:bCs w:val="0"/>
            </w:rPr>
            <w:tab/>
          </w:r>
          <w:r>
            <w:rPr>
              <w:b w:val="0"/>
              <w:bCs w:val="0"/>
            </w:rPr>
            <w:fldChar w:fldCharType="begin"/>
          </w:r>
          <w:r>
            <w:rPr>
              <w:b w:val="0"/>
              <w:bCs w:val="0"/>
            </w:rPr>
            <w:instrText xml:space="preserve"> PAGEREF _Toc108796453 \h </w:instrText>
          </w:r>
          <w:r>
            <w:rPr>
              <w:b w:val="0"/>
              <w:bCs w:val="0"/>
            </w:rPr>
            <w:fldChar w:fldCharType="separate"/>
          </w:r>
          <w:r>
            <w:rPr>
              <w:b w:val="0"/>
              <w:bCs w:val="0"/>
            </w:rPr>
            <w:t>10</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"_Toc108796454" </w:instrText>
          </w:r>
          <w:r>
            <w:rPr>
              <w:b w:val="0"/>
              <w:bCs w:val="0"/>
            </w:rPr>
            <w:fldChar w:fldCharType="separate"/>
          </w:r>
          <w:r>
            <w:rPr>
              <w:rStyle w:val="144"/>
              <w:rFonts w:ascii="Calibri" w:hAnsi="Calibri" w:eastAsia="Calibri"/>
              <w:b w:val="0"/>
              <w:bCs w:val="0"/>
            </w:rPr>
            <w:t>8</w:t>
          </w:r>
          <w:r>
            <w:rPr>
              <w:rStyle w:val="144"/>
              <w:b w:val="0"/>
              <w:bCs w:val="0"/>
            </w:rPr>
            <w:t>、朗思通面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_Toc108796454 \h </w:instrText>
          </w:r>
          <w:r>
            <w:rPr>
              <w:b w:val="0"/>
              <w:bCs w:val="0"/>
            </w:rPr>
            <w:fldChar w:fldCharType="separate"/>
          </w:r>
          <w:r>
            <w:rPr>
              <w:b w:val="0"/>
              <w:bCs w:val="0"/>
            </w:rPr>
            <w:t>10</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"_Toc108796455" </w:instrText>
          </w:r>
          <w:r>
            <w:rPr>
              <w:b w:val="0"/>
              <w:bCs w:val="0"/>
            </w:rPr>
            <w:fldChar w:fldCharType="separate"/>
          </w:r>
          <w:r>
            <w:rPr>
              <w:rStyle w:val="144"/>
              <w:rFonts w:ascii="Calibri" w:hAnsi="Calibri" w:eastAsia="Calibri"/>
              <w:b w:val="0"/>
              <w:bCs w:val="0"/>
            </w:rPr>
            <w:t>9</w:t>
          </w:r>
          <w:r>
            <w:rPr>
              <w:rStyle w:val="144"/>
              <w:b w:val="0"/>
              <w:bCs w:val="0"/>
            </w:rPr>
            <w:t>、数</w:t>
          </w:r>
          <w:r>
            <w:rPr>
              <w:rStyle w:val="144"/>
              <w:rFonts w:ascii="微软雅黑" w:hAnsi="微软雅黑" w:eastAsia="微软雅黑" w:cs="微软雅黑"/>
              <w:b w:val="0"/>
              <w:bCs w:val="0"/>
            </w:rPr>
            <w:t>码视讯</w:t>
          </w:r>
          <w:r>
            <w:rPr>
              <w:rStyle w:val="144"/>
              <w:rFonts w:ascii="MS Gothic" w:hAnsi="MS Gothic" w:eastAsia="MS Gothic" w:cs="MS Gothic"/>
              <w:b w:val="0"/>
              <w:bCs w:val="0"/>
            </w:rPr>
            <w:t>面</w:t>
          </w:r>
          <w:r>
            <w:rPr>
              <w:rStyle w:val="144"/>
              <w:rFonts w:ascii="微软雅黑" w:hAnsi="微软雅黑" w:eastAsia="微软雅黑" w:cs="微软雅黑"/>
              <w:b w:val="0"/>
              <w:bCs w:val="0"/>
            </w:rPr>
            <w:t>试</w:t>
          </w:r>
          <w:r>
            <w:rPr>
              <w:b w:val="0"/>
              <w:bCs w:val="0"/>
            </w:rPr>
            <w:tab/>
          </w:r>
          <w:r>
            <w:rPr>
              <w:b w:val="0"/>
              <w:bCs w:val="0"/>
            </w:rPr>
            <w:fldChar w:fldCharType="begin"/>
          </w:r>
          <w:r>
            <w:rPr>
              <w:b w:val="0"/>
              <w:bCs w:val="0"/>
            </w:rPr>
            <w:instrText xml:space="preserve"> PAGEREF _Toc108796455 \h </w:instrText>
          </w:r>
          <w:r>
            <w:rPr>
              <w:b w:val="0"/>
              <w:bCs w:val="0"/>
            </w:rPr>
            <w:fldChar w:fldCharType="separate"/>
          </w:r>
          <w:r>
            <w:rPr>
              <w:b w:val="0"/>
              <w:bCs w:val="0"/>
            </w:rPr>
            <w:t>11</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"_Toc108796456" </w:instrText>
          </w:r>
          <w:r>
            <w:rPr>
              <w:b w:val="0"/>
              <w:bCs w:val="0"/>
            </w:rPr>
            <w:fldChar w:fldCharType="separate"/>
          </w:r>
          <w:r>
            <w:rPr>
              <w:rStyle w:val="144"/>
              <w:rFonts w:ascii="Calibri" w:hAnsi="Calibri" w:eastAsia="Calibri"/>
              <w:b w:val="0"/>
              <w:bCs w:val="0"/>
            </w:rPr>
            <w:t>10</w:t>
          </w:r>
          <w:r>
            <w:rPr>
              <w:rStyle w:val="144"/>
              <w:b w:val="0"/>
              <w:bCs w:val="0"/>
            </w:rPr>
            <w:t>、</w:t>
          </w:r>
          <w:r>
            <w:rPr>
              <w:rStyle w:val="144"/>
              <w:rFonts w:ascii="微软雅黑" w:hAnsi="微软雅黑" w:eastAsia="微软雅黑" w:cs="微软雅黑"/>
              <w:b w:val="0"/>
              <w:bCs w:val="0"/>
            </w:rPr>
            <w:t>长</w:t>
          </w:r>
          <w:r>
            <w:rPr>
              <w:rStyle w:val="144"/>
              <w:rFonts w:ascii="MS Gothic" w:hAnsi="MS Gothic" w:eastAsia="MS Gothic" w:cs="MS Gothic"/>
              <w:b w:val="0"/>
              <w:bCs w:val="0"/>
            </w:rPr>
            <w:t>青弘</w:t>
          </w:r>
          <w:r>
            <w:rPr>
              <w:rStyle w:val="144"/>
              <w:rFonts w:ascii="微软雅黑" w:hAnsi="微软雅黑" w:eastAsia="微软雅黑" w:cs="微软雅黑"/>
              <w:b w:val="0"/>
              <w:bCs w:val="0"/>
            </w:rPr>
            <w:t>远</w:t>
          </w:r>
          <w:r>
            <w:rPr>
              <w:rStyle w:val="144"/>
              <w:rFonts w:ascii="MS Gothic" w:hAnsi="MS Gothic" w:eastAsia="MS Gothic" w:cs="MS Gothic"/>
              <w:b w:val="0"/>
              <w:bCs w:val="0"/>
            </w:rPr>
            <w:t>的面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_Toc108796456 \h </w:instrText>
          </w:r>
          <w:r>
            <w:rPr>
              <w:b w:val="0"/>
              <w:bCs w:val="0"/>
            </w:rPr>
            <w:fldChar w:fldCharType="separate"/>
          </w:r>
          <w:r>
            <w:rPr>
              <w:b w:val="0"/>
              <w:bCs w:val="0"/>
            </w:rPr>
            <w:t>11</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"_Toc108796457" </w:instrText>
          </w:r>
          <w:r>
            <w:rPr>
              <w:b w:val="0"/>
              <w:bCs w:val="0"/>
            </w:rPr>
            <w:fldChar w:fldCharType="separate"/>
          </w:r>
          <w:r>
            <w:rPr>
              <w:rStyle w:val="144"/>
              <w:rFonts w:ascii="Calibri" w:hAnsi="Calibri" w:eastAsia="Calibri"/>
              <w:b w:val="0"/>
              <w:bCs w:val="0"/>
            </w:rPr>
            <w:t>11</w:t>
          </w:r>
          <w:r>
            <w:rPr>
              <w:rStyle w:val="144"/>
              <w:b w:val="0"/>
              <w:bCs w:val="0"/>
            </w:rPr>
            <w:t>、海量信息面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_Toc108796457 \h </w:instrText>
          </w:r>
          <w:r>
            <w:rPr>
              <w:b w:val="0"/>
              <w:bCs w:val="0"/>
            </w:rPr>
            <w:fldChar w:fldCharType="separate"/>
          </w:r>
          <w:r>
            <w:rPr>
              <w:b w:val="0"/>
              <w:bCs w:val="0"/>
            </w:rPr>
            <w:t>12</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"_Toc108796458" </w:instrText>
          </w:r>
          <w:r>
            <w:rPr>
              <w:b w:val="0"/>
              <w:bCs w:val="0"/>
            </w:rPr>
            <w:fldChar w:fldCharType="separate"/>
          </w:r>
          <w:r>
            <w:rPr>
              <w:rStyle w:val="144"/>
              <w:rFonts w:ascii="Calibri" w:hAnsi="Calibri" w:eastAsia="Calibri"/>
              <w:b w:val="0"/>
              <w:bCs w:val="0"/>
            </w:rPr>
            <w:t>12</w:t>
          </w:r>
          <w:r>
            <w:rPr>
              <w:rStyle w:val="144"/>
              <w:b w:val="0"/>
              <w:bCs w:val="0"/>
            </w:rPr>
            <w:t>、搜狐笔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_Toc108796458 \h </w:instrText>
          </w:r>
          <w:r>
            <w:rPr>
              <w:b w:val="0"/>
              <w:bCs w:val="0"/>
            </w:rPr>
            <w:fldChar w:fldCharType="separate"/>
          </w:r>
          <w:r>
            <w:rPr>
              <w:b w:val="0"/>
              <w:bCs w:val="0"/>
            </w:rPr>
            <w:t>12</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"_Toc108796459" </w:instrText>
          </w:r>
          <w:r>
            <w:rPr>
              <w:b w:val="0"/>
              <w:bCs w:val="0"/>
            </w:rPr>
            <w:fldChar w:fldCharType="separate"/>
          </w:r>
          <w:r>
            <w:rPr>
              <w:rStyle w:val="144"/>
              <w:rFonts w:ascii="Calibri" w:hAnsi="Calibri" w:eastAsia="Calibri"/>
              <w:b w:val="0"/>
              <w:bCs w:val="0"/>
            </w:rPr>
            <w:t>13</w:t>
          </w:r>
          <w:r>
            <w:rPr>
              <w:rStyle w:val="144"/>
              <w:b w:val="0"/>
              <w:bCs w:val="0"/>
            </w:rPr>
            <w:t>、</w:t>
          </w:r>
          <w:r>
            <w:rPr>
              <w:rStyle w:val="144"/>
              <w:rFonts w:ascii="微软雅黑" w:hAnsi="微软雅黑" w:eastAsia="微软雅黑" w:cs="微软雅黑"/>
              <w:b w:val="0"/>
              <w:bCs w:val="0"/>
            </w:rPr>
            <w:t>畅讯</w:t>
          </w:r>
          <w:r>
            <w:rPr>
              <w:rStyle w:val="144"/>
              <w:rFonts w:ascii="MS Gothic" w:hAnsi="MS Gothic" w:eastAsia="MS Gothic" w:cs="MS Gothic"/>
              <w:b w:val="0"/>
              <w:bCs w:val="0"/>
            </w:rPr>
            <w:t>信通</w:t>
          </w:r>
          <w:r>
            <w:rPr>
              <w:b w:val="0"/>
              <w:bCs w:val="0"/>
            </w:rPr>
            <w:tab/>
          </w:r>
          <w:r>
            <w:rPr>
              <w:b w:val="0"/>
              <w:bCs w:val="0"/>
            </w:rPr>
            <w:fldChar w:fldCharType="begin"/>
          </w:r>
          <w:r>
            <w:rPr>
              <w:b w:val="0"/>
              <w:bCs w:val="0"/>
            </w:rPr>
            <w:instrText xml:space="preserve"> PAGEREF _Toc108796459 \h </w:instrText>
          </w:r>
          <w:r>
            <w:rPr>
              <w:b w:val="0"/>
              <w:bCs w:val="0"/>
            </w:rPr>
            <w:fldChar w:fldCharType="separate"/>
          </w:r>
          <w:r>
            <w:rPr>
              <w:b w:val="0"/>
              <w:bCs w:val="0"/>
            </w:rPr>
            <w:t>17</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"_Toc108796460" </w:instrText>
          </w:r>
          <w:r>
            <w:rPr>
              <w:b w:val="0"/>
              <w:bCs w:val="0"/>
            </w:rPr>
            <w:fldChar w:fldCharType="separate"/>
          </w:r>
          <w:r>
            <w:rPr>
              <w:rStyle w:val="144"/>
              <w:rFonts w:ascii="Calibri" w:hAnsi="Calibri" w:eastAsia="Calibri"/>
              <w:b w:val="0"/>
              <w:bCs w:val="0"/>
            </w:rPr>
            <w:t>14</w:t>
          </w:r>
          <w:r>
            <w:rPr>
              <w:rStyle w:val="144"/>
              <w:b w:val="0"/>
              <w:bCs w:val="0"/>
            </w:rPr>
            <w:t>、</w:t>
          </w:r>
          <w:r>
            <w:rPr>
              <w:rStyle w:val="144"/>
              <w:rFonts w:ascii="微软雅黑" w:hAnsi="微软雅黑" w:eastAsia="微软雅黑" w:cs="微软雅黑"/>
              <w:b w:val="0"/>
              <w:bCs w:val="0"/>
            </w:rPr>
            <w:t>东软</w:t>
          </w:r>
          <w:r>
            <w:rPr>
              <w:rStyle w:val="144"/>
              <w:rFonts w:ascii="MS Gothic" w:hAnsi="MS Gothic" w:eastAsia="MS Gothic" w:cs="MS Gothic"/>
              <w:b w:val="0"/>
              <w:bCs w:val="0"/>
            </w:rPr>
            <w:t>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_Toc108796460 \h </w:instrText>
          </w:r>
          <w:r>
            <w:rPr>
              <w:b w:val="0"/>
              <w:bCs w:val="0"/>
            </w:rPr>
            <w:fldChar w:fldCharType="separate"/>
          </w:r>
          <w:r>
            <w:rPr>
              <w:b w:val="0"/>
              <w:bCs w:val="0"/>
            </w:rPr>
            <w:t>17</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"_Toc108796461" </w:instrText>
          </w:r>
          <w:r>
            <w:rPr>
              <w:b w:val="0"/>
              <w:bCs w:val="0"/>
            </w:rPr>
            <w:fldChar w:fldCharType="separate"/>
          </w:r>
          <w:r>
            <w:rPr>
              <w:rStyle w:val="144"/>
              <w:rFonts w:ascii="Calibri" w:hAnsi="Calibri" w:eastAsia="Calibri"/>
              <w:b w:val="0"/>
              <w:bCs w:val="0"/>
            </w:rPr>
            <w:t>15</w:t>
          </w:r>
          <w:r>
            <w:rPr>
              <w:rStyle w:val="144"/>
              <w:b w:val="0"/>
              <w:bCs w:val="0"/>
            </w:rPr>
            <w:t>、</w:t>
          </w:r>
          <w:r>
            <w:rPr>
              <w:rStyle w:val="144"/>
              <w:rFonts w:ascii="微软雅黑" w:hAnsi="微软雅黑" w:eastAsia="微软雅黑" w:cs="微软雅黑"/>
              <w:b w:val="0"/>
              <w:bCs w:val="0"/>
            </w:rPr>
            <w:t>飞</w:t>
          </w:r>
          <w:r>
            <w:rPr>
              <w:rStyle w:val="144"/>
              <w:rFonts w:ascii="MS Gothic" w:hAnsi="MS Gothic" w:eastAsia="MS Gothic" w:cs="MS Gothic"/>
              <w:b w:val="0"/>
              <w:bCs w:val="0"/>
            </w:rPr>
            <w:t>利信面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_Toc108796461 \h </w:instrText>
          </w:r>
          <w:r>
            <w:rPr>
              <w:b w:val="0"/>
              <w:bCs w:val="0"/>
            </w:rPr>
            <w:fldChar w:fldCharType="separate"/>
          </w:r>
          <w:r>
            <w:rPr>
              <w:b w:val="0"/>
              <w:bCs w:val="0"/>
            </w:rPr>
            <w:t>19</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"_Toc108796462" </w:instrText>
          </w:r>
          <w:r>
            <w:rPr>
              <w:b w:val="0"/>
              <w:bCs w:val="0"/>
            </w:rPr>
            <w:fldChar w:fldCharType="separate"/>
          </w:r>
          <w:r>
            <w:rPr>
              <w:rStyle w:val="144"/>
              <w:rFonts w:ascii="Calibri" w:hAnsi="Calibri" w:eastAsia="Calibri"/>
              <w:b w:val="0"/>
              <w:bCs w:val="0"/>
            </w:rPr>
            <w:t>16</w:t>
          </w:r>
          <w:r>
            <w:rPr>
              <w:rStyle w:val="144"/>
              <w:b w:val="0"/>
              <w:bCs w:val="0"/>
            </w:rPr>
            <w:t>、港湾网</w:t>
          </w:r>
          <w:r>
            <w:rPr>
              <w:rStyle w:val="144"/>
              <w:rFonts w:ascii="微软雅黑" w:hAnsi="微软雅黑" w:eastAsia="微软雅黑" w:cs="微软雅黑"/>
              <w:b w:val="0"/>
              <w:bCs w:val="0"/>
            </w:rPr>
            <w:t>络</w:t>
          </w:r>
          <w:r>
            <w:rPr>
              <w:rStyle w:val="144"/>
              <w:rFonts w:ascii="MS Gothic" w:hAnsi="MS Gothic" w:eastAsia="MS Gothic" w:cs="MS Gothic"/>
              <w:b w:val="0"/>
              <w:bCs w:val="0"/>
            </w:rPr>
            <w:t>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_Toc108796462 \h </w:instrText>
          </w:r>
          <w:r>
            <w:rPr>
              <w:b w:val="0"/>
              <w:bCs w:val="0"/>
            </w:rPr>
            <w:fldChar w:fldCharType="separate"/>
          </w:r>
          <w:r>
            <w:rPr>
              <w:b w:val="0"/>
              <w:bCs w:val="0"/>
            </w:rPr>
            <w:t>19</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"_Toc108796463" </w:instrText>
          </w:r>
          <w:r>
            <w:rPr>
              <w:b w:val="0"/>
              <w:bCs w:val="0"/>
            </w:rPr>
            <w:fldChar w:fldCharType="separate"/>
          </w:r>
          <w:r>
            <w:rPr>
              <w:rStyle w:val="144"/>
              <w:rFonts w:ascii="Calibri" w:hAnsi="Calibri" w:eastAsia="Calibri"/>
              <w:b w:val="0"/>
              <w:bCs w:val="0"/>
            </w:rPr>
            <w:t>17</w:t>
          </w:r>
          <w:r>
            <w:rPr>
              <w:rStyle w:val="144"/>
              <w:b w:val="0"/>
              <w:bCs w:val="0"/>
            </w:rPr>
            <w:t>、海</w:t>
          </w:r>
          <w:r>
            <w:rPr>
              <w:rStyle w:val="144"/>
              <w:rFonts w:ascii="微软雅黑" w:hAnsi="微软雅黑" w:eastAsia="微软雅黑" w:cs="微软雅黑"/>
              <w:b w:val="0"/>
              <w:bCs w:val="0"/>
            </w:rPr>
            <w:t>辉实习</w:t>
          </w:r>
          <w:r>
            <w:rPr>
              <w:rStyle w:val="144"/>
              <w:rFonts w:ascii="MS Gothic" w:hAnsi="MS Gothic" w:eastAsia="MS Gothic" w:cs="MS Gothic"/>
              <w:b w:val="0"/>
              <w:bCs w:val="0"/>
            </w:rPr>
            <w:t>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_Toc108796463 \h </w:instrText>
          </w:r>
          <w:r>
            <w:rPr>
              <w:b w:val="0"/>
              <w:bCs w:val="0"/>
            </w:rPr>
            <w:fldChar w:fldCharType="separate"/>
          </w:r>
          <w:r>
            <w:rPr>
              <w:b w:val="0"/>
              <w:bCs w:val="0"/>
            </w:rPr>
            <w:t>20</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"_Toc108796464" </w:instrText>
          </w:r>
          <w:r>
            <w:rPr>
              <w:b w:val="0"/>
              <w:bCs w:val="0"/>
            </w:rPr>
            <w:fldChar w:fldCharType="separate"/>
          </w:r>
          <w:r>
            <w:rPr>
              <w:rStyle w:val="144"/>
              <w:rFonts w:ascii="Calibri" w:hAnsi="Calibri" w:eastAsia="Calibri"/>
              <w:b w:val="0"/>
              <w:bCs w:val="0"/>
            </w:rPr>
            <w:t>18</w:t>
          </w:r>
          <w:r>
            <w:rPr>
              <w:rStyle w:val="144"/>
              <w:b w:val="0"/>
              <w:bCs w:val="0"/>
            </w:rPr>
            <w:t>、</w:t>
          </w:r>
          <w:r>
            <w:rPr>
              <w:rStyle w:val="144"/>
              <w:rFonts w:ascii="微软雅黑" w:hAnsi="微软雅黑" w:eastAsia="微软雅黑" w:cs="微软雅黑"/>
              <w:b w:val="0"/>
              <w:bCs w:val="0"/>
            </w:rPr>
            <w:t>华为</w:t>
          </w:r>
          <w:r>
            <w:rPr>
              <w:rStyle w:val="144"/>
              <w:rFonts w:ascii="MS Gothic" w:hAnsi="MS Gothic" w:eastAsia="MS Gothic" w:cs="MS Gothic"/>
              <w:b w:val="0"/>
              <w:bCs w:val="0"/>
            </w:rPr>
            <w:t>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_Toc108796464 \h </w:instrText>
          </w:r>
          <w:r>
            <w:rPr>
              <w:b w:val="0"/>
              <w:bCs w:val="0"/>
            </w:rPr>
            <w:fldChar w:fldCharType="separate"/>
          </w:r>
          <w:r>
            <w:rPr>
              <w:b w:val="0"/>
              <w:bCs w:val="0"/>
            </w:rPr>
            <w:t>21</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"_Toc108796465" </w:instrText>
          </w:r>
          <w:r>
            <w:rPr>
              <w:b w:val="0"/>
              <w:bCs w:val="0"/>
            </w:rPr>
            <w:fldChar w:fldCharType="separate"/>
          </w:r>
          <w:r>
            <w:rPr>
              <w:rStyle w:val="144"/>
              <w:rFonts w:ascii="Calibri" w:hAnsi="Calibri" w:eastAsia="Calibri"/>
              <w:b w:val="0"/>
              <w:bCs w:val="0"/>
            </w:rPr>
            <w:t>19</w:t>
          </w:r>
          <w:r>
            <w:rPr>
              <w:rStyle w:val="144"/>
              <w:b w:val="0"/>
              <w:bCs w:val="0"/>
            </w:rPr>
            <w:t>、</w:t>
          </w:r>
          <w:r>
            <w:rPr>
              <w:rStyle w:val="144"/>
              <w:rFonts w:ascii="微软雅黑" w:hAnsi="微软雅黑" w:eastAsia="微软雅黑" w:cs="微软雅黑"/>
              <w:b w:val="0"/>
              <w:bCs w:val="0"/>
            </w:rPr>
            <w:t>汇</w:t>
          </w:r>
          <w:r>
            <w:rPr>
              <w:rStyle w:val="144"/>
              <w:rFonts w:ascii="MS Gothic" w:hAnsi="MS Gothic" w:eastAsia="MS Gothic" w:cs="MS Gothic"/>
              <w:b w:val="0"/>
              <w:bCs w:val="0"/>
            </w:rPr>
            <w:t>丰</w:t>
          </w:r>
          <w:r>
            <w:rPr>
              <w:rStyle w:val="144"/>
              <w:rFonts w:ascii="微软雅黑" w:hAnsi="微软雅黑" w:eastAsia="微软雅黑" w:cs="微软雅黑"/>
              <w:b w:val="0"/>
              <w:bCs w:val="0"/>
            </w:rPr>
            <w:t>测试试题</w:t>
          </w:r>
          <w:r>
            <w:rPr>
              <w:b w:val="0"/>
              <w:bCs w:val="0"/>
            </w:rPr>
            <w:tab/>
          </w:r>
          <w:r>
            <w:rPr>
              <w:b w:val="0"/>
              <w:bCs w:val="0"/>
            </w:rPr>
            <w:fldChar w:fldCharType="begin"/>
          </w:r>
          <w:r>
            <w:rPr>
              <w:b w:val="0"/>
              <w:bCs w:val="0"/>
            </w:rPr>
            <w:instrText xml:space="preserve"> PAGEREF _Toc108796465 \h </w:instrText>
          </w:r>
          <w:r>
            <w:rPr>
              <w:b w:val="0"/>
              <w:bCs w:val="0"/>
            </w:rPr>
            <w:fldChar w:fldCharType="separate"/>
          </w:r>
          <w:r>
            <w:rPr>
              <w:b w:val="0"/>
              <w:bCs w:val="0"/>
            </w:rPr>
            <w:t>22</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"_Toc108796466" </w:instrText>
          </w:r>
          <w:r>
            <w:rPr>
              <w:b w:val="0"/>
              <w:bCs w:val="0"/>
            </w:rPr>
            <w:fldChar w:fldCharType="separate"/>
          </w:r>
          <w:r>
            <w:rPr>
              <w:rStyle w:val="144"/>
              <w:rFonts w:ascii="Calibri" w:hAnsi="Calibri" w:eastAsia="Calibri"/>
              <w:b w:val="0"/>
              <w:bCs w:val="0"/>
            </w:rPr>
            <w:t>20</w:t>
          </w:r>
          <w:r>
            <w:rPr>
              <w:rStyle w:val="144"/>
              <w:b w:val="0"/>
              <w:bCs w:val="0"/>
            </w:rPr>
            <w:t>、捷科</w:t>
          </w:r>
          <w:r>
            <w:rPr>
              <w:rStyle w:val="144"/>
              <w:rFonts w:ascii="微软雅黑" w:hAnsi="微软雅黑" w:eastAsia="微软雅黑" w:cs="微软雅黑"/>
              <w:b w:val="0"/>
              <w:bCs w:val="0"/>
            </w:rPr>
            <w:t>时</w:t>
          </w:r>
          <w:r>
            <w:rPr>
              <w:rStyle w:val="144"/>
              <w:rFonts w:ascii="MS Gothic" w:hAnsi="MS Gothic" w:eastAsia="MS Gothic" w:cs="MS Gothic"/>
              <w:b w:val="0"/>
              <w:bCs w:val="0"/>
            </w:rPr>
            <w:t>代面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_Toc108796466 \h </w:instrText>
          </w:r>
          <w:r>
            <w:rPr>
              <w:b w:val="0"/>
              <w:bCs w:val="0"/>
            </w:rPr>
            <w:fldChar w:fldCharType="separate"/>
          </w:r>
          <w:r>
            <w:rPr>
              <w:b w:val="0"/>
              <w:bCs w:val="0"/>
            </w:rPr>
            <w:t>29</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"_Toc108796467" </w:instrText>
          </w:r>
          <w:r>
            <w:rPr>
              <w:b w:val="0"/>
              <w:bCs w:val="0"/>
            </w:rPr>
            <w:fldChar w:fldCharType="separate"/>
          </w:r>
          <w:r>
            <w:rPr>
              <w:rStyle w:val="144"/>
              <w:rFonts w:ascii="Calibri" w:hAnsi="Calibri" w:eastAsia="Calibri"/>
              <w:b w:val="0"/>
              <w:bCs w:val="0"/>
            </w:rPr>
            <w:t>21</w:t>
          </w:r>
          <w:r>
            <w:rPr>
              <w:rStyle w:val="144"/>
              <w:b w:val="0"/>
              <w:bCs w:val="0"/>
            </w:rPr>
            <w:t>、山海</w:t>
          </w:r>
          <w:r>
            <w:rPr>
              <w:rStyle w:val="144"/>
              <w:rFonts w:ascii="微软雅黑" w:hAnsi="微软雅黑" w:eastAsia="微软雅黑" w:cs="微软雅黑"/>
              <w:b w:val="0"/>
              <w:bCs w:val="0"/>
            </w:rPr>
            <w:t>经纬</w:t>
          </w:r>
          <w:r>
            <w:rPr>
              <w:rStyle w:val="144"/>
              <w:rFonts w:ascii="MS Gothic" w:hAnsi="MS Gothic" w:eastAsia="MS Gothic" w:cs="MS Gothic"/>
              <w:b w:val="0"/>
              <w:bCs w:val="0"/>
            </w:rPr>
            <w:t>笔</w:t>
          </w:r>
          <w:r>
            <w:rPr>
              <w:rStyle w:val="144"/>
              <w:rFonts w:ascii="微软雅黑" w:hAnsi="微软雅黑" w:eastAsia="微软雅黑" w:cs="微软雅黑"/>
              <w:b w:val="0"/>
              <w:bCs w:val="0"/>
            </w:rPr>
            <w:t>试</w:t>
          </w:r>
          <w:r>
            <w:rPr>
              <w:rStyle w:val="144"/>
              <w:rFonts w:ascii="MS Gothic" w:hAnsi="MS Gothic" w:eastAsia="MS Gothic" w:cs="MS Gothic"/>
              <w:b w:val="0"/>
              <w:bCs w:val="0"/>
            </w:rPr>
            <w:t>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_Toc108796467 \h </w:instrText>
          </w:r>
          <w:r>
            <w:rPr>
              <w:b w:val="0"/>
              <w:bCs w:val="0"/>
            </w:rPr>
            <w:fldChar w:fldCharType="separate"/>
          </w:r>
          <w:r>
            <w:rPr>
              <w:b w:val="0"/>
              <w:bCs w:val="0"/>
            </w:rPr>
            <w:t>29</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"_Toc108796468" </w:instrText>
          </w:r>
          <w:r>
            <w:rPr>
              <w:b w:val="0"/>
              <w:bCs w:val="0"/>
            </w:rPr>
            <w:fldChar w:fldCharType="separate"/>
          </w:r>
          <w:r>
            <w:rPr>
              <w:rStyle w:val="144"/>
              <w:rFonts w:ascii="Calibri" w:hAnsi="Calibri" w:eastAsia="Calibri"/>
              <w:b w:val="0"/>
              <w:bCs w:val="0"/>
            </w:rPr>
            <w:t>22</w:t>
          </w:r>
          <w:r>
            <w:rPr>
              <w:rStyle w:val="144"/>
              <w:b w:val="0"/>
              <w:bCs w:val="0"/>
            </w:rPr>
            <w:t>、斯福泰克面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_Toc108796468 \h </w:instrText>
          </w:r>
          <w:r>
            <w:rPr>
              <w:b w:val="0"/>
              <w:bCs w:val="0"/>
            </w:rPr>
            <w:fldChar w:fldCharType="separate"/>
          </w:r>
          <w:r>
            <w:rPr>
              <w:b w:val="0"/>
              <w:bCs w:val="0"/>
            </w:rPr>
            <w:t>30</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"_Toc108796469" </w:instrText>
          </w:r>
          <w:r>
            <w:rPr>
              <w:b w:val="0"/>
              <w:bCs w:val="0"/>
            </w:rPr>
            <w:fldChar w:fldCharType="separate"/>
          </w:r>
          <w:r>
            <w:rPr>
              <w:rStyle w:val="144"/>
              <w:rFonts w:ascii="Calibri" w:hAnsi="Calibri" w:eastAsia="Calibri"/>
              <w:b w:val="0"/>
              <w:bCs w:val="0"/>
            </w:rPr>
            <w:t>23</w:t>
          </w:r>
          <w:r>
            <w:rPr>
              <w:rStyle w:val="144"/>
              <w:b w:val="0"/>
              <w:bCs w:val="0"/>
            </w:rPr>
            <w:t>、微</w:t>
          </w:r>
          <w:r>
            <w:rPr>
              <w:rStyle w:val="144"/>
              <w:rFonts w:ascii="微软雅黑" w:hAnsi="微软雅黑" w:eastAsia="微软雅黑" w:cs="微软雅黑"/>
              <w:b w:val="0"/>
              <w:bCs w:val="0"/>
            </w:rPr>
            <w:t>软</w:t>
          </w:r>
          <w:r>
            <w:rPr>
              <w:rStyle w:val="144"/>
              <w:rFonts w:ascii="MS Gothic" w:hAnsi="MS Gothic" w:eastAsia="MS Gothic" w:cs="MS Gothic"/>
              <w:b w:val="0"/>
              <w:bCs w:val="0"/>
            </w:rPr>
            <w:t>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_Toc108796469 \h </w:instrText>
          </w:r>
          <w:r>
            <w:rPr>
              <w:b w:val="0"/>
              <w:bCs w:val="0"/>
            </w:rPr>
            <w:fldChar w:fldCharType="separate"/>
          </w:r>
          <w:r>
            <w:rPr>
              <w:b w:val="0"/>
              <w:bCs w:val="0"/>
            </w:rPr>
            <w:t>31</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"_Toc108796470" </w:instrText>
          </w:r>
          <w:r>
            <w:rPr>
              <w:b w:val="0"/>
              <w:bCs w:val="0"/>
            </w:rPr>
            <w:fldChar w:fldCharType="separate"/>
          </w:r>
          <w:r>
            <w:rPr>
              <w:rStyle w:val="144"/>
              <w:rFonts w:ascii="Calibri" w:hAnsi="Calibri" w:eastAsia="Calibri"/>
              <w:b w:val="0"/>
              <w:bCs w:val="0"/>
            </w:rPr>
            <w:t>24</w:t>
          </w:r>
          <w:r>
            <w:rPr>
              <w:rStyle w:val="144"/>
              <w:b w:val="0"/>
              <w:bCs w:val="0"/>
            </w:rPr>
            <w:t>、文安科技和博彦科技</w:t>
          </w:r>
          <w:r>
            <w:rPr>
              <w:b w:val="0"/>
              <w:bCs w:val="0"/>
            </w:rPr>
            <w:tab/>
          </w:r>
          <w:r>
            <w:rPr>
              <w:b w:val="0"/>
              <w:bCs w:val="0"/>
            </w:rPr>
            <w:fldChar w:fldCharType="begin"/>
          </w:r>
          <w:r>
            <w:rPr>
              <w:b w:val="0"/>
              <w:bCs w:val="0"/>
            </w:rPr>
            <w:instrText xml:space="preserve"> PAGEREF _Toc108796470 \h </w:instrText>
          </w:r>
          <w:r>
            <w:rPr>
              <w:b w:val="0"/>
              <w:bCs w:val="0"/>
            </w:rPr>
            <w:fldChar w:fldCharType="separate"/>
          </w:r>
          <w:r>
            <w:rPr>
              <w:b w:val="0"/>
              <w:bCs w:val="0"/>
            </w:rPr>
            <w:t>39</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"_Toc108796471" </w:instrText>
          </w:r>
          <w:r>
            <w:rPr>
              <w:b w:val="0"/>
              <w:bCs w:val="0"/>
            </w:rPr>
            <w:fldChar w:fldCharType="separate"/>
          </w:r>
          <w:r>
            <w:rPr>
              <w:rStyle w:val="144"/>
              <w:rFonts w:ascii="Calibri" w:hAnsi="Calibri" w:eastAsia="Calibri"/>
              <w:b w:val="0"/>
              <w:bCs w:val="0"/>
            </w:rPr>
            <w:t>25</w:t>
          </w:r>
          <w:r>
            <w:rPr>
              <w:rStyle w:val="144"/>
              <w:b w:val="0"/>
              <w:bCs w:val="0"/>
            </w:rPr>
            <w:t>、文思</w:t>
          </w:r>
          <w:r>
            <w:rPr>
              <w:rStyle w:val="144"/>
              <w:rFonts w:ascii="微软雅黑" w:hAnsi="微软雅黑" w:eastAsia="微软雅黑" w:cs="微软雅黑"/>
              <w:b w:val="0"/>
              <w:bCs w:val="0"/>
            </w:rPr>
            <w:t>创</w:t>
          </w:r>
          <w:r>
            <w:rPr>
              <w:rStyle w:val="144"/>
              <w:rFonts w:ascii="MS Gothic" w:hAnsi="MS Gothic" w:eastAsia="MS Gothic" w:cs="MS Gothic"/>
              <w:b w:val="0"/>
              <w:bCs w:val="0"/>
            </w:rPr>
            <w:t>新面</w:t>
          </w:r>
          <w:r>
            <w:rPr>
              <w:rStyle w:val="144"/>
              <w:rFonts w:ascii="微软雅黑" w:hAnsi="微软雅黑" w:eastAsia="微软雅黑" w:cs="微软雅黑"/>
              <w:b w:val="0"/>
              <w:bCs w:val="0"/>
            </w:rPr>
            <w:t>试题</w:t>
          </w:r>
          <w:r>
            <w:rPr>
              <w:rStyle w:val="144"/>
              <w:rFonts w:ascii="MS Gothic" w:hAnsi="MS Gothic" w:eastAsia="MS Gothic" w:cs="MS Gothic"/>
              <w:b w:val="0"/>
              <w:bCs w:val="0"/>
            </w:rPr>
            <w:t>目</w:t>
          </w:r>
          <w:r>
            <w:rPr>
              <w:b w:val="0"/>
              <w:bCs w:val="0"/>
            </w:rPr>
            <w:tab/>
          </w:r>
          <w:r>
            <w:rPr>
              <w:b w:val="0"/>
              <w:bCs w:val="0"/>
            </w:rPr>
            <w:fldChar w:fldCharType="begin"/>
          </w:r>
          <w:r>
            <w:rPr>
              <w:b w:val="0"/>
              <w:bCs w:val="0"/>
            </w:rPr>
            <w:instrText xml:space="preserve"> PAGEREF _Toc108796471 \h </w:instrText>
          </w:r>
          <w:r>
            <w:rPr>
              <w:b w:val="0"/>
              <w:bCs w:val="0"/>
            </w:rPr>
            <w:fldChar w:fldCharType="separate"/>
          </w:r>
          <w:r>
            <w:rPr>
              <w:b w:val="0"/>
              <w:bCs w:val="0"/>
            </w:rPr>
            <w:t>40</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"_Toc108796472" </w:instrText>
          </w:r>
          <w:r>
            <w:rPr>
              <w:b w:val="0"/>
              <w:bCs w:val="0"/>
            </w:rPr>
            <w:fldChar w:fldCharType="separate"/>
          </w:r>
          <w:r>
            <w:rPr>
              <w:rStyle w:val="144"/>
              <w:rFonts w:ascii="Calibri" w:hAnsi="Calibri" w:eastAsia="Calibri"/>
              <w:b w:val="0"/>
              <w:bCs w:val="0"/>
            </w:rPr>
            <w:t>26</w:t>
          </w:r>
          <w:r>
            <w:rPr>
              <w:rStyle w:val="144"/>
              <w:b w:val="0"/>
              <w:bCs w:val="0"/>
            </w:rPr>
            <w:t>、鑫万佳笔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_Toc108796472 \h </w:instrText>
          </w:r>
          <w:r>
            <w:rPr>
              <w:b w:val="0"/>
              <w:bCs w:val="0"/>
            </w:rPr>
            <w:fldChar w:fldCharType="separate"/>
          </w:r>
          <w:r>
            <w:rPr>
              <w:b w:val="0"/>
              <w:bCs w:val="0"/>
            </w:rPr>
            <w:t>41</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"_Toc108796473" </w:instrText>
          </w:r>
          <w:r>
            <w:rPr>
              <w:b w:val="0"/>
              <w:bCs w:val="0"/>
            </w:rPr>
            <w:fldChar w:fldCharType="separate"/>
          </w:r>
          <w:r>
            <w:rPr>
              <w:rStyle w:val="144"/>
              <w:rFonts w:ascii="Calibri" w:hAnsi="Calibri" w:eastAsia="Calibri"/>
              <w:b w:val="0"/>
              <w:bCs w:val="0"/>
            </w:rPr>
            <w:t>27</w:t>
          </w:r>
          <w:r>
            <w:rPr>
              <w:rStyle w:val="144"/>
              <w:b w:val="0"/>
              <w:bCs w:val="0"/>
            </w:rPr>
            <w:t>、信必</w:t>
          </w:r>
          <w:r>
            <w:rPr>
              <w:rStyle w:val="144"/>
              <w:rFonts w:ascii="微软雅黑" w:hAnsi="微软雅黑" w:eastAsia="微软雅黑" w:cs="微软雅黑"/>
              <w:b w:val="0"/>
              <w:bCs w:val="0"/>
            </w:rPr>
            <w:t>优</w:t>
          </w:r>
          <w:r>
            <w:rPr>
              <w:rStyle w:val="144"/>
              <w:rFonts w:ascii="MS Gothic" w:hAnsi="MS Gothic" w:eastAsia="MS Gothic" w:cs="MS Gothic"/>
              <w:b w:val="0"/>
              <w:bCs w:val="0"/>
            </w:rPr>
            <w:t>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_Toc108796473 \h </w:instrText>
          </w:r>
          <w:r>
            <w:rPr>
              <w:b w:val="0"/>
              <w:bCs w:val="0"/>
            </w:rPr>
            <w:fldChar w:fldCharType="separate"/>
          </w:r>
          <w:r>
            <w:rPr>
              <w:b w:val="0"/>
              <w:bCs w:val="0"/>
            </w:rPr>
            <w:t>42</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"_Toc108796474" </w:instrText>
          </w:r>
          <w:r>
            <w:rPr>
              <w:b w:val="0"/>
              <w:bCs w:val="0"/>
            </w:rPr>
            <w:fldChar w:fldCharType="separate"/>
          </w:r>
          <w:r>
            <w:rPr>
              <w:rStyle w:val="144"/>
              <w:rFonts w:ascii="Calibri" w:hAnsi="Calibri" w:eastAsia="Calibri"/>
              <w:b w:val="0"/>
              <w:bCs w:val="0"/>
            </w:rPr>
            <w:t>28</w:t>
          </w:r>
          <w:r>
            <w:rPr>
              <w:rStyle w:val="144"/>
              <w:b w:val="0"/>
              <w:bCs w:val="0"/>
            </w:rPr>
            <w:t>、</w:t>
          </w:r>
          <w:r>
            <w:rPr>
              <w:rStyle w:val="144"/>
              <w:rFonts w:ascii="微软雅黑" w:hAnsi="微软雅黑" w:eastAsia="微软雅黑" w:cs="微软雅黑"/>
              <w:b w:val="0"/>
              <w:bCs w:val="0"/>
            </w:rPr>
            <w:t>亿</w:t>
          </w:r>
          <w:r>
            <w:rPr>
              <w:rStyle w:val="144"/>
              <w:rFonts w:ascii="MS Gothic" w:hAnsi="MS Gothic" w:eastAsia="MS Gothic" w:cs="MS Gothic"/>
              <w:b w:val="0"/>
              <w:bCs w:val="0"/>
            </w:rPr>
            <w:t>企通面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_Toc108796474 \h </w:instrText>
          </w:r>
          <w:r>
            <w:rPr>
              <w:b w:val="0"/>
              <w:bCs w:val="0"/>
            </w:rPr>
            <w:fldChar w:fldCharType="separate"/>
          </w:r>
          <w:r>
            <w:rPr>
              <w:b w:val="0"/>
              <w:bCs w:val="0"/>
            </w:rPr>
            <w:t>42</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"_Toc108796475" </w:instrText>
          </w:r>
          <w:r>
            <w:rPr>
              <w:b w:val="0"/>
              <w:bCs w:val="0"/>
            </w:rPr>
            <w:fldChar w:fldCharType="separate"/>
          </w:r>
          <w:r>
            <w:rPr>
              <w:rStyle w:val="144"/>
              <w:rFonts w:ascii="Calibri" w:hAnsi="Calibri" w:eastAsia="Calibri"/>
              <w:b w:val="0"/>
              <w:bCs w:val="0"/>
            </w:rPr>
            <w:t>29</w:t>
          </w:r>
          <w:r>
            <w:rPr>
              <w:rStyle w:val="144"/>
              <w:b w:val="0"/>
              <w:bCs w:val="0"/>
            </w:rPr>
            <w:t>、易程科技</w:t>
          </w:r>
          <w:r>
            <w:rPr>
              <w:b w:val="0"/>
              <w:bCs w:val="0"/>
            </w:rPr>
            <w:tab/>
          </w:r>
          <w:r>
            <w:rPr>
              <w:b w:val="0"/>
              <w:bCs w:val="0"/>
            </w:rPr>
            <w:fldChar w:fldCharType="begin"/>
          </w:r>
          <w:r>
            <w:rPr>
              <w:b w:val="0"/>
              <w:bCs w:val="0"/>
            </w:rPr>
            <w:instrText xml:space="preserve"> PAGEREF _Toc108796475 \h </w:instrText>
          </w:r>
          <w:r>
            <w:rPr>
              <w:b w:val="0"/>
              <w:bCs w:val="0"/>
            </w:rPr>
            <w:fldChar w:fldCharType="separate"/>
          </w:r>
          <w:r>
            <w:rPr>
              <w:b w:val="0"/>
              <w:bCs w:val="0"/>
            </w:rPr>
            <w:t>43</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"_Toc108796476" </w:instrText>
          </w:r>
          <w:r>
            <w:rPr>
              <w:b w:val="0"/>
              <w:bCs w:val="0"/>
            </w:rPr>
            <w:fldChar w:fldCharType="separate"/>
          </w:r>
          <w:r>
            <w:rPr>
              <w:rStyle w:val="144"/>
              <w:rFonts w:ascii="Calibri" w:hAnsi="Calibri" w:eastAsia="Calibri"/>
              <w:b w:val="0"/>
              <w:bCs w:val="0"/>
            </w:rPr>
            <w:t>30</w:t>
          </w:r>
          <w:r>
            <w:rPr>
              <w:rStyle w:val="144"/>
              <w:b w:val="0"/>
              <w:bCs w:val="0"/>
            </w:rPr>
            <w:t>、智</w:t>
          </w:r>
          <w:r>
            <w:rPr>
              <w:rStyle w:val="144"/>
              <w:rFonts w:ascii="微软雅黑" w:hAnsi="微软雅黑" w:eastAsia="微软雅黑" w:cs="微软雅黑"/>
              <w:b w:val="0"/>
              <w:bCs w:val="0"/>
            </w:rPr>
            <w:t>乐</w:t>
          </w:r>
          <w:r>
            <w:rPr>
              <w:rStyle w:val="144"/>
              <w:rFonts w:ascii="MS Gothic" w:hAnsi="MS Gothic" w:eastAsia="MS Gothic" w:cs="MS Gothic"/>
              <w:b w:val="0"/>
              <w:bCs w:val="0"/>
            </w:rPr>
            <w:t>游</w:t>
          </w:r>
          <w:r>
            <w:rPr>
              <w:rStyle w:val="144"/>
              <w:rFonts w:ascii="微软雅黑" w:hAnsi="微软雅黑" w:eastAsia="微软雅黑" w:cs="微软雅黑"/>
              <w:b w:val="0"/>
              <w:bCs w:val="0"/>
            </w:rPr>
            <w:t>戏测试</w:t>
          </w:r>
          <w:r>
            <w:rPr>
              <w:rStyle w:val="144"/>
              <w:rFonts w:ascii="MS Gothic" w:hAnsi="MS Gothic" w:eastAsia="MS Gothic" w:cs="MS Gothic"/>
              <w:b w:val="0"/>
              <w:bCs w:val="0"/>
            </w:rPr>
            <w:t>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_Toc108796476 \h </w:instrText>
          </w:r>
          <w:r>
            <w:rPr>
              <w:b w:val="0"/>
              <w:bCs w:val="0"/>
            </w:rPr>
            <w:fldChar w:fldCharType="separate"/>
          </w:r>
          <w:r>
            <w:rPr>
              <w:b w:val="0"/>
              <w:bCs w:val="0"/>
            </w:rPr>
            <w:t>44</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"_Toc108796477" </w:instrText>
          </w:r>
          <w:r>
            <w:rPr>
              <w:b w:val="0"/>
              <w:bCs w:val="0"/>
            </w:rPr>
            <w:fldChar w:fldCharType="separate"/>
          </w:r>
          <w:r>
            <w:rPr>
              <w:rStyle w:val="144"/>
              <w:rFonts w:ascii="Calibri" w:hAnsi="Calibri" w:eastAsia="Calibri"/>
              <w:b w:val="0"/>
              <w:bCs w:val="0"/>
            </w:rPr>
            <w:t>31</w:t>
          </w:r>
          <w:r>
            <w:rPr>
              <w:rStyle w:val="144"/>
              <w:b w:val="0"/>
              <w:bCs w:val="0"/>
            </w:rPr>
            <w:t>、中科</w:t>
          </w:r>
          <w:r>
            <w:rPr>
              <w:rStyle w:val="144"/>
              <w:rFonts w:ascii="微软雅黑" w:hAnsi="微软雅黑" w:eastAsia="微软雅黑" w:cs="微软雅黑"/>
              <w:b w:val="0"/>
              <w:bCs w:val="0"/>
            </w:rPr>
            <w:t>创</w:t>
          </w:r>
          <w:r>
            <w:rPr>
              <w:rStyle w:val="144"/>
              <w:rFonts w:ascii="MS Gothic" w:hAnsi="MS Gothic" w:eastAsia="MS Gothic" w:cs="MS Gothic"/>
              <w:b w:val="0"/>
              <w:bCs w:val="0"/>
            </w:rPr>
            <w:t>达面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_Toc108796477 \h </w:instrText>
          </w:r>
          <w:r>
            <w:rPr>
              <w:b w:val="0"/>
              <w:bCs w:val="0"/>
            </w:rPr>
            <w:fldChar w:fldCharType="separate"/>
          </w:r>
          <w:r>
            <w:rPr>
              <w:b w:val="0"/>
              <w:bCs w:val="0"/>
            </w:rPr>
            <w:t>45</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"_Toc108796478" </w:instrText>
          </w:r>
          <w:r>
            <w:rPr>
              <w:b w:val="0"/>
              <w:bCs w:val="0"/>
            </w:rPr>
            <w:fldChar w:fldCharType="separate"/>
          </w:r>
          <w:r>
            <w:rPr>
              <w:rStyle w:val="144"/>
              <w:rFonts w:ascii="Calibri" w:hAnsi="Calibri" w:eastAsia="Calibri"/>
              <w:b w:val="0"/>
              <w:bCs w:val="0"/>
            </w:rPr>
            <w:t>32</w:t>
          </w:r>
          <w:r>
            <w:rPr>
              <w:rStyle w:val="144"/>
              <w:b w:val="0"/>
              <w:bCs w:val="0"/>
            </w:rPr>
            <w:t>、中科</w:t>
          </w:r>
          <w:r>
            <w:rPr>
              <w:rStyle w:val="144"/>
              <w:rFonts w:ascii="微软雅黑" w:hAnsi="微软雅黑" w:eastAsia="微软雅黑" w:cs="微软雅黑"/>
              <w:b w:val="0"/>
              <w:bCs w:val="0"/>
            </w:rPr>
            <w:t>软</w:t>
          </w:r>
          <w:r>
            <w:rPr>
              <w:rStyle w:val="144"/>
              <w:rFonts w:ascii="MS Gothic" w:hAnsi="MS Gothic" w:eastAsia="MS Gothic" w:cs="MS Gothic"/>
              <w:b w:val="0"/>
              <w:bCs w:val="0"/>
            </w:rPr>
            <w:t>笔</w:t>
          </w:r>
          <w:r>
            <w:rPr>
              <w:rStyle w:val="144"/>
              <w:rFonts w:ascii="微软雅黑" w:hAnsi="微软雅黑" w:eastAsia="微软雅黑" w:cs="微软雅黑"/>
              <w:b w:val="0"/>
              <w:bCs w:val="0"/>
            </w:rPr>
            <w:t>试</w:t>
          </w:r>
          <w:r>
            <w:rPr>
              <w:rStyle w:val="144"/>
              <w:rFonts w:ascii="MS Gothic" w:hAnsi="MS Gothic" w:eastAsia="MS Gothic" w:cs="MS Gothic"/>
              <w:b w:val="0"/>
              <w:bCs w:val="0"/>
            </w:rPr>
            <w:t>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_Toc108796478 \h </w:instrText>
          </w:r>
          <w:r>
            <w:rPr>
              <w:b w:val="0"/>
              <w:bCs w:val="0"/>
            </w:rPr>
            <w:fldChar w:fldCharType="separate"/>
          </w:r>
          <w:r>
            <w:rPr>
              <w:b w:val="0"/>
              <w:bCs w:val="0"/>
            </w:rPr>
            <w:t>46</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"_Toc108796479" </w:instrText>
          </w:r>
          <w:r>
            <w:rPr>
              <w:b w:val="0"/>
              <w:bCs w:val="0"/>
            </w:rPr>
            <w:fldChar w:fldCharType="separate"/>
          </w:r>
          <w:r>
            <w:rPr>
              <w:rStyle w:val="144"/>
              <w:rFonts w:ascii="Calibri" w:hAnsi="Calibri" w:eastAsia="Calibri"/>
              <w:b w:val="0"/>
              <w:bCs w:val="0"/>
            </w:rPr>
            <w:t>33</w:t>
          </w:r>
          <w:r>
            <w:rPr>
              <w:rStyle w:val="144"/>
              <w:b w:val="0"/>
              <w:bCs w:val="0"/>
            </w:rPr>
            <w:t>、</w:t>
          </w:r>
          <w:r>
            <w:rPr>
              <w:rStyle w:val="144"/>
              <w:rFonts w:ascii="微软雅黑" w:hAnsi="微软雅黑" w:eastAsia="微软雅黑" w:cs="微软雅黑"/>
              <w:b w:val="0"/>
              <w:bCs w:val="0"/>
            </w:rPr>
            <w:t>软</w:t>
          </w:r>
          <w:r>
            <w:rPr>
              <w:rStyle w:val="144"/>
              <w:rFonts w:ascii="MS Gothic" w:hAnsi="MS Gothic" w:eastAsia="MS Gothic" w:cs="MS Gothic"/>
              <w:b w:val="0"/>
              <w:bCs w:val="0"/>
            </w:rPr>
            <w:t>通</w:t>
          </w:r>
          <w:r>
            <w:rPr>
              <w:rStyle w:val="144"/>
              <w:rFonts w:ascii="微软雅黑" w:hAnsi="微软雅黑" w:eastAsia="微软雅黑" w:cs="微软雅黑"/>
              <w:b w:val="0"/>
              <w:bCs w:val="0"/>
            </w:rPr>
            <w:t>动</w:t>
          </w:r>
          <w:r>
            <w:rPr>
              <w:rStyle w:val="144"/>
              <w:rFonts w:ascii="MS Gothic" w:hAnsi="MS Gothic" w:eastAsia="MS Gothic" w:cs="MS Gothic"/>
              <w:b w:val="0"/>
              <w:bCs w:val="0"/>
            </w:rPr>
            <w:t>力笔</w:t>
          </w:r>
          <w:r>
            <w:rPr>
              <w:rStyle w:val="144"/>
              <w:rFonts w:ascii="微软雅黑" w:hAnsi="微软雅黑" w:eastAsia="微软雅黑" w:cs="微软雅黑"/>
              <w:b w:val="0"/>
              <w:bCs w:val="0"/>
            </w:rPr>
            <w:t>试</w:t>
          </w:r>
          <w:r>
            <w:rPr>
              <w:rStyle w:val="144"/>
              <w:rFonts w:ascii="MS Gothic" w:hAnsi="MS Gothic" w:eastAsia="MS Gothic" w:cs="MS Gothic"/>
              <w:b w:val="0"/>
              <w:bCs w:val="0"/>
            </w:rPr>
            <w:t>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_Toc108796479 \h </w:instrText>
          </w:r>
          <w:r>
            <w:rPr>
              <w:b w:val="0"/>
              <w:bCs w:val="0"/>
            </w:rPr>
            <w:fldChar w:fldCharType="separate"/>
          </w:r>
          <w:r>
            <w:rPr>
              <w:b w:val="0"/>
              <w:bCs w:val="0"/>
            </w:rPr>
            <w:t>47</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"_Toc108796480" </w:instrText>
          </w:r>
          <w:r>
            <w:rPr>
              <w:b w:val="0"/>
              <w:bCs w:val="0"/>
            </w:rPr>
            <w:fldChar w:fldCharType="separate"/>
          </w:r>
          <w:r>
            <w:rPr>
              <w:rStyle w:val="144"/>
              <w:rFonts w:ascii="Calibri" w:hAnsi="Calibri" w:eastAsia="Calibri"/>
              <w:b w:val="0"/>
              <w:bCs w:val="0"/>
            </w:rPr>
            <w:t>34</w:t>
          </w:r>
          <w:r>
            <w:rPr>
              <w:rStyle w:val="144"/>
              <w:b w:val="0"/>
              <w:bCs w:val="0"/>
            </w:rPr>
            <w:t>、施惠特</w:t>
          </w:r>
          <w:r>
            <w:rPr>
              <w:rStyle w:val="144"/>
              <w:rFonts w:ascii="微软雅黑" w:hAnsi="微软雅黑" w:eastAsia="微软雅黑" w:cs="微软雅黑"/>
              <w:b w:val="0"/>
              <w:bCs w:val="0"/>
            </w:rPr>
            <w:t>软</w:t>
          </w:r>
          <w:r>
            <w:rPr>
              <w:rStyle w:val="144"/>
              <w:rFonts w:ascii="MS Gothic" w:hAnsi="MS Gothic" w:eastAsia="MS Gothic" w:cs="MS Gothic"/>
              <w:b w:val="0"/>
              <w:bCs w:val="0"/>
            </w:rPr>
            <w:t>件</w:t>
          </w:r>
          <w:r>
            <w:rPr>
              <w:rStyle w:val="144"/>
              <w:rFonts w:ascii="微软雅黑" w:hAnsi="微软雅黑" w:eastAsia="微软雅黑" w:cs="微软雅黑"/>
              <w:b w:val="0"/>
              <w:bCs w:val="0"/>
            </w:rPr>
            <w:t>测试</w:t>
          </w:r>
          <w:r>
            <w:rPr>
              <w:rStyle w:val="144"/>
              <w:rFonts w:ascii="MS Gothic" w:hAnsi="MS Gothic" w:eastAsia="MS Gothic" w:cs="MS Gothic"/>
              <w:b w:val="0"/>
              <w:bCs w:val="0"/>
            </w:rPr>
            <w:t>笔</w:t>
          </w:r>
          <w:r>
            <w:rPr>
              <w:rStyle w:val="144"/>
              <w:rFonts w:ascii="微软雅黑" w:hAnsi="微软雅黑" w:eastAsia="微软雅黑" w:cs="微软雅黑"/>
              <w:b w:val="0"/>
              <w:bCs w:val="0"/>
            </w:rPr>
            <w:t>试</w:t>
          </w:r>
          <w:r>
            <w:rPr>
              <w:rStyle w:val="144"/>
              <w:rFonts w:ascii="MS Gothic" w:hAnsi="MS Gothic" w:eastAsia="MS Gothic" w:cs="MS Gothic"/>
              <w:b w:val="0"/>
              <w:bCs w:val="0"/>
            </w:rPr>
            <w:t>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_Toc108796480 \h </w:instrText>
          </w:r>
          <w:r>
            <w:rPr>
              <w:b w:val="0"/>
              <w:bCs w:val="0"/>
            </w:rPr>
            <w:fldChar w:fldCharType="separate"/>
          </w:r>
          <w:r>
            <w:rPr>
              <w:b w:val="0"/>
              <w:bCs w:val="0"/>
            </w:rPr>
            <w:t>62</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"_Toc108796481" </w:instrText>
          </w:r>
          <w:r>
            <w:rPr>
              <w:b w:val="0"/>
              <w:bCs w:val="0"/>
            </w:rPr>
            <w:fldChar w:fldCharType="separate"/>
          </w:r>
          <w:r>
            <w:rPr>
              <w:rStyle w:val="144"/>
              <w:rFonts w:ascii="Calibri" w:hAnsi="Calibri" w:eastAsia="Calibri"/>
              <w:b w:val="0"/>
              <w:bCs w:val="0"/>
            </w:rPr>
            <w:t>35</w:t>
          </w:r>
          <w:r>
            <w:rPr>
              <w:rStyle w:val="144"/>
              <w:b w:val="0"/>
              <w:bCs w:val="0"/>
            </w:rPr>
            <w:t>、透天科技面</w:t>
          </w:r>
          <w:r>
            <w:rPr>
              <w:rStyle w:val="144"/>
              <w:rFonts w:ascii="微软雅黑" w:hAnsi="微软雅黑" w:eastAsia="微软雅黑" w:cs="微软雅黑"/>
              <w:b w:val="0"/>
              <w:bCs w:val="0"/>
            </w:rPr>
            <w:t>试</w:t>
          </w:r>
          <w:r>
            <w:rPr>
              <w:b w:val="0"/>
              <w:bCs w:val="0"/>
            </w:rPr>
            <w:tab/>
          </w:r>
          <w:r>
            <w:rPr>
              <w:b w:val="0"/>
              <w:bCs w:val="0"/>
            </w:rPr>
            <w:fldChar w:fldCharType="begin"/>
          </w:r>
          <w:r>
            <w:rPr>
              <w:b w:val="0"/>
              <w:bCs w:val="0"/>
            </w:rPr>
            <w:instrText xml:space="preserve"> PAGEREF _Toc108796481 \h </w:instrText>
          </w:r>
          <w:r>
            <w:rPr>
              <w:b w:val="0"/>
              <w:bCs w:val="0"/>
            </w:rPr>
            <w:fldChar w:fldCharType="separate"/>
          </w:r>
          <w:r>
            <w:rPr>
              <w:b w:val="0"/>
              <w:bCs w:val="0"/>
            </w:rPr>
            <w:t>65</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"_Toc108796482" </w:instrText>
          </w:r>
          <w:r>
            <w:rPr>
              <w:b w:val="0"/>
              <w:bCs w:val="0"/>
            </w:rPr>
            <w:fldChar w:fldCharType="separate"/>
          </w:r>
          <w:r>
            <w:rPr>
              <w:rStyle w:val="144"/>
              <w:rFonts w:ascii="Calibri" w:hAnsi="Calibri" w:eastAsia="Calibri"/>
              <w:b w:val="0"/>
              <w:bCs w:val="0"/>
            </w:rPr>
            <w:t>36</w:t>
          </w:r>
          <w:r>
            <w:rPr>
              <w:rStyle w:val="144"/>
              <w:b w:val="0"/>
              <w:bCs w:val="0"/>
            </w:rPr>
            <w:t>、文思</w:t>
          </w:r>
          <w:r>
            <w:rPr>
              <w:rStyle w:val="144"/>
              <w:rFonts w:ascii="微软雅黑" w:hAnsi="微软雅黑" w:eastAsia="微软雅黑" w:cs="微软雅黑"/>
              <w:b w:val="0"/>
              <w:bCs w:val="0"/>
            </w:rPr>
            <w:t>创</w:t>
          </w:r>
          <w:r>
            <w:rPr>
              <w:rStyle w:val="144"/>
              <w:rFonts w:ascii="MS Gothic" w:hAnsi="MS Gothic" w:eastAsia="MS Gothic" w:cs="MS Gothic"/>
              <w:b w:val="0"/>
              <w:bCs w:val="0"/>
            </w:rPr>
            <w:t>新</w:t>
          </w:r>
          <w:r>
            <w:rPr>
              <w:b w:val="0"/>
              <w:bCs w:val="0"/>
            </w:rPr>
            <w:tab/>
          </w:r>
          <w:r>
            <w:rPr>
              <w:b w:val="0"/>
              <w:bCs w:val="0"/>
            </w:rPr>
            <w:fldChar w:fldCharType="begin"/>
          </w:r>
          <w:r>
            <w:rPr>
              <w:b w:val="0"/>
              <w:bCs w:val="0"/>
            </w:rPr>
            <w:instrText xml:space="preserve"> PAGEREF _Toc108796482 \h </w:instrText>
          </w:r>
          <w:r>
            <w:rPr>
              <w:b w:val="0"/>
              <w:bCs w:val="0"/>
            </w:rPr>
            <w:fldChar w:fldCharType="separate"/>
          </w:r>
          <w:r>
            <w:rPr>
              <w:b w:val="0"/>
              <w:bCs w:val="0"/>
            </w:rPr>
            <w:t>65</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"_Toc108796483" </w:instrText>
          </w:r>
          <w:r>
            <w:rPr>
              <w:b w:val="0"/>
              <w:bCs w:val="0"/>
            </w:rPr>
            <w:fldChar w:fldCharType="separate"/>
          </w:r>
          <w:r>
            <w:rPr>
              <w:rStyle w:val="144"/>
              <w:rFonts w:ascii="Calibri" w:hAnsi="Calibri" w:eastAsia="Calibri"/>
              <w:b w:val="0"/>
              <w:bCs w:val="0"/>
            </w:rPr>
            <w:t>37</w:t>
          </w:r>
          <w:r>
            <w:rPr>
              <w:rStyle w:val="144"/>
              <w:b w:val="0"/>
              <w:bCs w:val="0"/>
            </w:rPr>
            <w:t>、新媒</w:t>
          </w:r>
          <w:r>
            <w:rPr>
              <w:rStyle w:val="144"/>
              <w:rFonts w:ascii="微软雅黑" w:hAnsi="微软雅黑" w:eastAsia="微软雅黑" w:cs="微软雅黑"/>
              <w:b w:val="0"/>
              <w:bCs w:val="0"/>
            </w:rPr>
            <w:t>传</w:t>
          </w:r>
          <w:r>
            <w:rPr>
              <w:rStyle w:val="144"/>
              <w:rFonts w:ascii="MS Gothic" w:hAnsi="MS Gothic" w:eastAsia="MS Gothic" w:cs="MS Gothic"/>
              <w:b w:val="0"/>
              <w:bCs w:val="0"/>
            </w:rPr>
            <w:t>信</w:t>
          </w:r>
          <w:r>
            <w:rPr>
              <w:b w:val="0"/>
              <w:bCs w:val="0"/>
            </w:rPr>
            <w:tab/>
          </w:r>
          <w:r>
            <w:rPr>
              <w:b w:val="0"/>
              <w:bCs w:val="0"/>
            </w:rPr>
            <w:fldChar w:fldCharType="begin"/>
          </w:r>
          <w:r>
            <w:rPr>
              <w:b w:val="0"/>
              <w:bCs w:val="0"/>
            </w:rPr>
            <w:instrText xml:space="preserve"> PAGEREF _Toc108796483 \h </w:instrText>
          </w:r>
          <w:r>
            <w:rPr>
              <w:b w:val="0"/>
              <w:bCs w:val="0"/>
            </w:rPr>
            <w:fldChar w:fldCharType="separate"/>
          </w:r>
          <w:r>
            <w:rPr>
              <w:b w:val="0"/>
              <w:bCs w:val="0"/>
            </w:rPr>
            <w:t>66</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"_Toc108796484" </w:instrText>
          </w:r>
          <w:r>
            <w:rPr>
              <w:b w:val="0"/>
              <w:bCs w:val="0"/>
            </w:rPr>
            <w:fldChar w:fldCharType="separate"/>
          </w:r>
          <w:r>
            <w:rPr>
              <w:rStyle w:val="144"/>
              <w:rFonts w:ascii="Calibri" w:hAnsi="Calibri" w:eastAsia="Calibri"/>
              <w:b w:val="0"/>
              <w:bCs w:val="0"/>
            </w:rPr>
            <w:t>38</w:t>
          </w:r>
          <w:r>
            <w:rPr>
              <w:rStyle w:val="144"/>
              <w:b w:val="0"/>
              <w:bCs w:val="0"/>
            </w:rPr>
            <w:t>、易程科技</w:t>
          </w:r>
          <w:r>
            <w:rPr>
              <w:rStyle w:val="144"/>
              <w:rFonts w:ascii="微软雅黑" w:hAnsi="微软雅黑" w:eastAsia="微软雅黑" w:cs="微软雅黑"/>
              <w:b w:val="0"/>
              <w:bCs w:val="0"/>
            </w:rPr>
            <w:t>软</w:t>
          </w:r>
          <w:r>
            <w:rPr>
              <w:rStyle w:val="144"/>
              <w:rFonts w:ascii="MS Gothic" w:hAnsi="MS Gothic" w:eastAsia="MS Gothic" w:cs="MS Gothic"/>
              <w:b w:val="0"/>
              <w:bCs w:val="0"/>
            </w:rPr>
            <w:t>件</w:t>
          </w:r>
          <w:r>
            <w:rPr>
              <w:rStyle w:val="144"/>
              <w:rFonts w:ascii="微软雅黑" w:hAnsi="微软雅黑" w:eastAsia="微软雅黑" w:cs="微软雅黑"/>
              <w:b w:val="0"/>
              <w:bCs w:val="0"/>
            </w:rPr>
            <w:t>测试</w:t>
          </w:r>
          <w:r>
            <w:rPr>
              <w:rStyle w:val="144"/>
              <w:rFonts w:ascii="MS Gothic" w:hAnsi="MS Gothic" w:eastAsia="MS Gothic" w:cs="MS Gothic"/>
              <w:b w:val="0"/>
              <w:bCs w:val="0"/>
            </w:rPr>
            <w:t>笔</w:t>
          </w:r>
          <w:r>
            <w:rPr>
              <w:rStyle w:val="144"/>
              <w:rFonts w:ascii="微软雅黑" w:hAnsi="微软雅黑" w:eastAsia="微软雅黑" w:cs="微软雅黑"/>
              <w:b w:val="0"/>
              <w:bCs w:val="0"/>
            </w:rPr>
            <w:t>试</w:t>
          </w:r>
          <w:r>
            <w:rPr>
              <w:b w:val="0"/>
              <w:bCs w:val="0"/>
            </w:rPr>
            <w:tab/>
          </w:r>
          <w:r>
            <w:rPr>
              <w:b w:val="0"/>
              <w:bCs w:val="0"/>
            </w:rPr>
            <w:fldChar w:fldCharType="begin"/>
          </w:r>
          <w:r>
            <w:rPr>
              <w:b w:val="0"/>
              <w:bCs w:val="0"/>
            </w:rPr>
            <w:instrText xml:space="preserve"> PAGEREF _Toc108796484 \h </w:instrText>
          </w:r>
          <w:r>
            <w:rPr>
              <w:b w:val="0"/>
              <w:bCs w:val="0"/>
            </w:rPr>
            <w:fldChar w:fldCharType="separate"/>
          </w:r>
          <w:r>
            <w:rPr>
              <w:b w:val="0"/>
              <w:bCs w:val="0"/>
            </w:rPr>
            <w:t>67</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"_Toc108796485" </w:instrText>
          </w:r>
          <w:r>
            <w:rPr>
              <w:b w:val="0"/>
              <w:bCs w:val="0"/>
            </w:rPr>
            <w:fldChar w:fldCharType="separate"/>
          </w:r>
          <w:r>
            <w:rPr>
              <w:rStyle w:val="144"/>
              <w:b w:val="0"/>
              <w:bCs w:val="0"/>
            </w:rPr>
            <w:t>39</w:t>
          </w:r>
          <w:r>
            <w:rPr>
              <w:rStyle w:val="144"/>
              <w:rFonts w:ascii="宋体" w:hAnsi="宋体" w:eastAsia="宋体"/>
              <w:b w:val="0"/>
              <w:bCs w:val="0"/>
            </w:rPr>
            <w:t>、</w:t>
          </w:r>
          <w:r>
            <w:rPr>
              <w:rStyle w:val="144"/>
              <w:b w:val="0"/>
              <w:bCs w:val="0"/>
            </w:rPr>
            <w:t>Sony</w:t>
          </w:r>
          <w:r>
            <w:rPr>
              <w:rStyle w:val="144"/>
              <w:rFonts w:ascii="宋体" w:hAnsi="宋体" w:eastAsia="宋体"/>
              <w:b w:val="0"/>
              <w:bCs w:val="0"/>
            </w:rPr>
            <w:t xml:space="preserve"> 笔试题</w:t>
          </w:r>
          <w:r>
            <w:rPr>
              <w:b w:val="0"/>
              <w:bCs w:val="0"/>
            </w:rPr>
            <w:tab/>
          </w:r>
          <w:r>
            <w:rPr>
              <w:b w:val="0"/>
              <w:bCs w:val="0"/>
            </w:rPr>
            <w:fldChar w:fldCharType="begin"/>
          </w:r>
          <w:r>
            <w:rPr>
              <w:b w:val="0"/>
              <w:bCs w:val="0"/>
            </w:rPr>
            <w:instrText xml:space="preserve"> PAGEREF _Toc108796485 \h </w:instrText>
          </w:r>
          <w:r>
            <w:rPr>
              <w:b w:val="0"/>
              <w:bCs w:val="0"/>
            </w:rPr>
            <w:fldChar w:fldCharType="separate"/>
          </w:r>
          <w:r>
            <w:rPr>
              <w:b w:val="0"/>
              <w:bCs w:val="0"/>
            </w:rPr>
            <w:t>68</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"_Toc108796486" </w:instrText>
          </w:r>
          <w:r>
            <w:rPr>
              <w:b w:val="0"/>
              <w:bCs w:val="0"/>
            </w:rPr>
            <w:fldChar w:fldCharType="separate"/>
          </w:r>
          <w:r>
            <w:rPr>
              <w:rStyle w:val="144"/>
              <w:rFonts w:ascii="Calibri" w:hAnsi="Calibri" w:eastAsia="Calibri"/>
              <w:b w:val="0"/>
              <w:bCs w:val="0"/>
            </w:rPr>
            <w:t>40</w:t>
          </w:r>
          <w:r>
            <w:rPr>
              <w:rStyle w:val="144"/>
              <w:b w:val="0"/>
              <w:bCs w:val="0"/>
            </w:rPr>
            <w:t>、</w:t>
          </w:r>
          <w:r>
            <w:rPr>
              <w:rStyle w:val="144"/>
              <w:rFonts w:ascii="微软雅黑" w:hAnsi="微软雅黑" w:eastAsia="微软雅黑" w:cs="微软雅黑"/>
              <w:b w:val="0"/>
              <w:bCs w:val="0"/>
            </w:rPr>
            <w:t>联</w:t>
          </w:r>
          <w:r>
            <w:rPr>
              <w:rStyle w:val="144"/>
              <w:rFonts w:ascii="MS Gothic" w:hAnsi="MS Gothic" w:eastAsia="MS Gothic" w:cs="MS Gothic"/>
              <w:b w:val="0"/>
              <w:bCs w:val="0"/>
            </w:rPr>
            <w:t>想笔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_Toc108796486 \h </w:instrText>
          </w:r>
          <w:r>
            <w:rPr>
              <w:b w:val="0"/>
              <w:bCs w:val="0"/>
            </w:rPr>
            <w:fldChar w:fldCharType="separate"/>
          </w:r>
          <w:r>
            <w:rPr>
              <w:b w:val="0"/>
              <w:bCs w:val="0"/>
            </w:rPr>
            <w:t>72</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"_Toc108796487" </w:instrText>
          </w:r>
          <w:r>
            <w:rPr>
              <w:b w:val="0"/>
              <w:bCs w:val="0"/>
            </w:rPr>
            <w:fldChar w:fldCharType="separate"/>
          </w:r>
          <w:r>
            <w:rPr>
              <w:rStyle w:val="144"/>
              <w:b w:val="0"/>
              <w:bCs w:val="0"/>
            </w:rPr>
            <w:t>41</w:t>
          </w:r>
          <w:r>
            <w:rPr>
              <w:rStyle w:val="144"/>
              <w:rFonts w:ascii="宋体" w:hAnsi="宋体" w:eastAsia="宋体"/>
              <w:b w:val="0"/>
              <w:bCs w:val="0"/>
            </w:rPr>
            <w:t>、普天</w:t>
          </w:r>
          <w:r>
            <w:rPr>
              <w:rStyle w:val="144"/>
              <w:b w:val="0"/>
              <w:bCs w:val="0"/>
            </w:rPr>
            <w:t xml:space="preserve"> C++</w:t>
          </w:r>
          <w:r>
            <w:rPr>
              <w:rStyle w:val="144"/>
              <w:rFonts w:ascii="宋体" w:hAnsi="宋体" w:eastAsia="宋体"/>
              <w:b w:val="0"/>
              <w:bCs w:val="0"/>
            </w:rPr>
            <w:t>笔试题</w:t>
          </w:r>
          <w:r>
            <w:rPr>
              <w:b w:val="0"/>
              <w:bCs w:val="0"/>
            </w:rPr>
            <w:tab/>
          </w:r>
          <w:r>
            <w:rPr>
              <w:b w:val="0"/>
              <w:bCs w:val="0"/>
            </w:rPr>
            <w:fldChar w:fldCharType="begin"/>
          </w:r>
          <w:r>
            <w:rPr>
              <w:b w:val="0"/>
              <w:bCs w:val="0"/>
            </w:rPr>
            <w:instrText xml:space="preserve"> PAGEREF _Toc108796487 \h </w:instrText>
          </w:r>
          <w:r>
            <w:rPr>
              <w:b w:val="0"/>
              <w:bCs w:val="0"/>
            </w:rPr>
            <w:fldChar w:fldCharType="separate"/>
          </w:r>
          <w:r>
            <w:rPr>
              <w:b w:val="0"/>
              <w:bCs w:val="0"/>
            </w:rPr>
            <w:t>72</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"_Toc108796488" </w:instrText>
          </w:r>
          <w:r>
            <w:rPr>
              <w:b w:val="0"/>
              <w:bCs w:val="0"/>
            </w:rPr>
            <w:fldChar w:fldCharType="separate"/>
          </w:r>
          <w:r>
            <w:rPr>
              <w:rStyle w:val="144"/>
              <w:rFonts w:ascii="Calibri" w:hAnsi="Calibri" w:eastAsia="Calibri"/>
              <w:b w:val="0"/>
              <w:bCs w:val="0"/>
            </w:rPr>
            <w:t>42</w:t>
          </w:r>
          <w:r>
            <w:rPr>
              <w:rStyle w:val="144"/>
              <w:b w:val="0"/>
              <w:bCs w:val="0"/>
            </w:rPr>
            <w:t>、大唐</w:t>
          </w:r>
          <w:r>
            <w:rPr>
              <w:rStyle w:val="144"/>
              <w:rFonts w:ascii="微软雅黑" w:hAnsi="微软雅黑" w:eastAsia="微软雅黑" w:cs="微软雅黑"/>
              <w:b w:val="0"/>
              <w:bCs w:val="0"/>
            </w:rPr>
            <w:t>电</w:t>
          </w:r>
          <w:r>
            <w:rPr>
              <w:rStyle w:val="144"/>
              <w:rFonts w:ascii="MS Gothic" w:hAnsi="MS Gothic" w:eastAsia="MS Gothic" w:cs="MS Gothic"/>
              <w:b w:val="0"/>
              <w:bCs w:val="0"/>
            </w:rPr>
            <w:t>信</w:t>
          </w:r>
          <w:r>
            <w:rPr>
              <w:b w:val="0"/>
              <w:bCs w:val="0"/>
            </w:rPr>
            <w:tab/>
          </w:r>
          <w:r>
            <w:rPr>
              <w:b w:val="0"/>
              <w:bCs w:val="0"/>
            </w:rPr>
            <w:fldChar w:fldCharType="begin"/>
          </w:r>
          <w:r>
            <w:rPr>
              <w:b w:val="0"/>
              <w:bCs w:val="0"/>
            </w:rPr>
            <w:instrText xml:space="preserve"> PAGEREF _Toc108796488 \h </w:instrText>
          </w:r>
          <w:r>
            <w:rPr>
              <w:b w:val="0"/>
              <w:bCs w:val="0"/>
            </w:rPr>
            <w:fldChar w:fldCharType="separate"/>
          </w:r>
          <w:r>
            <w:rPr>
              <w:b w:val="0"/>
              <w:bCs w:val="0"/>
            </w:rPr>
            <w:t>73</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"_Toc108796489" </w:instrText>
          </w:r>
          <w:r>
            <w:rPr>
              <w:b w:val="0"/>
              <w:bCs w:val="0"/>
            </w:rPr>
            <w:fldChar w:fldCharType="separate"/>
          </w:r>
          <w:r>
            <w:rPr>
              <w:rStyle w:val="144"/>
              <w:rFonts w:ascii="Calibri" w:hAnsi="Calibri" w:eastAsia="Calibri"/>
              <w:b w:val="0"/>
              <w:bCs w:val="0"/>
            </w:rPr>
            <w:t>43</w:t>
          </w:r>
          <w:r>
            <w:rPr>
              <w:rStyle w:val="144"/>
              <w:b w:val="0"/>
              <w:bCs w:val="0"/>
            </w:rPr>
            <w:t>、大唐面</w:t>
          </w:r>
          <w:r>
            <w:rPr>
              <w:rStyle w:val="144"/>
              <w:rFonts w:ascii="微软雅黑" w:hAnsi="微软雅黑" w:eastAsia="微软雅黑" w:cs="微软雅黑"/>
              <w:b w:val="0"/>
              <w:bCs w:val="0"/>
            </w:rPr>
            <w:t>试试题</w:t>
          </w:r>
          <w:r>
            <w:rPr>
              <w:b w:val="0"/>
              <w:bCs w:val="0"/>
            </w:rPr>
            <w:tab/>
          </w:r>
          <w:r>
            <w:rPr>
              <w:b w:val="0"/>
              <w:bCs w:val="0"/>
            </w:rPr>
            <w:fldChar w:fldCharType="begin"/>
          </w:r>
          <w:r>
            <w:rPr>
              <w:b w:val="0"/>
              <w:bCs w:val="0"/>
            </w:rPr>
            <w:instrText xml:space="preserve"> PAGEREF _Toc108796489 \h </w:instrText>
          </w:r>
          <w:r>
            <w:rPr>
              <w:b w:val="0"/>
              <w:bCs w:val="0"/>
            </w:rPr>
            <w:fldChar w:fldCharType="separate"/>
          </w:r>
          <w:r>
            <w:rPr>
              <w:b w:val="0"/>
              <w:bCs w:val="0"/>
            </w:rPr>
            <w:t>73</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"_Toc108796490" </w:instrText>
          </w:r>
          <w:r>
            <w:rPr>
              <w:b w:val="0"/>
              <w:bCs w:val="0"/>
            </w:rPr>
            <w:fldChar w:fldCharType="separate"/>
          </w:r>
          <w:r>
            <w:rPr>
              <w:rStyle w:val="144"/>
              <w:rFonts w:ascii="Calibri" w:hAnsi="Calibri" w:eastAsia="Calibri"/>
              <w:b w:val="0"/>
              <w:bCs w:val="0"/>
            </w:rPr>
            <w:t>44</w:t>
          </w:r>
          <w:r>
            <w:rPr>
              <w:rStyle w:val="144"/>
              <w:b w:val="0"/>
              <w:bCs w:val="0"/>
            </w:rPr>
            <w:t>、网通笔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_Toc108796490 \h </w:instrText>
          </w:r>
          <w:r>
            <w:rPr>
              <w:b w:val="0"/>
              <w:bCs w:val="0"/>
            </w:rPr>
            <w:fldChar w:fldCharType="separate"/>
          </w:r>
          <w:r>
            <w:rPr>
              <w:b w:val="0"/>
              <w:bCs w:val="0"/>
            </w:rPr>
            <w:t>74</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"_Toc108796491" </w:instrText>
          </w:r>
          <w:r>
            <w:rPr>
              <w:b w:val="0"/>
              <w:bCs w:val="0"/>
            </w:rPr>
            <w:fldChar w:fldCharType="separate"/>
          </w:r>
          <w:r>
            <w:rPr>
              <w:rStyle w:val="144"/>
              <w:rFonts w:ascii="Calibri" w:hAnsi="Calibri" w:eastAsia="Calibri"/>
              <w:b w:val="0"/>
              <w:bCs w:val="0"/>
            </w:rPr>
            <w:t>45</w:t>
          </w:r>
          <w:r>
            <w:rPr>
              <w:rStyle w:val="144"/>
              <w:b w:val="0"/>
              <w:bCs w:val="0"/>
            </w:rPr>
            <w:t>、</w:t>
          </w:r>
          <w:r>
            <w:rPr>
              <w:rStyle w:val="144"/>
              <w:rFonts w:ascii="微软雅黑" w:hAnsi="微软雅黑" w:eastAsia="微软雅黑" w:cs="微软雅黑"/>
              <w:b w:val="0"/>
              <w:bCs w:val="0"/>
            </w:rPr>
            <w:t>东</w:t>
          </w:r>
          <w:r>
            <w:rPr>
              <w:rStyle w:val="144"/>
              <w:rFonts w:ascii="MS Gothic" w:hAnsi="MS Gothic" w:eastAsia="MS Gothic" w:cs="MS Gothic"/>
              <w:b w:val="0"/>
              <w:bCs w:val="0"/>
            </w:rPr>
            <w:t>信笔</w:t>
          </w:r>
          <w:r>
            <w:rPr>
              <w:rStyle w:val="144"/>
              <w:rFonts w:ascii="微软雅黑" w:hAnsi="微软雅黑" w:eastAsia="微软雅黑" w:cs="微软雅黑"/>
              <w:b w:val="0"/>
              <w:bCs w:val="0"/>
            </w:rPr>
            <w:t>试题</w:t>
          </w:r>
          <w:r>
            <w:rPr>
              <w:rStyle w:val="144"/>
              <w:rFonts w:ascii="MS Gothic" w:hAnsi="MS Gothic" w:eastAsia="MS Gothic" w:cs="MS Gothic"/>
              <w:b w:val="0"/>
              <w:bCs w:val="0"/>
            </w:rPr>
            <w:t>目</w:t>
          </w:r>
          <w:r>
            <w:rPr>
              <w:b w:val="0"/>
              <w:bCs w:val="0"/>
            </w:rPr>
            <w:tab/>
          </w:r>
          <w:r>
            <w:rPr>
              <w:b w:val="0"/>
              <w:bCs w:val="0"/>
            </w:rPr>
            <w:fldChar w:fldCharType="begin"/>
          </w:r>
          <w:r>
            <w:rPr>
              <w:b w:val="0"/>
              <w:bCs w:val="0"/>
            </w:rPr>
            <w:instrText xml:space="preserve"> PAGEREF _Toc108796491 \h </w:instrText>
          </w:r>
          <w:r>
            <w:rPr>
              <w:b w:val="0"/>
              <w:bCs w:val="0"/>
            </w:rPr>
            <w:fldChar w:fldCharType="separate"/>
          </w:r>
          <w:r>
            <w:rPr>
              <w:b w:val="0"/>
              <w:bCs w:val="0"/>
            </w:rPr>
            <w:t>75</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"_Toc108796492" </w:instrText>
          </w:r>
          <w:r>
            <w:rPr>
              <w:b w:val="0"/>
              <w:bCs w:val="0"/>
            </w:rPr>
            <w:fldChar w:fldCharType="separate"/>
          </w:r>
          <w:r>
            <w:rPr>
              <w:rStyle w:val="144"/>
              <w:rFonts w:ascii="Calibri" w:hAnsi="Calibri" w:eastAsia="Calibri"/>
              <w:b w:val="0"/>
              <w:bCs w:val="0"/>
            </w:rPr>
            <w:t>46</w:t>
          </w:r>
          <w:r>
            <w:rPr>
              <w:rStyle w:val="144"/>
              <w:b w:val="0"/>
              <w:bCs w:val="0"/>
            </w:rPr>
            <w:t>、中</w:t>
          </w:r>
          <w:r>
            <w:rPr>
              <w:rStyle w:val="144"/>
              <w:rFonts w:ascii="微软雅黑" w:hAnsi="微软雅黑" w:eastAsia="微软雅黑" w:cs="微软雅黑"/>
              <w:b w:val="0"/>
              <w:bCs w:val="0"/>
            </w:rPr>
            <w:t>软</w:t>
          </w:r>
          <w:r>
            <w:rPr>
              <w:rStyle w:val="144"/>
              <w:rFonts w:ascii="MS Gothic" w:hAnsi="MS Gothic" w:eastAsia="MS Gothic" w:cs="MS Gothic"/>
              <w:b w:val="0"/>
              <w:bCs w:val="0"/>
            </w:rPr>
            <w:t>融鑫笔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_Toc108796492 \h </w:instrText>
          </w:r>
          <w:r>
            <w:rPr>
              <w:b w:val="0"/>
              <w:bCs w:val="0"/>
            </w:rPr>
            <w:fldChar w:fldCharType="separate"/>
          </w:r>
          <w:r>
            <w:rPr>
              <w:b w:val="0"/>
              <w:bCs w:val="0"/>
            </w:rPr>
            <w:t>75</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"_Toc108796493" </w:instrText>
          </w:r>
          <w:r>
            <w:rPr>
              <w:b w:val="0"/>
              <w:bCs w:val="0"/>
            </w:rPr>
            <w:fldChar w:fldCharType="separate"/>
          </w:r>
          <w:r>
            <w:rPr>
              <w:rStyle w:val="144"/>
              <w:b w:val="0"/>
              <w:bCs w:val="0"/>
            </w:rPr>
            <w:t>47</w:t>
          </w:r>
          <w:r>
            <w:rPr>
              <w:rStyle w:val="144"/>
              <w:rFonts w:ascii="宋体" w:hAnsi="宋体" w:eastAsia="宋体"/>
              <w:b w:val="0"/>
              <w:bCs w:val="0"/>
            </w:rPr>
            <w:t>、</w:t>
          </w:r>
          <w:r>
            <w:rPr>
              <w:rStyle w:val="144"/>
              <w:b w:val="0"/>
              <w:bCs w:val="0"/>
            </w:rPr>
            <w:t>Delphi</w:t>
          </w:r>
          <w:r>
            <w:rPr>
              <w:rStyle w:val="144"/>
              <w:rFonts w:ascii="宋体" w:hAnsi="宋体" w:eastAsia="宋体"/>
              <w:b w:val="0"/>
              <w:bCs w:val="0"/>
            </w:rPr>
            <w:t xml:space="preserve"> 笔试题目</w:t>
          </w:r>
          <w:r>
            <w:rPr>
              <w:b w:val="0"/>
              <w:bCs w:val="0"/>
            </w:rPr>
            <w:tab/>
          </w:r>
          <w:r>
            <w:rPr>
              <w:b w:val="0"/>
              <w:bCs w:val="0"/>
            </w:rPr>
            <w:fldChar w:fldCharType="begin"/>
          </w:r>
          <w:r>
            <w:rPr>
              <w:b w:val="0"/>
              <w:bCs w:val="0"/>
            </w:rPr>
            <w:instrText xml:space="preserve"> PAGEREF _Toc108796493 \h </w:instrText>
          </w:r>
          <w:r>
            <w:rPr>
              <w:b w:val="0"/>
              <w:bCs w:val="0"/>
            </w:rPr>
            <w:fldChar w:fldCharType="separate"/>
          </w:r>
          <w:r>
            <w:rPr>
              <w:b w:val="0"/>
              <w:bCs w:val="0"/>
            </w:rPr>
            <w:t>76</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"_Toc108796494" </w:instrText>
          </w:r>
          <w:r>
            <w:rPr>
              <w:b w:val="0"/>
              <w:bCs w:val="0"/>
            </w:rPr>
            <w:fldChar w:fldCharType="separate"/>
          </w:r>
          <w:r>
            <w:rPr>
              <w:rStyle w:val="144"/>
              <w:rFonts w:ascii="Calibri" w:hAnsi="Calibri" w:eastAsia="Calibri"/>
              <w:b w:val="0"/>
              <w:bCs w:val="0"/>
            </w:rPr>
            <w:t>48</w:t>
          </w:r>
          <w:r>
            <w:rPr>
              <w:rStyle w:val="144"/>
              <w:b w:val="0"/>
              <w:bCs w:val="0"/>
            </w:rPr>
            <w:t>、</w:t>
          </w:r>
          <w:r>
            <w:rPr>
              <w:rStyle w:val="144"/>
              <w:rFonts w:ascii="Calibri" w:hAnsi="Calibri" w:eastAsia="Calibri"/>
              <w:b w:val="0"/>
              <w:bCs w:val="0"/>
            </w:rPr>
            <w:t xml:space="preserve"> EE</w:t>
          </w:r>
          <w:r>
            <w:rPr>
              <w:rStyle w:val="144"/>
              <w:b w:val="0"/>
              <w:bCs w:val="0"/>
            </w:rPr>
            <w:t xml:space="preserve"> 笔</w:t>
          </w:r>
          <w:r>
            <w:rPr>
              <w:rStyle w:val="144"/>
              <w:rFonts w:ascii="微软雅黑" w:hAnsi="微软雅黑" w:eastAsia="微软雅黑" w:cs="微软雅黑"/>
              <w:b w:val="0"/>
              <w:bCs w:val="0"/>
            </w:rPr>
            <w:t>试试题</w:t>
          </w:r>
          <w:r>
            <w:rPr>
              <w:b w:val="0"/>
              <w:bCs w:val="0"/>
            </w:rPr>
            <w:tab/>
          </w:r>
          <w:r>
            <w:rPr>
              <w:b w:val="0"/>
              <w:bCs w:val="0"/>
            </w:rPr>
            <w:fldChar w:fldCharType="begin"/>
          </w:r>
          <w:r>
            <w:rPr>
              <w:b w:val="0"/>
              <w:bCs w:val="0"/>
            </w:rPr>
            <w:instrText xml:space="preserve"> PAGEREF _Toc108796494 \h </w:instrText>
          </w:r>
          <w:r>
            <w:rPr>
              <w:b w:val="0"/>
              <w:bCs w:val="0"/>
            </w:rPr>
            <w:fldChar w:fldCharType="separate"/>
          </w:r>
          <w:r>
            <w:rPr>
              <w:b w:val="0"/>
              <w:bCs w:val="0"/>
            </w:rPr>
            <w:t>76</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"_Toc108796495" </w:instrText>
          </w:r>
          <w:r>
            <w:rPr>
              <w:b w:val="0"/>
              <w:bCs w:val="0"/>
            </w:rPr>
            <w:fldChar w:fldCharType="separate"/>
          </w:r>
          <w:r>
            <w:rPr>
              <w:rStyle w:val="144"/>
              <w:b w:val="0"/>
              <w:bCs w:val="0"/>
            </w:rPr>
            <w:t>49</w:t>
          </w:r>
          <w:r>
            <w:rPr>
              <w:rStyle w:val="144"/>
              <w:rFonts w:ascii="宋体" w:hAnsi="宋体" w:eastAsia="宋体"/>
              <w:b w:val="0"/>
              <w:bCs w:val="0"/>
            </w:rPr>
            <w:t>、</w:t>
          </w:r>
          <w:r>
            <w:rPr>
              <w:rStyle w:val="144"/>
              <w:b w:val="0"/>
              <w:bCs w:val="0"/>
            </w:rPr>
            <w:t>Hongkong Bank</w:t>
          </w:r>
          <w:r>
            <w:rPr>
              <w:rStyle w:val="144"/>
              <w:rFonts w:ascii="宋体" w:hAnsi="宋体" w:eastAsia="宋体"/>
              <w:b w:val="0"/>
              <w:bCs w:val="0"/>
            </w:rPr>
            <w:t xml:space="preserve"> 笔试题</w:t>
          </w:r>
          <w:r>
            <w:rPr>
              <w:b w:val="0"/>
              <w:bCs w:val="0"/>
            </w:rPr>
            <w:tab/>
          </w:r>
          <w:r>
            <w:rPr>
              <w:b w:val="0"/>
              <w:bCs w:val="0"/>
            </w:rPr>
            <w:fldChar w:fldCharType="begin"/>
          </w:r>
          <w:r>
            <w:rPr>
              <w:b w:val="0"/>
              <w:bCs w:val="0"/>
            </w:rPr>
            <w:instrText xml:space="preserve"> PAGEREF _Toc108796495 \h </w:instrText>
          </w:r>
          <w:r>
            <w:rPr>
              <w:b w:val="0"/>
              <w:bCs w:val="0"/>
            </w:rPr>
            <w:fldChar w:fldCharType="separate"/>
          </w:r>
          <w:r>
            <w:rPr>
              <w:b w:val="0"/>
              <w:bCs w:val="0"/>
            </w:rPr>
            <w:t>79</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"_Toc108796496" </w:instrText>
          </w:r>
          <w:r>
            <w:rPr>
              <w:b w:val="0"/>
              <w:bCs w:val="0"/>
            </w:rPr>
            <w:fldChar w:fldCharType="separate"/>
          </w:r>
          <w:r>
            <w:rPr>
              <w:rStyle w:val="144"/>
              <w:b w:val="0"/>
              <w:bCs w:val="0"/>
            </w:rPr>
            <w:t>50</w:t>
          </w:r>
          <w:r>
            <w:rPr>
              <w:rStyle w:val="144"/>
              <w:rFonts w:ascii="宋体" w:hAnsi="宋体" w:eastAsia="宋体"/>
              <w:b w:val="0"/>
              <w:bCs w:val="0"/>
            </w:rPr>
            <w:t>、</w:t>
          </w:r>
          <w:r>
            <w:rPr>
              <w:rStyle w:val="144"/>
              <w:b w:val="0"/>
              <w:bCs w:val="0"/>
            </w:rPr>
            <w:t>Shell company</w:t>
          </w:r>
          <w:r>
            <w:rPr>
              <w:rStyle w:val="144"/>
              <w:rFonts w:ascii="宋体" w:hAnsi="宋体" w:eastAsia="宋体"/>
              <w:b w:val="0"/>
              <w:bCs w:val="0"/>
            </w:rPr>
            <w:t xml:space="preserve"> 笔试题</w:t>
          </w:r>
          <w:r>
            <w:rPr>
              <w:b w:val="0"/>
              <w:bCs w:val="0"/>
            </w:rPr>
            <w:tab/>
          </w:r>
          <w:r>
            <w:rPr>
              <w:b w:val="0"/>
              <w:bCs w:val="0"/>
            </w:rPr>
            <w:fldChar w:fldCharType="begin"/>
          </w:r>
          <w:r>
            <w:rPr>
              <w:b w:val="0"/>
              <w:bCs w:val="0"/>
            </w:rPr>
            <w:instrText xml:space="preserve"> PAGEREF _Toc108796496 \h </w:instrText>
          </w:r>
          <w:r>
            <w:rPr>
              <w:b w:val="0"/>
              <w:bCs w:val="0"/>
            </w:rPr>
            <w:fldChar w:fldCharType="separate"/>
          </w:r>
          <w:r>
            <w:rPr>
              <w:b w:val="0"/>
              <w:bCs w:val="0"/>
            </w:rPr>
            <w:t>80</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"_Toc108796497" </w:instrText>
          </w:r>
          <w:r>
            <w:rPr>
              <w:b w:val="0"/>
              <w:bCs w:val="0"/>
            </w:rPr>
            <w:fldChar w:fldCharType="separate"/>
          </w:r>
          <w:r>
            <w:rPr>
              <w:rStyle w:val="144"/>
              <w:b w:val="0"/>
              <w:bCs w:val="0"/>
            </w:rPr>
            <w:t>51</w:t>
          </w:r>
          <w:r>
            <w:rPr>
              <w:rStyle w:val="144"/>
              <w:rFonts w:ascii="宋体" w:hAnsi="宋体" w:eastAsia="宋体"/>
              <w:b w:val="0"/>
              <w:bCs w:val="0"/>
            </w:rPr>
            <w:t>、</w:t>
          </w:r>
          <w:r>
            <w:rPr>
              <w:rStyle w:val="144"/>
              <w:b w:val="0"/>
              <w:bCs w:val="0"/>
            </w:rPr>
            <w:t>KPMG</w:t>
          </w:r>
          <w:r>
            <w:rPr>
              <w:rStyle w:val="144"/>
              <w:rFonts w:ascii="宋体" w:hAnsi="宋体" w:eastAsia="宋体"/>
              <w:b w:val="0"/>
              <w:bCs w:val="0"/>
            </w:rPr>
            <w:t xml:space="preserve"> 笔试题</w:t>
          </w:r>
          <w:r>
            <w:rPr>
              <w:b w:val="0"/>
              <w:bCs w:val="0"/>
            </w:rPr>
            <w:tab/>
          </w:r>
          <w:r>
            <w:rPr>
              <w:b w:val="0"/>
              <w:bCs w:val="0"/>
            </w:rPr>
            <w:fldChar w:fldCharType="begin"/>
          </w:r>
          <w:r>
            <w:rPr>
              <w:b w:val="0"/>
              <w:bCs w:val="0"/>
            </w:rPr>
            <w:instrText xml:space="preserve"> PAGEREF _Toc108796497 \h </w:instrText>
          </w:r>
          <w:r>
            <w:rPr>
              <w:b w:val="0"/>
              <w:bCs w:val="0"/>
            </w:rPr>
            <w:fldChar w:fldCharType="separate"/>
          </w:r>
          <w:r>
            <w:rPr>
              <w:b w:val="0"/>
              <w:bCs w:val="0"/>
            </w:rPr>
            <w:t>80</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"_Toc108796498" </w:instrText>
          </w:r>
          <w:r>
            <w:rPr>
              <w:b w:val="0"/>
              <w:bCs w:val="0"/>
            </w:rPr>
            <w:fldChar w:fldCharType="separate"/>
          </w:r>
          <w:r>
            <w:rPr>
              <w:rStyle w:val="144"/>
              <w:rFonts w:ascii="Calibri" w:hAnsi="Calibri" w:eastAsia="Calibri"/>
              <w:b w:val="0"/>
              <w:bCs w:val="0"/>
            </w:rPr>
            <w:t>52</w:t>
          </w:r>
          <w:r>
            <w:rPr>
              <w:rStyle w:val="144"/>
              <w:b w:val="0"/>
              <w:bCs w:val="0"/>
            </w:rPr>
            <w:t>、香港</w:t>
          </w:r>
          <w:r>
            <w:rPr>
              <w:rStyle w:val="144"/>
              <w:rFonts w:ascii="微软雅黑" w:hAnsi="微软雅黑" w:eastAsia="微软雅黑" w:cs="微软雅黑"/>
              <w:b w:val="0"/>
              <w:bCs w:val="0"/>
            </w:rPr>
            <w:t>电</w:t>
          </w:r>
          <w:r>
            <w:rPr>
              <w:rStyle w:val="144"/>
              <w:rFonts w:ascii="MS Gothic" w:hAnsi="MS Gothic" w:eastAsia="MS Gothic" w:cs="MS Gothic"/>
              <w:b w:val="0"/>
              <w:bCs w:val="0"/>
            </w:rPr>
            <w:t>信笔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_Toc108796498 \h </w:instrText>
          </w:r>
          <w:r>
            <w:rPr>
              <w:b w:val="0"/>
              <w:bCs w:val="0"/>
            </w:rPr>
            <w:fldChar w:fldCharType="separate"/>
          </w:r>
          <w:r>
            <w:rPr>
              <w:b w:val="0"/>
              <w:bCs w:val="0"/>
            </w:rPr>
            <w:t>82</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"_Toc108796499" </w:instrText>
          </w:r>
          <w:r>
            <w:rPr>
              <w:b w:val="0"/>
              <w:bCs w:val="0"/>
            </w:rPr>
            <w:fldChar w:fldCharType="separate"/>
          </w:r>
          <w:r>
            <w:rPr>
              <w:rStyle w:val="144"/>
              <w:b w:val="0"/>
              <w:bCs w:val="0"/>
            </w:rPr>
            <w:t>53</w:t>
          </w:r>
          <w:r>
            <w:rPr>
              <w:rStyle w:val="144"/>
              <w:rFonts w:ascii="宋体" w:hAnsi="宋体" w:eastAsia="宋体"/>
              <w:b w:val="0"/>
              <w:bCs w:val="0"/>
            </w:rPr>
            <w:t>、</w:t>
          </w:r>
          <w:r>
            <w:rPr>
              <w:rStyle w:val="144"/>
              <w:b w:val="0"/>
              <w:bCs w:val="0"/>
            </w:rPr>
            <w:t>ORACLE</w:t>
          </w:r>
          <w:r>
            <w:rPr>
              <w:rStyle w:val="144"/>
              <w:rFonts w:ascii="宋体" w:hAnsi="宋体" w:eastAsia="宋体"/>
              <w:b w:val="0"/>
              <w:bCs w:val="0"/>
            </w:rPr>
            <w:t xml:space="preserve"> 的笔试题</w:t>
          </w:r>
          <w:r>
            <w:rPr>
              <w:b w:val="0"/>
              <w:bCs w:val="0"/>
            </w:rPr>
            <w:tab/>
          </w:r>
          <w:r>
            <w:rPr>
              <w:b w:val="0"/>
              <w:bCs w:val="0"/>
            </w:rPr>
            <w:fldChar w:fldCharType="begin"/>
          </w:r>
          <w:r>
            <w:rPr>
              <w:b w:val="0"/>
              <w:bCs w:val="0"/>
            </w:rPr>
            <w:instrText xml:space="preserve"> PAGEREF _Toc108796499 \h </w:instrText>
          </w:r>
          <w:r>
            <w:rPr>
              <w:b w:val="0"/>
              <w:bCs w:val="0"/>
            </w:rPr>
            <w:fldChar w:fldCharType="separate"/>
          </w:r>
          <w:r>
            <w:rPr>
              <w:b w:val="0"/>
              <w:bCs w:val="0"/>
            </w:rPr>
            <w:t>83</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"_Toc108796500" </w:instrText>
          </w:r>
          <w:r>
            <w:rPr>
              <w:b w:val="0"/>
              <w:bCs w:val="0"/>
            </w:rPr>
            <w:fldChar w:fldCharType="separate"/>
          </w:r>
          <w:r>
            <w:rPr>
              <w:rStyle w:val="144"/>
              <w:b w:val="0"/>
              <w:bCs w:val="0"/>
            </w:rPr>
            <w:t>54</w:t>
          </w:r>
          <w:r>
            <w:rPr>
              <w:rStyle w:val="144"/>
              <w:rFonts w:ascii="宋体" w:hAnsi="宋体" w:eastAsia="宋体"/>
              <w:b w:val="0"/>
              <w:bCs w:val="0"/>
            </w:rPr>
            <w:t>、维尔</w:t>
          </w:r>
          <w:r>
            <w:rPr>
              <w:rStyle w:val="144"/>
              <w:b w:val="0"/>
              <w:bCs w:val="0"/>
            </w:rPr>
            <w:t xml:space="preserve"> VERITAS</w:t>
          </w:r>
          <w:r>
            <w:rPr>
              <w:rStyle w:val="144"/>
              <w:rFonts w:ascii="宋体" w:hAnsi="宋体" w:eastAsia="宋体"/>
              <w:b w:val="0"/>
              <w:bCs w:val="0"/>
            </w:rPr>
            <w:t xml:space="preserve"> 软件笔试题</w:t>
          </w:r>
          <w:r>
            <w:rPr>
              <w:b w:val="0"/>
              <w:bCs w:val="0"/>
            </w:rPr>
            <w:tab/>
          </w:r>
          <w:r>
            <w:rPr>
              <w:b w:val="0"/>
              <w:bCs w:val="0"/>
            </w:rPr>
            <w:fldChar w:fldCharType="begin"/>
          </w:r>
          <w:r>
            <w:rPr>
              <w:b w:val="0"/>
              <w:bCs w:val="0"/>
            </w:rPr>
            <w:instrText xml:space="preserve"> PAGEREF _Toc108796500 \h </w:instrText>
          </w:r>
          <w:r>
            <w:rPr>
              <w:b w:val="0"/>
              <w:bCs w:val="0"/>
            </w:rPr>
            <w:fldChar w:fldCharType="separate"/>
          </w:r>
          <w:r>
            <w:rPr>
              <w:b w:val="0"/>
              <w:bCs w:val="0"/>
            </w:rPr>
            <w:t>83</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"_Toc108796501" </w:instrText>
          </w:r>
          <w:r>
            <w:rPr>
              <w:b w:val="0"/>
              <w:bCs w:val="0"/>
            </w:rPr>
            <w:fldChar w:fldCharType="separate"/>
          </w:r>
          <w:r>
            <w:rPr>
              <w:rStyle w:val="144"/>
              <w:rFonts w:ascii="Calibri" w:hAnsi="Calibri" w:eastAsia="Calibri"/>
              <w:b w:val="0"/>
              <w:bCs w:val="0"/>
            </w:rPr>
            <w:t>55</w:t>
          </w:r>
          <w:r>
            <w:rPr>
              <w:rStyle w:val="144"/>
              <w:b w:val="0"/>
              <w:bCs w:val="0"/>
            </w:rPr>
            <w:t>、百威啤酒</w:t>
          </w:r>
          <w:r>
            <w:rPr>
              <w:rStyle w:val="144"/>
              <w:rFonts w:ascii="Calibri" w:hAnsi="Calibri" w:eastAsia="Calibri"/>
              <w:b w:val="0"/>
              <w:bCs w:val="0"/>
            </w:rPr>
            <w:t>(</w:t>
          </w:r>
          <w:r>
            <w:rPr>
              <w:rStyle w:val="144"/>
              <w:b w:val="0"/>
              <w:bCs w:val="0"/>
            </w:rPr>
            <w:t>武</w:t>
          </w:r>
          <w:r>
            <w:rPr>
              <w:rStyle w:val="144"/>
              <w:rFonts w:ascii="微软雅黑" w:hAnsi="微软雅黑" w:eastAsia="微软雅黑" w:cs="微软雅黑"/>
              <w:b w:val="0"/>
              <w:bCs w:val="0"/>
            </w:rPr>
            <w:t>汉</w:t>
          </w:r>
          <w:r>
            <w:rPr>
              <w:rStyle w:val="144"/>
              <w:rFonts w:ascii="MS Gothic" w:hAnsi="MS Gothic" w:eastAsia="MS Gothic" w:cs="MS Gothic"/>
              <w:b w:val="0"/>
              <w:bCs w:val="0"/>
            </w:rPr>
            <w:t>公司</w:t>
          </w:r>
          <w:r>
            <w:rPr>
              <w:rStyle w:val="144"/>
              <w:rFonts w:ascii="Calibri" w:hAnsi="Calibri" w:eastAsia="Calibri"/>
              <w:b w:val="0"/>
              <w:bCs w:val="0"/>
            </w:rPr>
            <w:t>)</w:t>
          </w:r>
          <w:r>
            <w:rPr>
              <w:b w:val="0"/>
              <w:bCs w:val="0"/>
            </w:rPr>
            <w:tab/>
          </w:r>
          <w:r>
            <w:rPr>
              <w:b w:val="0"/>
              <w:bCs w:val="0"/>
            </w:rPr>
            <w:fldChar w:fldCharType="begin"/>
          </w:r>
          <w:r>
            <w:rPr>
              <w:b w:val="0"/>
              <w:bCs w:val="0"/>
            </w:rPr>
            <w:instrText xml:space="preserve"> PAGEREF _Toc108796501 \h </w:instrText>
          </w:r>
          <w:r>
            <w:rPr>
              <w:b w:val="0"/>
              <w:bCs w:val="0"/>
            </w:rPr>
            <w:fldChar w:fldCharType="separate"/>
          </w:r>
          <w:r>
            <w:rPr>
              <w:b w:val="0"/>
              <w:bCs w:val="0"/>
            </w:rPr>
            <w:t>84</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"_Toc108796502" </w:instrText>
          </w:r>
          <w:r>
            <w:rPr>
              <w:b w:val="0"/>
              <w:bCs w:val="0"/>
            </w:rPr>
            <w:fldChar w:fldCharType="separate"/>
          </w:r>
          <w:r>
            <w:rPr>
              <w:rStyle w:val="144"/>
              <w:rFonts w:ascii="Calibri" w:hAnsi="Calibri" w:eastAsia="Calibri"/>
              <w:b w:val="0"/>
              <w:bCs w:val="0"/>
            </w:rPr>
            <w:t>56</w:t>
          </w:r>
          <w:r>
            <w:rPr>
              <w:rStyle w:val="144"/>
              <w:b w:val="0"/>
              <w:bCs w:val="0"/>
            </w:rPr>
            <w:t>、星巴克</w:t>
          </w:r>
          <w:r>
            <w:rPr>
              <w:b w:val="0"/>
              <w:bCs w:val="0"/>
            </w:rPr>
            <w:tab/>
          </w:r>
          <w:r>
            <w:rPr>
              <w:b w:val="0"/>
              <w:bCs w:val="0"/>
            </w:rPr>
            <w:fldChar w:fldCharType="begin"/>
          </w:r>
          <w:r>
            <w:rPr>
              <w:b w:val="0"/>
              <w:bCs w:val="0"/>
            </w:rPr>
            <w:instrText xml:space="preserve"> PAGEREF _Toc108796502 \h </w:instrText>
          </w:r>
          <w:r>
            <w:rPr>
              <w:b w:val="0"/>
              <w:bCs w:val="0"/>
            </w:rPr>
            <w:fldChar w:fldCharType="separate"/>
          </w:r>
          <w:r>
            <w:rPr>
              <w:b w:val="0"/>
              <w:bCs w:val="0"/>
            </w:rPr>
            <w:t>84</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"_Toc108796503" </w:instrText>
          </w:r>
          <w:r>
            <w:rPr>
              <w:b w:val="0"/>
              <w:bCs w:val="0"/>
            </w:rPr>
            <w:fldChar w:fldCharType="separate"/>
          </w:r>
          <w:r>
            <w:rPr>
              <w:rStyle w:val="144"/>
              <w:rFonts w:ascii="Calibri" w:hAnsi="Calibri" w:eastAsia="Calibri"/>
              <w:b w:val="0"/>
              <w:bCs w:val="0"/>
            </w:rPr>
            <w:t>57</w:t>
          </w:r>
          <w:r>
            <w:rPr>
              <w:rStyle w:val="144"/>
              <w:b w:val="0"/>
              <w:bCs w:val="0"/>
            </w:rPr>
            <w:t>、凹凸</w:t>
          </w:r>
          <w:r>
            <w:rPr>
              <w:rStyle w:val="144"/>
              <w:rFonts w:ascii="微软雅黑" w:hAnsi="微软雅黑" w:eastAsia="微软雅黑" w:cs="微软雅黑"/>
              <w:b w:val="0"/>
              <w:bCs w:val="0"/>
            </w:rPr>
            <w:t>电</w:t>
          </w:r>
          <w:r>
            <w:rPr>
              <w:rStyle w:val="144"/>
              <w:rFonts w:ascii="MS Gothic" w:hAnsi="MS Gothic" w:eastAsia="MS Gothic" w:cs="MS Gothic"/>
              <w:b w:val="0"/>
              <w:bCs w:val="0"/>
            </w:rPr>
            <w:t>子</w:t>
          </w:r>
          <w:r>
            <w:rPr>
              <w:rStyle w:val="144"/>
              <w:rFonts w:ascii="微软雅黑" w:hAnsi="微软雅黑" w:eastAsia="微软雅黑" w:cs="微软雅黑"/>
              <w:b w:val="0"/>
              <w:bCs w:val="0"/>
            </w:rPr>
            <w:t>软</w:t>
          </w:r>
          <w:r>
            <w:rPr>
              <w:rStyle w:val="144"/>
              <w:rFonts w:ascii="MS Gothic" w:hAnsi="MS Gothic" w:eastAsia="MS Gothic" w:cs="MS Gothic"/>
              <w:b w:val="0"/>
              <w:bCs w:val="0"/>
            </w:rPr>
            <w:t>件笔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_Toc108796503 \h </w:instrText>
          </w:r>
          <w:r>
            <w:rPr>
              <w:b w:val="0"/>
              <w:bCs w:val="0"/>
            </w:rPr>
            <w:fldChar w:fldCharType="separate"/>
          </w:r>
          <w:r>
            <w:rPr>
              <w:b w:val="0"/>
              <w:bCs w:val="0"/>
            </w:rPr>
            <w:t>85</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"_Toc108796504" </w:instrText>
          </w:r>
          <w:r>
            <w:rPr>
              <w:b w:val="0"/>
              <w:bCs w:val="0"/>
            </w:rPr>
            <w:fldChar w:fldCharType="separate"/>
          </w:r>
          <w:r>
            <w:rPr>
              <w:rStyle w:val="144"/>
              <w:rFonts w:ascii="Calibri" w:hAnsi="Calibri" w:eastAsia="Calibri"/>
              <w:b w:val="0"/>
              <w:bCs w:val="0"/>
            </w:rPr>
            <w:t>58</w:t>
          </w:r>
          <w:r>
            <w:rPr>
              <w:rStyle w:val="144"/>
              <w:b w:val="0"/>
              <w:bCs w:val="0"/>
            </w:rPr>
            <w:t>、友立</w:t>
          </w:r>
          <w:r>
            <w:rPr>
              <w:rStyle w:val="144"/>
              <w:rFonts w:ascii="微软雅黑" w:hAnsi="微软雅黑" w:eastAsia="微软雅黑" w:cs="微软雅黑"/>
              <w:b w:val="0"/>
              <w:bCs w:val="0"/>
            </w:rPr>
            <w:t>资讯</w:t>
          </w:r>
          <w:r>
            <w:rPr>
              <w:rStyle w:val="144"/>
              <w:rFonts w:ascii="MS Gothic" w:hAnsi="MS Gothic" w:eastAsia="MS Gothic" w:cs="MS Gothic"/>
              <w:b w:val="0"/>
              <w:bCs w:val="0"/>
            </w:rPr>
            <w:t>笔</w:t>
          </w:r>
          <w:r>
            <w:rPr>
              <w:rStyle w:val="144"/>
              <w:rFonts w:ascii="微软雅黑" w:hAnsi="微软雅黑" w:eastAsia="微软雅黑" w:cs="微软雅黑"/>
              <w:b w:val="0"/>
              <w:bCs w:val="0"/>
            </w:rPr>
            <w:t>试题</w:t>
          </w:r>
          <w:r>
            <w:rPr>
              <w:rStyle w:val="144"/>
              <w:rFonts w:ascii="MS Gothic" w:hAnsi="MS Gothic" w:eastAsia="MS Gothic" w:cs="MS Gothic"/>
              <w:b w:val="0"/>
              <w:bCs w:val="0"/>
            </w:rPr>
            <w:t>目</w:t>
          </w:r>
          <w:r>
            <w:rPr>
              <w:b w:val="0"/>
              <w:bCs w:val="0"/>
            </w:rPr>
            <w:tab/>
          </w:r>
          <w:r>
            <w:rPr>
              <w:b w:val="0"/>
              <w:bCs w:val="0"/>
            </w:rPr>
            <w:fldChar w:fldCharType="begin"/>
          </w:r>
          <w:r>
            <w:rPr>
              <w:b w:val="0"/>
              <w:bCs w:val="0"/>
            </w:rPr>
            <w:instrText xml:space="preserve"> PAGEREF _Toc108796504 \h </w:instrText>
          </w:r>
          <w:r>
            <w:rPr>
              <w:b w:val="0"/>
              <w:bCs w:val="0"/>
            </w:rPr>
            <w:fldChar w:fldCharType="separate"/>
          </w:r>
          <w:r>
            <w:rPr>
              <w:b w:val="0"/>
              <w:bCs w:val="0"/>
            </w:rPr>
            <w:t>86</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"_Toc108796505" </w:instrText>
          </w:r>
          <w:r>
            <w:rPr>
              <w:b w:val="0"/>
              <w:bCs w:val="0"/>
            </w:rPr>
            <w:fldChar w:fldCharType="separate"/>
          </w:r>
          <w:r>
            <w:rPr>
              <w:rStyle w:val="144"/>
              <w:rFonts w:ascii="Calibri" w:hAnsi="Calibri" w:eastAsia="Calibri"/>
              <w:b w:val="0"/>
              <w:bCs w:val="0"/>
            </w:rPr>
            <w:t>59</w:t>
          </w:r>
          <w:r>
            <w:rPr>
              <w:rStyle w:val="144"/>
              <w:b w:val="0"/>
              <w:bCs w:val="0"/>
            </w:rPr>
            <w:t>、普</w:t>
          </w:r>
          <w:r>
            <w:rPr>
              <w:rStyle w:val="144"/>
              <w:rFonts w:ascii="微软雅黑" w:hAnsi="微软雅黑" w:eastAsia="微软雅黑" w:cs="微软雅黑"/>
              <w:b w:val="0"/>
              <w:bCs w:val="0"/>
            </w:rPr>
            <w:t>华</w:t>
          </w:r>
          <w:r>
            <w:rPr>
              <w:rStyle w:val="144"/>
              <w:rFonts w:ascii="MS Gothic" w:hAnsi="MS Gothic" w:eastAsia="MS Gothic" w:cs="MS Gothic"/>
              <w:b w:val="0"/>
              <w:bCs w:val="0"/>
            </w:rPr>
            <w:t>永道</w:t>
          </w:r>
          <w:r>
            <w:rPr>
              <w:rStyle w:val="144"/>
              <w:rFonts w:ascii="Calibri" w:hAnsi="Calibri" w:eastAsia="Calibri"/>
              <w:b w:val="0"/>
              <w:bCs w:val="0"/>
            </w:rPr>
            <w:t xml:space="preserve"> PWC</w:t>
          </w:r>
          <w:r>
            <w:rPr>
              <w:rStyle w:val="144"/>
              <w:b w:val="0"/>
              <w:bCs w:val="0"/>
            </w:rPr>
            <w:t xml:space="preserve"> 笔</w:t>
          </w:r>
          <w:r>
            <w:rPr>
              <w:rStyle w:val="144"/>
              <w:rFonts w:ascii="微软雅黑" w:hAnsi="微软雅黑" w:eastAsia="微软雅黑" w:cs="微软雅黑"/>
              <w:b w:val="0"/>
              <w:bCs w:val="0"/>
            </w:rPr>
            <w:t>试题</w:t>
          </w:r>
          <w:r>
            <w:rPr>
              <w:rStyle w:val="144"/>
              <w:rFonts w:ascii="MS Gothic" w:hAnsi="MS Gothic" w:eastAsia="MS Gothic" w:cs="MS Gothic"/>
              <w:b w:val="0"/>
              <w:bCs w:val="0"/>
            </w:rPr>
            <w:t>目（作文）</w:t>
          </w:r>
          <w:r>
            <w:rPr>
              <w:b w:val="0"/>
              <w:bCs w:val="0"/>
            </w:rPr>
            <w:tab/>
          </w:r>
          <w:r>
            <w:rPr>
              <w:b w:val="0"/>
              <w:bCs w:val="0"/>
            </w:rPr>
            <w:fldChar w:fldCharType="begin"/>
          </w:r>
          <w:r>
            <w:rPr>
              <w:b w:val="0"/>
              <w:bCs w:val="0"/>
            </w:rPr>
            <w:instrText xml:space="preserve"> PAGEREF _Toc108796505 \h </w:instrText>
          </w:r>
          <w:r>
            <w:rPr>
              <w:b w:val="0"/>
              <w:bCs w:val="0"/>
            </w:rPr>
            <w:fldChar w:fldCharType="separate"/>
          </w:r>
          <w:r>
            <w:rPr>
              <w:b w:val="0"/>
              <w:bCs w:val="0"/>
            </w:rPr>
            <w:t>86</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"_Toc108796506" </w:instrText>
          </w:r>
          <w:r>
            <w:rPr>
              <w:b w:val="0"/>
              <w:bCs w:val="0"/>
            </w:rPr>
            <w:fldChar w:fldCharType="separate"/>
          </w:r>
          <w:r>
            <w:rPr>
              <w:rStyle w:val="144"/>
              <w:b w:val="0"/>
              <w:bCs w:val="0"/>
            </w:rPr>
            <w:t>60</w:t>
          </w:r>
          <w:r>
            <w:rPr>
              <w:rStyle w:val="144"/>
              <w:rFonts w:ascii="宋体" w:hAnsi="宋体" w:eastAsia="宋体"/>
              <w:b w:val="0"/>
              <w:bCs w:val="0"/>
            </w:rPr>
            <w:t>、</w:t>
          </w:r>
          <w:r>
            <w:rPr>
              <w:rStyle w:val="144"/>
              <w:b w:val="0"/>
              <w:bCs w:val="0"/>
            </w:rPr>
            <w:t>Avant!</w:t>
          </w:r>
          <w:r>
            <w:rPr>
              <w:rStyle w:val="144"/>
              <w:rFonts w:ascii="宋体" w:hAnsi="宋体" w:eastAsia="宋体"/>
              <w:b w:val="0"/>
              <w:bCs w:val="0"/>
            </w:rPr>
            <w:t xml:space="preserve"> 微电子</w:t>
          </w:r>
          <w:r>
            <w:rPr>
              <w:rStyle w:val="144"/>
              <w:b w:val="0"/>
              <w:bCs w:val="0"/>
            </w:rPr>
            <w:t xml:space="preserve"> EE</w:t>
          </w:r>
          <w:r>
            <w:rPr>
              <w:rStyle w:val="144"/>
              <w:rFonts w:ascii="宋体" w:hAnsi="宋体" w:eastAsia="宋体"/>
              <w:b w:val="0"/>
              <w:bCs w:val="0"/>
            </w:rPr>
            <w:t xml:space="preserve"> 笔试题</w:t>
          </w:r>
          <w:r>
            <w:rPr>
              <w:b w:val="0"/>
              <w:bCs w:val="0"/>
            </w:rPr>
            <w:tab/>
          </w:r>
          <w:r>
            <w:rPr>
              <w:b w:val="0"/>
              <w:bCs w:val="0"/>
            </w:rPr>
            <w:fldChar w:fldCharType="begin"/>
          </w:r>
          <w:r>
            <w:rPr>
              <w:b w:val="0"/>
              <w:bCs w:val="0"/>
            </w:rPr>
            <w:instrText xml:space="preserve"> PAGEREF _Toc108796506 \h </w:instrText>
          </w:r>
          <w:r>
            <w:rPr>
              <w:b w:val="0"/>
              <w:bCs w:val="0"/>
            </w:rPr>
            <w:fldChar w:fldCharType="separate"/>
          </w:r>
          <w:r>
            <w:rPr>
              <w:b w:val="0"/>
              <w:bCs w:val="0"/>
            </w:rPr>
            <w:t>86</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"_Toc108796507" </w:instrText>
          </w:r>
          <w:r>
            <w:rPr>
              <w:b w:val="0"/>
              <w:bCs w:val="0"/>
            </w:rPr>
            <w:fldChar w:fldCharType="separate"/>
          </w:r>
          <w:r>
            <w:rPr>
              <w:rStyle w:val="144"/>
              <w:rFonts w:ascii="Calibri" w:hAnsi="Calibri" w:eastAsia="Calibri"/>
              <w:b w:val="0"/>
              <w:bCs w:val="0"/>
            </w:rPr>
            <w:t>61</w:t>
          </w:r>
          <w:r>
            <w:rPr>
              <w:rStyle w:val="144"/>
              <w:b w:val="0"/>
              <w:bCs w:val="0"/>
            </w:rPr>
            <w:t>、奇</w:t>
          </w:r>
          <w:r>
            <w:rPr>
              <w:rStyle w:val="144"/>
              <w:rFonts w:ascii="微软雅黑" w:hAnsi="微软雅黑" w:eastAsia="微软雅黑" w:cs="微软雅黑"/>
              <w:b w:val="0"/>
              <w:bCs w:val="0"/>
            </w:rPr>
            <w:t>码</w:t>
          </w:r>
          <w:r>
            <w:rPr>
              <w:rStyle w:val="144"/>
              <w:rFonts w:ascii="MS Gothic" w:hAnsi="MS Gothic" w:eastAsia="MS Gothic" w:cs="MS Gothic"/>
              <w:b w:val="0"/>
              <w:bCs w:val="0"/>
            </w:rPr>
            <w:t>数字信息有限公司笔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_Toc108796507 \h </w:instrText>
          </w:r>
          <w:r>
            <w:rPr>
              <w:b w:val="0"/>
              <w:bCs w:val="0"/>
            </w:rPr>
            <w:fldChar w:fldCharType="separate"/>
          </w:r>
          <w:r>
            <w:rPr>
              <w:b w:val="0"/>
              <w:bCs w:val="0"/>
            </w:rPr>
            <w:t>87</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"_Toc108796508" </w:instrText>
          </w:r>
          <w:r>
            <w:rPr>
              <w:b w:val="0"/>
              <w:bCs w:val="0"/>
            </w:rPr>
            <w:fldChar w:fldCharType="separate"/>
          </w:r>
          <w:r>
            <w:rPr>
              <w:rStyle w:val="144"/>
              <w:rFonts w:ascii="Calibri" w:hAnsi="Calibri" w:eastAsia="Calibri"/>
              <w:b w:val="0"/>
              <w:bCs w:val="0"/>
            </w:rPr>
            <w:t>62</w:t>
          </w:r>
          <w:r>
            <w:rPr>
              <w:rStyle w:val="144"/>
              <w:b w:val="0"/>
              <w:bCs w:val="0"/>
            </w:rPr>
            <w:t>、德勤笔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_Toc108796508 \h </w:instrText>
          </w:r>
          <w:r>
            <w:rPr>
              <w:b w:val="0"/>
              <w:bCs w:val="0"/>
            </w:rPr>
            <w:fldChar w:fldCharType="separate"/>
          </w:r>
          <w:r>
            <w:rPr>
              <w:b w:val="0"/>
              <w:bCs w:val="0"/>
            </w:rPr>
            <w:t>87</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"_Toc108796509" </w:instrText>
          </w:r>
          <w:r>
            <w:rPr>
              <w:b w:val="0"/>
              <w:bCs w:val="0"/>
            </w:rPr>
            <w:fldChar w:fldCharType="separate"/>
          </w:r>
          <w:r>
            <w:rPr>
              <w:rStyle w:val="144"/>
              <w:rFonts w:ascii="Calibri" w:hAnsi="Calibri" w:eastAsia="Calibri"/>
              <w:b w:val="0"/>
              <w:bCs w:val="0"/>
            </w:rPr>
            <w:t>63</w:t>
          </w:r>
          <w:r>
            <w:rPr>
              <w:rStyle w:val="144"/>
              <w:b w:val="0"/>
              <w:bCs w:val="0"/>
            </w:rPr>
            <w:t>、</w:t>
          </w:r>
          <w:r>
            <w:rPr>
              <w:rStyle w:val="144"/>
              <w:rFonts w:ascii="微软雅黑" w:hAnsi="微软雅黑" w:eastAsia="微软雅黑" w:cs="微软雅黑"/>
              <w:b w:val="0"/>
              <w:bCs w:val="0"/>
            </w:rPr>
            <w:t>扬</w:t>
          </w:r>
          <w:r>
            <w:rPr>
              <w:rStyle w:val="144"/>
              <w:rFonts w:ascii="MS Gothic" w:hAnsi="MS Gothic" w:eastAsia="MS Gothic" w:cs="MS Gothic"/>
              <w:b w:val="0"/>
              <w:bCs w:val="0"/>
            </w:rPr>
            <w:t>智（科技）笔</w:t>
          </w:r>
          <w:r>
            <w:rPr>
              <w:rStyle w:val="144"/>
              <w:rFonts w:ascii="微软雅黑" w:hAnsi="微软雅黑" w:eastAsia="微软雅黑" w:cs="微软雅黑"/>
              <w:b w:val="0"/>
              <w:bCs w:val="0"/>
            </w:rPr>
            <w:t>试题</w:t>
          </w:r>
          <w:r>
            <w:rPr>
              <w:rStyle w:val="144"/>
              <w:rFonts w:ascii="MS Gothic" w:hAnsi="MS Gothic" w:eastAsia="MS Gothic" w:cs="MS Gothic"/>
              <w:b w:val="0"/>
              <w:bCs w:val="0"/>
            </w:rPr>
            <w:t>目</w:t>
          </w:r>
          <w:r>
            <w:rPr>
              <w:b w:val="0"/>
              <w:bCs w:val="0"/>
            </w:rPr>
            <w:tab/>
          </w:r>
          <w:r>
            <w:rPr>
              <w:b w:val="0"/>
              <w:bCs w:val="0"/>
            </w:rPr>
            <w:fldChar w:fldCharType="begin"/>
          </w:r>
          <w:r>
            <w:rPr>
              <w:b w:val="0"/>
              <w:bCs w:val="0"/>
            </w:rPr>
            <w:instrText xml:space="preserve"> PAGEREF _Toc108796509 \h </w:instrText>
          </w:r>
          <w:r>
            <w:rPr>
              <w:b w:val="0"/>
              <w:bCs w:val="0"/>
            </w:rPr>
            <w:fldChar w:fldCharType="separate"/>
          </w:r>
          <w:r>
            <w:rPr>
              <w:b w:val="0"/>
              <w:bCs w:val="0"/>
            </w:rPr>
            <w:t>88</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"_Toc108796510" </w:instrText>
          </w:r>
          <w:r>
            <w:rPr>
              <w:b w:val="0"/>
              <w:bCs w:val="0"/>
            </w:rPr>
            <w:fldChar w:fldCharType="separate"/>
          </w:r>
          <w:r>
            <w:rPr>
              <w:rStyle w:val="144"/>
              <w:b w:val="0"/>
              <w:bCs w:val="0"/>
            </w:rPr>
            <w:t>64</w:t>
          </w:r>
          <w:r>
            <w:rPr>
              <w:rStyle w:val="144"/>
              <w:rFonts w:ascii="宋体" w:hAnsi="宋体" w:eastAsia="宋体"/>
              <w:b w:val="0"/>
              <w:bCs w:val="0"/>
            </w:rPr>
            <w:t>、</w:t>
          </w:r>
          <w:r>
            <w:rPr>
              <w:rStyle w:val="144"/>
              <w:b w:val="0"/>
              <w:bCs w:val="0"/>
            </w:rPr>
            <w:t>DSP</w:t>
          </w:r>
          <w:r>
            <w:rPr>
              <w:rStyle w:val="144"/>
              <w:rFonts w:ascii="宋体" w:hAnsi="宋体" w:eastAsia="宋体"/>
              <w:b w:val="0"/>
              <w:bCs w:val="0"/>
            </w:rPr>
            <w:t xml:space="preserve"> 题目</w:t>
          </w:r>
          <w:r>
            <w:rPr>
              <w:b w:val="0"/>
              <w:bCs w:val="0"/>
            </w:rPr>
            <w:tab/>
          </w:r>
          <w:r>
            <w:rPr>
              <w:b w:val="0"/>
              <w:bCs w:val="0"/>
            </w:rPr>
            <w:fldChar w:fldCharType="begin"/>
          </w:r>
          <w:r>
            <w:rPr>
              <w:b w:val="0"/>
              <w:bCs w:val="0"/>
            </w:rPr>
            <w:instrText xml:space="preserve"> PAGEREF _Toc108796510 \h </w:instrText>
          </w:r>
          <w:r>
            <w:rPr>
              <w:b w:val="0"/>
              <w:bCs w:val="0"/>
            </w:rPr>
            <w:fldChar w:fldCharType="separate"/>
          </w:r>
          <w:r>
            <w:rPr>
              <w:b w:val="0"/>
              <w:bCs w:val="0"/>
            </w:rPr>
            <w:t>89</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"_Toc108796511" </w:instrText>
          </w:r>
          <w:r>
            <w:rPr>
              <w:b w:val="0"/>
              <w:bCs w:val="0"/>
            </w:rPr>
            <w:fldChar w:fldCharType="separate"/>
          </w:r>
          <w:r>
            <w:rPr>
              <w:rStyle w:val="144"/>
              <w:rFonts w:ascii="Calibri" w:hAnsi="Calibri" w:eastAsia="Calibri"/>
              <w:b w:val="0"/>
              <w:bCs w:val="0"/>
            </w:rPr>
            <w:t>65</w:t>
          </w:r>
          <w:r>
            <w:rPr>
              <w:rStyle w:val="144"/>
              <w:b w:val="0"/>
              <w:bCs w:val="0"/>
            </w:rPr>
            <w:t>、高通笔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_Toc108796511 \h </w:instrText>
          </w:r>
          <w:r>
            <w:rPr>
              <w:b w:val="0"/>
              <w:bCs w:val="0"/>
            </w:rPr>
            <w:fldChar w:fldCharType="separate"/>
          </w:r>
          <w:r>
            <w:rPr>
              <w:b w:val="0"/>
              <w:bCs w:val="0"/>
            </w:rPr>
            <w:t>90</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"_Toc108796512" </w:instrText>
          </w:r>
          <w:r>
            <w:rPr>
              <w:b w:val="0"/>
              <w:bCs w:val="0"/>
            </w:rPr>
            <w:fldChar w:fldCharType="separate"/>
          </w:r>
          <w:r>
            <w:rPr>
              <w:rStyle w:val="144"/>
              <w:rFonts w:ascii="Calibri" w:hAnsi="Calibri" w:eastAsia="Calibri"/>
              <w:b w:val="0"/>
              <w:bCs w:val="0"/>
            </w:rPr>
            <w:t>66</w:t>
          </w:r>
          <w:r>
            <w:rPr>
              <w:rStyle w:val="144"/>
              <w:b w:val="0"/>
              <w:bCs w:val="0"/>
            </w:rPr>
            <w:t>、威盛笔</w:t>
          </w:r>
          <w:r>
            <w:rPr>
              <w:rStyle w:val="144"/>
              <w:rFonts w:ascii="微软雅黑" w:hAnsi="微软雅黑" w:eastAsia="微软雅黑" w:cs="微软雅黑"/>
              <w:b w:val="0"/>
              <w:bCs w:val="0"/>
            </w:rPr>
            <w:t>试试题</w:t>
          </w:r>
          <w:r>
            <w:rPr>
              <w:b w:val="0"/>
              <w:bCs w:val="0"/>
            </w:rPr>
            <w:tab/>
          </w:r>
          <w:r>
            <w:rPr>
              <w:b w:val="0"/>
              <w:bCs w:val="0"/>
            </w:rPr>
            <w:fldChar w:fldCharType="begin"/>
          </w:r>
          <w:r>
            <w:rPr>
              <w:b w:val="0"/>
              <w:bCs w:val="0"/>
            </w:rPr>
            <w:instrText xml:space="preserve"> PAGEREF _Toc108796512 \h </w:instrText>
          </w:r>
          <w:r>
            <w:rPr>
              <w:b w:val="0"/>
              <w:bCs w:val="0"/>
            </w:rPr>
            <w:fldChar w:fldCharType="separate"/>
          </w:r>
          <w:r>
            <w:rPr>
              <w:b w:val="0"/>
              <w:bCs w:val="0"/>
            </w:rPr>
            <w:t>90</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"_Toc108796513" </w:instrText>
          </w:r>
          <w:r>
            <w:rPr>
              <w:b w:val="0"/>
              <w:bCs w:val="0"/>
            </w:rPr>
            <w:fldChar w:fldCharType="separate"/>
          </w:r>
          <w:r>
            <w:rPr>
              <w:rStyle w:val="144"/>
              <w:rFonts w:ascii="Calibri" w:hAnsi="Calibri" w:eastAsia="Calibri"/>
              <w:b w:val="0"/>
              <w:bCs w:val="0"/>
            </w:rPr>
            <w:t>67</w:t>
          </w:r>
          <w:r>
            <w:rPr>
              <w:rStyle w:val="144"/>
              <w:b w:val="0"/>
              <w:bCs w:val="0"/>
            </w:rPr>
            <w:t>、</w:t>
          </w:r>
          <w:r>
            <w:rPr>
              <w:rStyle w:val="144"/>
              <w:rFonts w:ascii="Calibri" w:hAnsi="Calibri" w:eastAsia="Calibri"/>
              <w:b w:val="0"/>
              <w:bCs w:val="0"/>
            </w:rPr>
            <w:t xml:space="preserve"> EE</w:t>
          </w:r>
          <w:r>
            <w:rPr>
              <w:rStyle w:val="144"/>
              <w:b w:val="0"/>
              <w:bCs w:val="0"/>
            </w:rPr>
            <w:t xml:space="preserve"> 笔</w:t>
          </w:r>
          <w:r>
            <w:rPr>
              <w:rStyle w:val="144"/>
              <w:rFonts w:ascii="微软雅黑" w:hAnsi="微软雅黑" w:eastAsia="微软雅黑" w:cs="微软雅黑"/>
              <w:b w:val="0"/>
              <w:bCs w:val="0"/>
            </w:rPr>
            <w:t>试题</w:t>
          </w:r>
          <w:r>
            <w:rPr>
              <w:rStyle w:val="144"/>
              <w:rFonts w:ascii="MS Gothic" w:hAnsi="MS Gothic" w:eastAsia="MS Gothic" w:cs="MS Gothic"/>
              <w:b w:val="0"/>
              <w:bCs w:val="0"/>
            </w:rPr>
            <w:t>目</w:t>
          </w:r>
          <w:r>
            <w:rPr>
              <w:b w:val="0"/>
              <w:bCs w:val="0"/>
            </w:rPr>
            <w:tab/>
          </w:r>
          <w:r>
            <w:rPr>
              <w:b w:val="0"/>
              <w:bCs w:val="0"/>
            </w:rPr>
            <w:fldChar w:fldCharType="begin"/>
          </w:r>
          <w:r>
            <w:rPr>
              <w:b w:val="0"/>
              <w:bCs w:val="0"/>
            </w:rPr>
            <w:instrText xml:space="preserve"> PAGEREF _Toc108796513 \h </w:instrText>
          </w:r>
          <w:r>
            <w:rPr>
              <w:b w:val="0"/>
              <w:bCs w:val="0"/>
            </w:rPr>
            <w:fldChar w:fldCharType="separate"/>
          </w:r>
          <w:r>
            <w:rPr>
              <w:b w:val="0"/>
              <w:bCs w:val="0"/>
            </w:rPr>
            <w:t>91</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"_Toc108796514" </w:instrText>
          </w:r>
          <w:r>
            <w:rPr>
              <w:b w:val="0"/>
              <w:bCs w:val="0"/>
            </w:rPr>
            <w:fldChar w:fldCharType="separate"/>
          </w:r>
          <w:r>
            <w:rPr>
              <w:rStyle w:val="144"/>
              <w:b w:val="0"/>
              <w:bCs w:val="0"/>
            </w:rPr>
            <w:t>68</w:t>
          </w:r>
          <w:r>
            <w:rPr>
              <w:rStyle w:val="144"/>
              <w:rFonts w:ascii="宋体" w:hAnsi="宋体" w:eastAsia="宋体"/>
              <w:b w:val="0"/>
              <w:bCs w:val="0"/>
            </w:rPr>
            <w:t>、</w:t>
          </w:r>
          <w:r>
            <w:rPr>
              <w:rStyle w:val="144"/>
              <w:b w:val="0"/>
              <w:bCs w:val="0"/>
            </w:rPr>
            <w:t xml:space="preserve"> Graphic</w:t>
          </w:r>
          <w:r>
            <w:rPr>
              <w:rStyle w:val="144"/>
              <w:rFonts w:ascii="宋体" w:hAnsi="宋体" w:eastAsia="宋体"/>
              <w:b w:val="0"/>
              <w:bCs w:val="0"/>
            </w:rPr>
            <w:t xml:space="preserve"> 笔试题目</w:t>
          </w:r>
          <w:r>
            <w:rPr>
              <w:b w:val="0"/>
              <w:bCs w:val="0"/>
            </w:rPr>
            <w:tab/>
          </w:r>
          <w:r>
            <w:rPr>
              <w:b w:val="0"/>
              <w:bCs w:val="0"/>
            </w:rPr>
            <w:fldChar w:fldCharType="begin"/>
          </w:r>
          <w:r>
            <w:rPr>
              <w:b w:val="0"/>
              <w:bCs w:val="0"/>
            </w:rPr>
            <w:instrText xml:space="preserve"> PAGEREF _Toc108796514 \h </w:instrText>
          </w:r>
          <w:r>
            <w:rPr>
              <w:b w:val="0"/>
              <w:bCs w:val="0"/>
            </w:rPr>
            <w:fldChar w:fldCharType="separate"/>
          </w:r>
          <w:r>
            <w:rPr>
              <w:b w:val="0"/>
              <w:bCs w:val="0"/>
            </w:rPr>
            <w:t>92</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"_Toc108796515" </w:instrText>
          </w:r>
          <w:r>
            <w:rPr>
              <w:b w:val="0"/>
              <w:bCs w:val="0"/>
            </w:rPr>
            <w:fldChar w:fldCharType="separate"/>
          </w:r>
          <w:r>
            <w:rPr>
              <w:rStyle w:val="144"/>
              <w:rFonts w:ascii="Calibri" w:hAnsi="Calibri" w:eastAsia="Calibri"/>
              <w:b w:val="0"/>
              <w:bCs w:val="0"/>
            </w:rPr>
            <w:t>69</w:t>
          </w:r>
          <w:r>
            <w:rPr>
              <w:rStyle w:val="144"/>
              <w:b w:val="0"/>
              <w:bCs w:val="0"/>
            </w:rPr>
            <w:t>、</w:t>
          </w:r>
          <w:r>
            <w:rPr>
              <w:rStyle w:val="144"/>
              <w:rFonts w:ascii="微软雅黑" w:hAnsi="微软雅黑" w:eastAsia="微软雅黑" w:cs="微软雅黑"/>
              <w:b w:val="0"/>
              <w:bCs w:val="0"/>
            </w:rPr>
            <w:t>汉</w:t>
          </w:r>
          <w:r>
            <w:rPr>
              <w:rStyle w:val="144"/>
              <w:rFonts w:ascii="MS Gothic" w:hAnsi="MS Gothic" w:eastAsia="MS Gothic" w:cs="MS Gothic"/>
              <w:b w:val="0"/>
              <w:bCs w:val="0"/>
            </w:rPr>
            <w:t>王笔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_Toc108796515 \h </w:instrText>
          </w:r>
          <w:r>
            <w:rPr>
              <w:b w:val="0"/>
              <w:bCs w:val="0"/>
            </w:rPr>
            <w:fldChar w:fldCharType="separate"/>
          </w:r>
          <w:r>
            <w:rPr>
              <w:b w:val="0"/>
              <w:bCs w:val="0"/>
            </w:rPr>
            <w:t>93</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"_Toc108796516" </w:instrText>
          </w:r>
          <w:r>
            <w:rPr>
              <w:b w:val="0"/>
              <w:bCs w:val="0"/>
            </w:rPr>
            <w:fldChar w:fldCharType="separate"/>
          </w:r>
          <w:r>
            <w:rPr>
              <w:rStyle w:val="144"/>
              <w:rFonts w:ascii="Calibri" w:hAnsi="Calibri" w:eastAsia="Calibri"/>
              <w:b w:val="0"/>
              <w:bCs w:val="0"/>
            </w:rPr>
            <w:t>70</w:t>
          </w:r>
          <w:r>
            <w:rPr>
              <w:rStyle w:val="144"/>
              <w:b w:val="0"/>
              <w:bCs w:val="0"/>
            </w:rPr>
            <w:t>、北京信威通信技</w:t>
          </w:r>
          <w:r>
            <w:rPr>
              <w:rStyle w:val="144"/>
              <w:rFonts w:ascii="微软雅黑" w:hAnsi="微软雅黑" w:eastAsia="微软雅黑" w:cs="微软雅黑"/>
              <w:b w:val="0"/>
              <w:bCs w:val="0"/>
            </w:rPr>
            <w:t>术</w:t>
          </w:r>
          <w:r>
            <w:rPr>
              <w:rStyle w:val="144"/>
              <w:rFonts w:ascii="MS Gothic" w:hAnsi="MS Gothic" w:eastAsia="MS Gothic" w:cs="MS Gothic"/>
              <w:b w:val="0"/>
              <w:bCs w:val="0"/>
            </w:rPr>
            <w:t>股份有限公司面</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_Toc108796516 \h </w:instrText>
          </w:r>
          <w:r>
            <w:rPr>
              <w:b w:val="0"/>
              <w:bCs w:val="0"/>
            </w:rPr>
            <w:fldChar w:fldCharType="separate"/>
          </w:r>
          <w:r>
            <w:rPr>
              <w:b w:val="0"/>
              <w:bCs w:val="0"/>
            </w:rPr>
            <w:t>94</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"_Toc108796517" </w:instrText>
          </w:r>
          <w:r>
            <w:rPr>
              <w:b w:val="0"/>
              <w:bCs w:val="0"/>
            </w:rPr>
            <w:fldChar w:fldCharType="separate"/>
          </w:r>
          <w:r>
            <w:rPr>
              <w:rStyle w:val="144"/>
              <w:rFonts w:ascii="Calibri" w:hAnsi="Calibri" w:eastAsia="Calibri"/>
              <w:b w:val="0"/>
              <w:bCs w:val="0"/>
            </w:rPr>
            <w:t>71</w:t>
          </w:r>
          <w:r>
            <w:rPr>
              <w:rStyle w:val="144"/>
              <w:b w:val="0"/>
              <w:bCs w:val="0"/>
            </w:rPr>
            <w:t>、中国国</w:t>
          </w:r>
          <w:r>
            <w:rPr>
              <w:rStyle w:val="144"/>
              <w:rFonts w:ascii="微软雅黑" w:hAnsi="微软雅黑" w:eastAsia="微软雅黑" w:cs="微软雅黑"/>
              <w:b w:val="0"/>
              <w:bCs w:val="0"/>
            </w:rPr>
            <w:t>际</w:t>
          </w:r>
          <w:r>
            <w:rPr>
              <w:rStyle w:val="144"/>
              <w:rFonts w:ascii="MS Gothic" w:hAnsi="MS Gothic" w:eastAsia="MS Gothic" w:cs="MS Gothic"/>
              <w:b w:val="0"/>
              <w:bCs w:val="0"/>
            </w:rPr>
            <w:t>金融有限公司</w:t>
          </w:r>
          <w:r>
            <w:rPr>
              <w:rStyle w:val="144"/>
              <w:rFonts w:ascii="Calibri" w:hAnsi="Calibri" w:eastAsia="Calibri"/>
              <w:b w:val="0"/>
              <w:bCs w:val="0"/>
            </w:rPr>
            <w:t xml:space="preserve"> CICC</w:t>
          </w:r>
          <w:r>
            <w:rPr>
              <w:rStyle w:val="144"/>
              <w:b w:val="0"/>
              <w:bCs w:val="0"/>
            </w:rPr>
            <w:t xml:space="preserve"> 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_Toc108796517 \h </w:instrText>
          </w:r>
          <w:r>
            <w:rPr>
              <w:b w:val="0"/>
              <w:bCs w:val="0"/>
            </w:rPr>
            <w:fldChar w:fldCharType="separate"/>
          </w:r>
          <w:r>
            <w:rPr>
              <w:b w:val="0"/>
              <w:bCs w:val="0"/>
            </w:rPr>
            <w:t>95</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"_Toc108796518" </w:instrText>
          </w:r>
          <w:r>
            <w:rPr>
              <w:b w:val="0"/>
              <w:bCs w:val="0"/>
            </w:rPr>
            <w:fldChar w:fldCharType="separate"/>
          </w:r>
          <w:r>
            <w:rPr>
              <w:rStyle w:val="144"/>
              <w:rFonts w:ascii="Calibri" w:hAnsi="Calibri" w:eastAsia="Calibri"/>
              <w:b w:val="0"/>
              <w:bCs w:val="0"/>
            </w:rPr>
            <w:t>72</w:t>
          </w:r>
          <w:r>
            <w:rPr>
              <w:rStyle w:val="144"/>
              <w:b w:val="0"/>
              <w:bCs w:val="0"/>
            </w:rPr>
            <w:t>、国泰君安笔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_Toc108796518 \h </w:instrText>
          </w:r>
          <w:r>
            <w:rPr>
              <w:b w:val="0"/>
              <w:bCs w:val="0"/>
            </w:rPr>
            <w:fldChar w:fldCharType="separate"/>
          </w:r>
          <w:r>
            <w:rPr>
              <w:b w:val="0"/>
              <w:bCs w:val="0"/>
            </w:rPr>
            <w:t>95</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"_Toc108796519" </w:instrText>
          </w:r>
          <w:r>
            <w:rPr>
              <w:b w:val="0"/>
              <w:bCs w:val="0"/>
            </w:rPr>
            <w:fldChar w:fldCharType="separate"/>
          </w:r>
          <w:r>
            <w:rPr>
              <w:rStyle w:val="144"/>
              <w:b w:val="0"/>
              <w:bCs w:val="0"/>
            </w:rPr>
            <w:t>73</w:t>
          </w:r>
          <w:r>
            <w:rPr>
              <w:rStyle w:val="144"/>
              <w:rFonts w:ascii="宋体" w:hAnsi="宋体" w:eastAsia="宋体"/>
              <w:b w:val="0"/>
              <w:bCs w:val="0"/>
            </w:rPr>
            <w:t>、</w:t>
          </w:r>
          <w:r>
            <w:rPr>
              <w:rStyle w:val="144"/>
              <w:b w:val="0"/>
              <w:bCs w:val="0"/>
            </w:rPr>
            <w:t>Briny</w:t>
          </w:r>
          <w:r>
            <w:rPr>
              <w:rStyle w:val="144"/>
              <w:rFonts w:ascii="宋体" w:hAnsi="宋体" w:eastAsia="宋体"/>
              <w:b w:val="0"/>
              <w:bCs w:val="0"/>
            </w:rPr>
            <w:t xml:space="preserve"> 笔试题</w:t>
          </w:r>
          <w:r>
            <w:rPr>
              <w:b w:val="0"/>
              <w:bCs w:val="0"/>
            </w:rPr>
            <w:tab/>
          </w:r>
          <w:r>
            <w:rPr>
              <w:b w:val="0"/>
              <w:bCs w:val="0"/>
            </w:rPr>
            <w:fldChar w:fldCharType="begin"/>
          </w:r>
          <w:r>
            <w:rPr>
              <w:b w:val="0"/>
              <w:bCs w:val="0"/>
            </w:rPr>
            <w:instrText xml:space="preserve"> PAGEREF _Toc108796519 \h </w:instrText>
          </w:r>
          <w:r>
            <w:rPr>
              <w:b w:val="0"/>
              <w:bCs w:val="0"/>
            </w:rPr>
            <w:fldChar w:fldCharType="separate"/>
          </w:r>
          <w:r>
            <w:rPr>
              <w:b w:val="0"/>
              <w:bCs w:val="0"/>
            </w:rPr>
            <w:t>95</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"_Toc108796520" </w:instrText>
          </w:r>
          <w:r>
            <w:rPr>
              <w:b w:val="0"/>
              <w:bCs w:val="0"/>
            </w:rPr>
            <w:fldChar w:fldCharType="separate"/>
          </w:r>
          <w:r>
            <w:rPr>
              <w:rStyle w:val="144"/>
              <w:rFonts w:ascii="Calibri" w:hAnsi="Calibri" w:eastAsia="Calibri"/>
              <w:b w:val="0"/>
              <w:bCs w:val="0"/>
            </w:rPr>
            <w:t>74</w:t>
          </w:r>
          <w:r>
            <w:rPr>
              <w:rStyle w:val="144"/>
              <w:b w:val="0"/>
              <w:bCs w:val="0"/>
            </w:rPr>
            <w:t>、广</w:t>
          </w:r>
          <w:r>
            <w:rPr>
              <w:rStyle w:val="144"/>
              <w:rFonts w:ascii="微软雅黑" w:hAnsi="微软雅黑" w:eastAsia="微软雅黑" w:cs="微软雅黑"/>
              <w:b w:val="0"/>
              <w:bCs w:val="0"/>
            </w:rPr>
            <w:t>东</w:t>
          </w:r>
          <w:r>
            <w:rPr>
              <w:rStyle w:val="144"/>
              <w:rFonts w:ascii="MS Gothic" w:hAnsi="MS Gothic" w:eastAsia="MS Gothic" w:cs="MS Gothic"/>
              <w:b w:val="0"/>
              <w:bCs w:val="0"/>
            </w:rPr>
            <w:t>北</w:t>
          </w:r>
          <w:r>
            <w:rPr>
              <w:rStyle w:val="144"/>
              <w:rFonts w:ascii="微软雅黑" w:hAnsi="微软雅黑" w:eastAsia="微软雅黑" w:cs="微软雅黑"/>
              <w:b w:val="0"/>
              <w:bCs w:val="0"/>
            </w:rPr>
            <w:t>电</w:t>
          </w:r>
          <w:r>
            <w:rPr>
              <w:rStyle w:val="144"/>
              <w:rFonts w:ascii="MS Gothic" w:hAnsi="MS Gothic" w:eastAsia="MS Gothic" w:cs="MS Gothic"/>
              <w:b w:val="0"/>
              <w:bCs w:val="0"/>
            </w:rPr>
            <w:t>面</w:t>
          </w:r>
          <w:r>
            <w:rPr>
              <w:rStyle w:val="144"/>
              <w:rFonts w:ascii="微软雅黑" w:hAnsi="微软雅黑" w:eastAsia="微软雅黑" w:cs="微软雅黑"/>
              <w:b w:val="0"/>
              <w:bCs w:val="0"/>
            </w:rPr>
            <w:t>试题</w:t>
          </w:r>
          <w:r>
            <w:rPr>
              <w:rStyle w:val="144"/>
              <w:rFonts w:ascii="MS Gothic" w:hAnsi="MS Gothic" w:eastAsia="MS Gothic" w:cs="MS Gothic"/>
              <w:b w:val="0"/>
              <w:bCs w:val="0"/>
            </w:rPr>
            <w:t>目</w:t>
          </w:r>
          <w:r>
            <w:rPr>
              <w:b w:val="0"/>
              <w:bCs w:val="0"/>
            </w:rPr>
            <w:tab/>
          </w:r>
          <w:r>
            <w:rPr>
              <w:b w:val="0"/>
              <w:bCs w:val="0"/>
            </w:rPr>
            <w:fldChar w:fldCharType="begin"/>
          </w:r>
          <w:r>
            <w:rPr>
              <w:b w:val="0"/>
              <w:bCs w:val="0"/>
            </w:rPr>
            <w:instrText xml:space="preserve"> PAGEREF _Toc108796520 \h </w:instrText>
          </w:r>
          <w:r>
            <w:rPr>
              <w:b w:val="0"/>
              <w:bCs w:val="0"/>
            </w:rPr>
            <w:fldChar w:fldCharType="separate"/>
          </w:r>
          <w:r>
            <w:rPr>
              <w:b w:val="0"/>
              <w:bCs w:val="0"/>
            </w:rPr>
            <w:t>96</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"_Toc108796521" </w:instrText>
          </w:r>
          <w:r>
            <w:rPr>
              <w:b w:val="0"/>
              <w:bCs w:val="0"/>
            </w:rPr>
            <w:fldChar w:fldCharType="separate"/>
          </w:r>
          <w:r>
            <w:rPr>
              <w:rStyle w:val="144"/>
              <w:rFonts w:ascii="Calibri" w:hAnsi="Calibri" w:eastAsia="Calibri"/>
              <w:b w:val="0"/>
              <w:bCs w:val="0"/>
            </w:rPr>
            <w:t>75</w:t>
          </w:r>
          <w:r>
            <w:rPr>
              <w:rStyle w:val="144"/>
              <w:b w:val="0"/>
              <w:bCs w:val="0"/>
            </w:rPr>
            <w:t>、广州本田笔</w:t>
          </w:r>
          <w:r>
            <w:rPr>
              <w:rStyle w:val="144"/>
              <w:rFonts w:ascii="微软雅黑" w:hAnsi="微软雅黑" w:eastAsia="微软雅黑" w:cs="微软雅黑"/>
              <w:b w:val="0"/>
              <w:bCs w:val="0"/>
            </w:rPr>
            <w:t>试题</w:t>
          </w:r>
          <w:r>
            <w:rPr>
              <w:b w:val="0"/>
              <w:bCs w:val="0"/>
            </w:rPr>
            <w:tab/>
          </w:r>
          <w:r>
            <w:rPr>
              <w:b w:val="0"/>
              <w:bCs w:val="0"/>
            </w:rPr>
            <w:fldChar w:fldCharType="begin"/>
          </w:r>
          <w:r>
            <w:rPr>
              <w:b w:val="0"/>
              <w:bCs w:val="0"/>
            </w:rPr>
            <w:instrText xml:space="preserve"> PAGEREF _Toc108796521 \h </w:instrText>
          </w:r>
          <w:r>
            <w:rPr>
              <w:b w:val="0"/>
              <w:bCs w:val="0"/>
            </w:rPr>
            <w:fldChar w:fldCharType="separate"/>
          </w:r>
          <w:r>
            <w:rPr>
              <w:b w:val="0"/>
              <w:bCs w:val="0"/>
            </w:rPr>
            <w:t>97</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"_Toc108796522" </w:instrText>
          </w:r>
          <w:r>
            <w:rPr>
              <w:b w:val="0"/>
              <w:bCs w:val="0"/>
            </w:rPr>
            <w:fldChar w:fldCharType="separate"/>
          </w:r>
          <w:r>
            <w:rPr>
              <w:rStyle w:val="144"/>
              <w:rFonts w:ascii="Calibri" w:hAnsi="Calibri" w:eastAsia="Calibri"/>
              <w:b w:val="0"/>
              <w:bCs w:val="0"/>
            </w:rPr>
            <w:t>76</w:t>
          </w:r>
          <w:r>
            <w:rPr>
              <w:rStyle w:val="144"/>
              <w:b w:val="0"/>
              <w:bCs w:val="0"/>
            </w:rPr>
            <w:t>、明基面</w:t>
          </w:r>
          <w:r>
            <w:rPr>
              <w:rStyle w:val="144"/>
              <w:rFonts w:ascii="微软雅黑" w:hAnsi="微软雅黑" w:eastAsia="微软雅黑" w:cs="微软雅黑"/>
              <w:b w:val="0"/>
              <w:bCs w:val="0"/>
            </w:rPr>
            <w:t>试问题</w:t>
          </w:r>
          <w:r>
            <w:rPr>
              <w:b w:val="0"/>
              <w:bCs w:val="0"/>
            </w:rPr>
            <w:tab/>
          </w:r>
          <w:r>
            <w:rPr>
              <w:b w:val="0"/>
              <w:bCs w:val="0"/>
            </w:rPr>
            <w:fldChar w:fldCharType="begin"/>
          </w:r>
          <w:r>
            <w:rPr>
              <w:b w:val="0"/>
              <w:bCs w:val="0"/>
            </w:rPr>
            <w:instrText xml:space="preserve"> PAGEREF _Toc108796522 \h </w:instrText>
          </w:r>
          <w:r>
            <w:rPr>
              <w:b w:val="0"/>
              <w:bCs w:val="0"/>
            </w:rPr>
            <w:fldChar w:fldCharType="separate"/>
          </w:r>
          <w:r>
            <w:rPr>
              <w:b w:val="0"/>
              <w:bCs w:val="0"/>
            </w:rPr>
            <w:t>98</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"_Toc108796523" </w:instrText>
          </w:r>
          <w:r>
            <w:rPr>
              <w:b w:val="0"/>
              <w:bCs w:val="0"/>
            </w:rPr>
            <w:fldChar w:fldCharType="separate"/>
          </w:r>
          <w:r>
            <w:rPr>
              <w:rStyle w:val="144"/>
              <w:rFonts w:ascii="Calibri" w:hAnsi="Calibri" w:eastAsia="Calibri"/>
              <w:b w:val="0"/>
              <w:bCs w:val="0"/>
            </w:rPr>
            <w:t>77</w:t>
          </w:r>
          <w:r>
            <w:rPr>
              <w:rStyle w:val="144"/>
              <w:b w:val="0"/>
              <w:bCs w:val="0"/>
            </w:rPr>
            <w:t>、网易</w:t>
          </w:r>
          <w:r>
            <w:rPr>
              <w:b w:val="0"/>
              <w:bCs w:val="0"/>
            </w:rPr>
            <w:tab/>
          </w:r>
          <w:r>
            <w:rPr>
              <w:b w:val="0"/>
              <w:bCs w:val="0"/>
            </w:rPr>
            <w:fldChar w:fldCharType="begin"/>
          </w:r>
          <w:r>
            <w:rPr>
              <w:b w:val="0"/>
              <w:bCs w:val="0"/>
            </w:rPr>
            <w:instrText xml:space="preserve"> PAGEREF _Toc108796523 \h </w:instrText>
          </w:r>
          <w:r>
            <w:rPr>
              <w:b w:val="0"/>
              <w:bCs w:val="0"/>
            </w:rPr>
            <w:fldChar w:fldCharType="separate"/>
          </w:r>
          <w:r>
            <w:rPr>
              <w:b w:val="0"/>
              <w:bCs w:val="0"/>
            </w:rPr>
            <w:t>98</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"_Toc108796524" </w:instrText>
          </w:r>
          <w:r>
            <w:rPr>
              <w:b w:val="0"/>
              <w:bCs w:val="0"/>
            </w:rPr>
            <w:fldChar w:fldCharType="separate"/>
          </w:r>
          <w:r>
            <w:rPr>
              <w:rStyle w:val="144"/>
              <w:rFonts w:ascii="Calibri" w:hAnsi="Calibri" w:eastAsia="Calibri"/>
              <w:b w:val="0"/>
              <w:bCs w:val="0"/>
            </w:rPr>
            <w:t>78</w:t>
          </w:r>
          <w:r>
            <w:rPr>
              <w:rStyle w:val="144"/>
              <w:rFonts w:ascii="微软雅黑" w:hAnsi="微软雅黑" w:eastAsia="微软雅黑" w:cs="微软雅黑"/>
              <w:b w:val="0"/>
              <w:bCs w:val="0"/>
            </w:rPr>
            <w:t>、广州日报</w:t>
          </w:r>
          <w:r>
            <w:rPr>
              <w:b w:val="0"/>
              <w:bCs w:val="0"/>
            </w:rPr>
            <w:tab/>
          </w:r>
          <w:r>
            <w:rPr>
              <w:b w:val="0"/>
              <w:bCs w:val="0"/>
            </w:rPr>
            <w:fldChar w:fldCharType="begin"/>
          </w:r>
          <w:r>
            <w:rPr>
              <w:b w:val="0"/>
              <w:bCs w:val="0"/>
            </w:rPr>
            <w:instrText xml:space="preserve"> PAGEREF _Toc108796524 \h </w:instrText>
          </w:r>
          <w:r>
            <w:rPr>
              <w:b w:val="0"/>
              <w:bCs w:val="0"/>
            </w:rPr>
            <w:fldChar w:fldCharType="separate"/>
          </w:r>
          <w:r>
            <w:rPr>
              <w:b w:val="0"/>
              <w:bCs w:val="0"/>
            </w:rPr>
            <w:t>99</w:t>
          </w:r>
          <w:r>
            <w:rPr>
              <w:b w:val="0"/>
              <w:bCs w:val="0"/>
            </w:rPr>
            <w:fldChar w:fldCharType="end"/>
          </w:r>
          <w:r>
            <w:rPr>
              <w:b w:val="0"/>
              <w:bCs w:val="0"/>
            </w:rPr>
            <w:fldChar w:fldCharType="end"/>
          </w:r>
        </w:p>
        <w:p>
          <w:pPr>
            <w:pStyle w:val="30"/>
            <w:tabs>
              <w:tab w:val="right" w:leader="dot" w:pos="10812"/>
            </w:tabs>
            <w:rPr>
              <w:rFonts w:cstheme="minorBidi"/>
              <w:b w:val="0"/>
              <w:bCs w:val="0"/>
              <w:kern w:val="2"/>
              <w:sz w:val="21"/>
            </w:rPr>
          </w:pPr>
          <w:r>
            <w:rPr>
              <w:b w:val="0"/>
              <w:bCs w:val="0"/>
            </w:rPr>
            <w:fldChar w:fldCharType="begin"/>
          </w:r>
          <w:r>
            <w:rPr>
              <w:b w:val="0"/>
              <w:bCs w:val="0"/>
            </w:rPr>
            <w:instrText xml:space="preserve"> HYPERLINK \l "_Toc108796525" </w:instrText>
          </w:r>
          <w:r>
            <w:rPr>
              <w:b w:val="0"/>
              <w:bCs w:val="0"/>
            </w:rPr>
            <w:fldChar w:fldCharType="separate"/>
          </w:r>
          <w:r>
            <w:rPr>
              <w:rStyle w:val="144"/>
              <w:rFonts w:ascii="Calibri" w:hAnsi="Calibri" w:eastAsia="Calibri"/>
              <w:b w:val="0"/>
              <w:bCs w:val="0"/>
            </w:rPr>
            <w:t>79</w:t>
          </w:r>
          <w:r>
            <w:rPr>
              <w:rStyle w:val="144"/>
              <w:b w:val="0"/>
              <w:bCs w:val="0"/>
            </w:rPr>
            <w:t>、中磊</w:t>
          </w:r>
          <w:r>
            <w:rPr>
              <w:rStyle w:val="144"/>
              <w:rFonts w:ascii="Calibri" w:hAnsi="Calibri" w:eastAsia="Calibri"/>
              <w:b w:val="0"/>
              <w:bCs w:val="0"/>
            </w:rPr>
            <w:t>(</w:t>
          </w:r>
          <w:r>
            <w:rPr>
              <w:rStyle w:val="144"/>
              <w:rFonts w:ascii="微软雅黑" w:hAnsi="微软雅黑" w:eastAsia="微软雅黑" w:cs="微软雅黑"/>
              <w:b w:val="0"/>
              <w:bCs w:val="0"/>
            </w:rPr>
            <w:t>苏</w:t>
          </w:r>
          <w:r>
            <w:rPr>
              <w:rStyle w:val="144"/>
              <w:rFonts w:ascii="MS Gothic" w:hAnsi="MS Gothic" w:eastAsia="MS Gothic" w:cs="MS Gothic"/>
              <w:b w:val="0"/>
              <w:bCs w:val="0"/>
            </w:rPr>
            <w:t>州</w:t>
          </w:r>
          <w:r>
            <w:rPr>
              <w:rStyle w:val="144"/>
              <w:rFonts w:ascii="Calibri" w:hAnsi="Calibri" w:eastAsia="Calibri"/>
              <w:b w:val="0"/>
              <w:bCs w:val="0"/>
            </w:rPr>
            <w:t>)</w:t>
          </w:r>
          <w:r>
            <w:rPr>
              <w:rStyle w:val="144"/>
              <w:b w:val="0"/>
              <w:bCs w:val="0"/>
            </w:rPr>
            <w:t>研</w:t>
          </w:r>
          <w:r>
            <w:rPr>
              <w:rStyle w:val="144"/>
              <w:rFonts w:ascii="微软雅黑" w:hAnsi="微软雅黑" w:eastAsia="微软雅黑" w:cs="微软雅黑"/>
              <w:b w:val="0"/>
              <w:bCs w:val="0"/>
            </w:rPr>
            <w:t>发</w:t>
          </w:r>
          <w:r>
            <w:rPr>
              <w:rStyle w:val="144"/>
              <w:rFonts w:ascii="MS Gothic" w:hAnsi="MS Gothic" w:eastAsia="MS Gothic" w:cs="MS Gothic"/>
              <w:b w:val="0"/>
              <w:bCs w:val="0"/>
            </w:rPr>
            <w:t>中心校园招聘</w:t>
          </w:r>
          <w:r>
            <w:rPr>
              <w:rStyle w:val="144"/>
              <w:rFonts w:ascii="微软雅黑" w:hAnsi="微软雅黑" w:eastAsia="微软雅黑" w:cs="微软雅黑"/>
              <w:b w:val="0"/>
              <w:bCs w:val="0"/>
            </w:rPr>
            <w:t>试</w:t>
          </w:r>
          <w:r>
            <w:rPr>
              <w:rStyle w:val="144"/>
              <w:rFonts w:ascii="MS Gothic" w:hAnsi="MS Gothic" w:eastAsia="MS Gothic" w:cs="MS Gothic"/>
              <w:b w:val="0"/>
              <w:bCs w:val="0"/>
            </w:rPr>
            <w:t>卷</w:t>
          </w:r>
          <w:r>
            <w:rPr>
              <w:rStyle w:val="144"/>
              <w:rFonts w:ascii="Calibri" w:hAnsi="Calibri" w:eastAsia="Calibri"/>
              <w:b w:val="0"/>
              <w:bCs w:val="0"/>
            </w:rPr>
            <w:t>(B)</w:t>
          </w:r>
          <w:r>
            <w:rPr>
              <w:b w:val="0"/>
              <w:bCs w:val="0"/>
            </w:rPr>
            <w:tab/>
          </w:r>
          <w:r>
            <w:rPr>
              <w:b w:val="0"/>
              <w:bCs w:val="0"/>
            </w:rPr>
            <w:fldChar w:fldCharType="begin"/>
          </w:r>
          <w:r>
            <w:rPr>
              <w:b w:val="0"/>
              <w:bCs w:val="0"/>
            </w:rPr>
            <w:instrText xml:space="preserve"> PAGEREF _Toc108796525 \h </w:instrText>
          </w:r>
          <w:r>
            <w:rPr>
              <w:b w:val="0"/>
              <w:bCs w:val="0"/>
            </w:rPr>
            <w:fldChar w:fldCharType="separate"/>
          </w:r>
          <w:r>
            <w:rPr>
              <w:b w:val="0"/>
              <w:bCs w:val="0"/>
            </w:rPr>
            <w:t>100</w:t>
          </w:r>
          <w:r>
            <w:rPr>
              <w:b w:val="0"/>
              <w:bCs w:val="0"/>
            </w:rPr>
            <w:fldChar w:fldCharType="end"/>
          </w:r>
          <w:r>
            <w:rPr>
              <w:b w:val="0"/>
              <w:bCs w:val="0"/>
            </w:rPr>
            <w:fldChar w:fldCharType="end"/>
          </w:r>
        </w:p>
        <w:p>
          <w:pPr>
            <w:pStyle w:val="30"/>
            <w:tabs>
              <w:tab w:val="right" w:leader="dot" w:pos="10812"/>
            </w:tabs>
            <w:rPr>
              <w:rFonts w:cstheme="minorBidi"/>
              <w:kern w:val="2"/>
              <w:sz w:val="21"/>
            </w:rPr>
          </w:pPr>
          <w:r>
            <w:rPr>
              <w:b w:val="0"/>
              <w:bCs w:val="0"/>
            </w:rPr>
            <w:fldChar w:fldCharType="begin"/>
          </w:r>
          <w:r>
            <w:rPr>
              <w:b w:val="0"/>
              <w:bCs w:val="0"/>
            </w:rPr>
            <w:instrText xml:space="preserve"> HYPERLINK \l "_Toc108796526" </w:instrText>
          </w:r>
          <w:r>
            <w:rPr>
              <w:b w:val="0"/>
              <w:bCs w:val="0"/>
            </w:rPr>
            <w:fldChar w:fldCharType="separate"/>
          </w:r>
          <w:r>
            <w:rPr>
              <w:rStyle w:val="144"/>
              <w:rFonts w:ascii="Calibri" w:hAnsi="Calibri" w:eastAsia="Calibri"/>
              <w:b w:val="0"/>
              <w:bCs w:val="0"/>
            </w:rPr>
            <w:t>80</w:t>
          </w:r>
          <w:r>
            <w:rPr>
              <w:rStyle w:val="144"/>
              <w:b w:val="0"/>
              <w:bCs w:val="0"/>
            </w:rPr>
            <w:t>、平安</w:t>
          </w:r>
          <w:r>
            <w:rPr>
              <w:rStyle w:val="144"/>
              <w:rFonts w:ascii="微软雅黑" w:hAnsi="微软雅黑" w:eastAsia="微软雅黑" w:cs="微软雅黑"/>
              <w:b w:val="0"/>
              <w:bCs w:val="0"/>
            </w:rPr>
            <w:t>测试题库</w:t>
          </w:r>
          <w:r>
            <w:rPr>
              <w:b w:val="0"/>
              <w:bCs w:val="0"/>
            </w:rPr>
            <w:tab/>
          </w:r>
          <w:r>
            <w:rPr>
              <w:b w:val="0"/>
              <w:bCs w:val="0"/>
            </w:rPr>
            <w:fldChar w:fldCharType="begin"/>
          </w:r>
          <w:r>
            <w:rPr>
              <w:b w:val="0"/>
              <w:bCs w:val="0"/>
            </w:rPr>
            <w:instrText xml:space="preserve"> PAGEREF _Toc108796526 \h </w:instrText>
          </w:r>
          <w:r>
            <w:rPr>
              <w:b w:val="0"/>
              <w:bCs w:val="0"/>
            </w:rPr>
            <w:fldChar w:fldCharType="separate"/>
          </w:r>
          <w:r>
            <w:rPr>
              <w:b w:val="0"/>
              <w:bCs w:val="0"/>
            </w:rPr>
            <w:t>101</w:t>
          </w:r>
          <w:r>
            <w:rPr>
              <w:b w:val="0"/>
              <w:bCs w:val="0"/>
            </w:rPr>
            <w:fldChar w:fldCharType="end"/>
          </w:r>
          <w:r>
            <w:rPr>
              <w:b w:val="0"/>
              <w:bCs w:val="0"/>
            </w:rPr>
            <w:fldChar w:fldCharType="end"/>
          </w:r>
        </w:p>
        <w:p>
          <w:r>
            <w:rPr>
              <w:b/>
              <w:bCs/>
              <w:lang w:val="zh-CN"/>
            </w:rPr>
            <w:fldChar w:fldCharType="end"/>
          </w:r>
        </w:p>
      </w:sdtContent>
    </w:sdt>
    <w:p>
      <w:pPr>
        <w:autoSpaceDE w:val="0"/>
        <w:autoSpaceDN w:val="0"/>
        <w:spacing w:before="354" w:after="28" w:line="208" w:lineRule="exact"/>
        <w:sectPr>
          <w:pgSz w:w="12240" w:h="15840"/>
          <w:pgMar w:top="502" w:right="698" w:bottom="384" w:left="720" w:header="720" w:footer="720" w:gutter="0"/>
          <w:cols w:space="720" w:num="1"/>
          <w:docGrid w:linePitch="360" w:charSpace="0"/>
        </w:sectPr>
      </w:pPr>
    </w:p>
    <w:p>
      <w:pPr>
        <w:autoSpaceDE w:val="0"/>
        <w:autoSpaceDN w:val="0"/>
        <w:spacing w:after="0" w:line="252" w:lineRule="exact"/>
      </w:pPr>
    </w:p>
    <w:p>
      <w:pPr>
        <w:pStyle w:val="3"/>
        <w:rPr>
          <w:b/>
          <w:bCs/>
        </w:rPr>
      </w:pPr>
      <w:bookmarkStart w:id="0" w:name="_Toc108796447"/>
      <w:r>
        <w:rPr>
          <w:rFonts w:ascii="Calibri" w:hAnsi="Calibri" w:eastAsia="Calibri"/>
          <w:b/>
          <w:bCs/>
        </w:rPr>
        <w:t>1</w:t>
      </w:r>
      <w:r>
        <w:rPr>
          <w:b/>
          <w:bCs/>
        </w:rPr>
        <w:t>、中科</w:t>
      </w:r>
      <w:r>
        <w:rPr>
          <w:rFonts w:hint="eastAsia" w:ascii="微软雅黑" w:hAnsi="微软雅黑" w:eastAsia="微软雅黑" w:cs="微软雅黑"/>
          <w:b/>
          <w:bCs/>
        </w:rPr>
        <w:t>软</w:t>
      </w:r>
      <w:bookmarkEnd w:id="0"/>
    </w:p>
    <w:p>
      <w:pPr>
        <w:autoSpaceDE w:val="0"/>
        <w:autoSpaceDN w:val="0"/>
        <w:spacing w:before="298" w:after="0" w:line="320" w:lineRule="exact"/>
      </w:pPr>
      <w:r>
        <w:rPr>
          <w:rFonts w:ascii="宋体" w:hAnsi="宋体" w:eastAsia="宋体"/>
          <w:color w:val="000000"/>
          <w:sz w:val="32"/>
        </w:rPr>
        <w:t>笔试题</w:t>
      </w:r>
    </w:p>
    <w:p>
      <w:pPr>
        <w:autoSpaceDE w:val="0"/>
        <w:autoSpaceDN w:val="0"/>
        <w:spacing w:before="598" w:after="0" w:line="272" w:lineRule="exact"/>
      </w:pPr>
      <w:r>
        <w:rPr>
          <w:rFonts w:ascii="Calibri" w:hAnsi="Calibri" w:eastAsia="Calibri"/>
          <w:color w:val="000000"/>
          <w:sz w:val="21"/>
        </w:rPr>
        <w:t>1.</w:t>
      </w:r>
      <w:r>
        <w:rPr>
          <w:rFonts w:ascii="宋体" w:hAnsi="宋体" w:eastAsia="宋体"/>
          <w:color w:val="000000"/>
          <w:sz w:val="21"/>
        </w:rPr>
        <w:t>谈谈你对测试的理解</w:t>
      </w:r>
      <w:r>
        <w:br w:type="textWrapping"/>
      </w:r>
      <w:r>
        <w:rPr>
          <w:rFonts w:ascii="Calibri" w:hAnsi="Calibri" w:eastAsia="Calibri"/>
          <w:color w:val="000000"/>
          <w:sz w:val="21"/>
        </w:rPr>
        <w:t>2.</w:t>
      </w:r>
      <w:r>
        <w:rPr>
          <w:rFonts w:ascii="宋体" w:hAnsi="宋体" w:eastAsia="宋体"/>
          <w:color w:val="000000"/>
          <w:sz w:val="21"/>
        </w:rPr>
        <w:t>你三年的职业规划</w:t>
      </w:r>
      <w:r>
        <w:br w:type="textWrapping"/>
      </w:r>
      <w:r>
        <w:rPr>
          <w:rFonts w:ascii="Calibri" w:hAnsi="Calibri" w:eastAsia="Calibri"/>
          <w:color w:val="000000"/>
          <w:sz w:val="21"/>
        </w:rPr>
        <w:t>3.</w:t>
      </w:r>
      <w:r>
        <w:rPr>
          <w:rFonts w:ascii="宋体" w:hAnsi="宋体" w:eastAsia="宋体"/>
          <w:color w:val="000000"/>
          <w:sz w:val="21"/>
        </w:rPr>
        <w:t>你对加班的看法？是否可以加班？</w:t>
      </w:r>
      <w:r>
        <w:br w:type="textWrapping"/>
      </w:r>
      <w:r>
        <w:rPr>
          <w:rFonts w:ascii="Calibri" w:hAnsi="Calibri" w:eastAsia="Calibri"/>
          <w:color w:val="000000"/>
          <w:sz w:val="21"/>
        </w:rPr>
        <w:t>4.</w:t>
      </w:r>
      <w:r>
        <w:rPr>
          <w:rFonts w:ascii="宋体" w:hAnsi="宋体" w:eastAsia="宋体"/>
          <w:color w:val="000000"/>
          <w:sz w:val="21"/>
        </w:rPr>
        <w:t>你心目中理想的公司怎么样？理想的工作环境？理想的同事关系？</w:t>
      </w:r>
      <w:r>
        <w:br w:type="textWrapping"/>
      </w:r>
      <w:r>
        <w:rPr>
          <w:rFonts w:ascii="Calibri" w:hAnsi="Calibri" w:eastAsia="Calibri"/>
          <w:color w:val="000000"/>
          <w:sz w:val="21"/>
        </w:rPr>
        <w:t>5.</w:t>
      </w:r>
      <w:r>
        <w:rPr>
          <w:rFonts w:ascii="宋体" w:hAnsi="宋体" w:eastAsia="宋体"/>
          <w:color w:val="000000"/>
          <w:sz w:val="21"/>
        </w:rPr>
        <w:t>你觉得这笔试答的如何？优势在哪？劣势在哪？</w:t>
      </w:r>
      <w:r>
        <w:br w:type="textWrapping"/>
      </w:r>
      <w:r>
        <w:rPr>
          <w:rFonts w:ascii="Calibri" w:hAnsi="Calibri" w:eastAsia="Calibri"/>
          <w:color w:val="000000"/>
          <w:sz w:val="21"/>
        </w:rPr>
        <w:t>6.</w:t>
      </w:r>
      <w:r>
        <w:rPr>
          <w:rFonts w:ascii="宋体" w:hAnsi="宋体" w:eastAsia="宋体"/>
          <w:color w:val="000000"/>
          <w:sz w:val="21"/>
        </w:rPr>
        <w:t>如果初面没成功，你怎么说服我给你复试机会？</w:t>
      </w:r>
      <w:r>
        <w:br w:type="textWrapping"/>
      </w:r>
      <w:r>
        <w:rPr>
          <w:rFonts w:ascii="Calibri" w:hAnsi="Calibri" w:eastAsia="Calibri"/>
          <w:color w:val="000000"/>
          <w:sz w:val="21"/>
        </w:rPr>
        <w:t>7.</w:t>
      </w:r>
      <w:r>
        <w:rPr>
          <w:rFonts w:ascii="宋体" w:hAnsi="宋体" w:eastAsia="宋体"/>
          <w:color w:val="000000"/>
          <w:sz w:val="21"/>
        </w:rPr>
        <w:t>你认为激励你努力工作的因素都有哪些？</w:t>
      </w:r>
      <w:r>
        <w:br w:type="textWrapping"/>
      </w:r>
      <w:r>
        <w:rPr>
          <w:rFonts w:ascii="Calibri" w:hAnsi="Calibri" w:eastAsia="Calibri"/>
          <w:color w:val="000000"/>
          <w:sz w:val="21"/>
        </w:rPr>
        <w:t>8.</w:t>
      </w:r>
      <w:r>
        <w:rPr>
          <w:rFonts w:ascii="宋体" w:hAnsi="宋体" w:eastAsia="宋体"/>
          <w:color w:val="000000"/>
          <w:sz w:val="21"/>
        </w:rPr>
        <w:t>你的最大的优点是什么？缺点是什么？有什么专业特长？爱好是什么？</w:t>
      </w:r>
      <w:r>
        <w:br w:type="textWrapping"/>
      </w:r>
      <w:r>
        <w:rPr>
          <w:rFonts w:ascii="Calibri" w:hAnsi="Calibri" w:eastAsia="Calibri"/>
          <w:color w:val="000000"/>
          <w:sz w:val="21"/>
        </w:rPr>
        <w:t>9.</w:t>
      </w:r>
      <w:r>
        <w:rPr>
          <w:rFonts w:ascii="宋体" w:hAnsi="宋体" w:eastAsia="宋体"/>
          <w:color w:val="000000"/>
          <w:sz w:val="21"/>
        </w:rPr>
        <w:t>给你辆自行车，你认为最需要检查的是哪些地方？为什么？若要保证质量必须要检查三个部件，是什么？为什么？技术题</w:t>
      </w:r>
      <w:r>
        <w:br w:type="textWrapping"/>
      </w:r>
      <w:r>
        <w:rPr>
          <w:rFonts w:ascii="宋体" w:hAnsi="宋体" w:eastAsia="宋体"/>
          <w:color w:val="000000"/>
          <w:sz w:val="21"/>
        </w:rPr>
        <w:t>数据库</w:t>
      </w:r>
      <w:r>
        <w:br w:type="textWrapping"/>
      </w:r>
      <w:r>
        <w:rPr>
          <w:rFonts w:ascii="Calibri" w:hAnsi="Calibri" w:eastAsia="Calibri"/>
          <w:color w:val="000000"/>
          <w:sz w:val="21"/>
        </w:rPr>
        <w:t>1.</w:t>
      </w:r>
      <w:r>
        <w:rPr>
          <w:rFonts w:ascii="宋体" w:hAnsi="宋体" w:eastAsia="宋体"/>
          <w:color w:val="000000"/>
          <w:sz w:val="21"/>
        </w:rPr>
        <w:t>咖啡厅，咖啡不同种类不同价格，有大杯小杯，食物不同种类不同价格，消费时间令算钱，结账可以用会员卡，会员卡根据等级不同打折不同，画出</w:t>
      </w:r>
      <w:r>
        <w:rPr>
          <w:rFonts w:ascii="Calibri" w:hAnsi="Calibri" w:eastAsia="Calibri"/>
          <w:color w:val="000000"/>
          <w:sz w:val="21"/>
        </w:rPr>
        <w:t xml:space="preserve"> E-R</w:t>
      </w:r>
      <w:r>
        <w:rPr>
          <w:rFonts w:ascii="宋体" w:hAnsi="宋体" w:eastAsia="宋体"/>
          <w:color w:val="000000"/>
          <w:sz w:val="21"/>
        </w:rPr>
        <w:t xml:space="preserve"> 图</w:t>
      </w:r>
      <w:r>
        <w:br w:type="textWrapping"/>
      </w:r>
      <w:r>
        <w:rPr>
          <w:rFonts w:ascii="Calibri" w:hAnsi="Calibri" w:eastAsia="Calibri"/>
          <w:color w:val="000000"/>
          <w:sz w:val="21"/>
        </w:rPr>
        <w:t>2.</w:t>
      </w:r>
      <w:r>
        <w:rPr>
          <w:rFonts w:ascii="宋体" w:hAnsi="宋体" w:eastAsia="宋体"/>
          <w:color w:val="000000"/>
          <w:sz w:val="21"/>
        </w:rPr>
        <w:t>给出两个表，成绩表和课程表</w:t>
      </w:r>
      <w:r>
        <w:br w:type="textWrapping"/>
      </w:r>
      <w:r>
        <w:rPr>
          <w:rFonts w:ascii="宋体" w:hAnsi="宋体" w:eastAsia="宋体"/>
          <w:color w:val="000000"/>
          <w:sz w:val="21"/>
        </w:rPr>
        <w:t>说明主键、外键的作用，索引的好处和不足？</w:t>
      </w:r>
      <w:r>
        <w:br w:type="textWrapping"/>
      </w:r>
      <w:r>
        <w:rPr>
          <w:rFonts w:ascii="宋体" w:hAnsi="宋体" w:eastAsia="宋体"/>
          <w:color w:val="000000"/>
          <w:sz w:val="21"/>
        </w:rPr>
        <w:t>创建表</w:t>
      </w:r>
      <w:r>
        <w:br w:type="textWrapping"/>
      </w:r>
      <w:r>
        <w:rPr>
          <w:rFonts w:ascii="宋体" w:hAnsi="宋体" w:eastAsia="宋体"/>
          <w:color w:val="000000"/>
          <w:sz w:val="21"/>
        </w:rPr>
        <w:t>查询成绩小于</w:t>
      </w:r>
      <w:r>
        <w:rPr>
          <w:rFonts w:ascii="Calibri" w:hAnsi="Calibri" w:eastAsia="Calibri"/>
          <w:color w:val="000000"/>
          <w:sz w:val="21"/>
        </w:rPr>
        <w:t xml:space="preserve"> 60</w:t>
      </w:r>
      <w:r>
        <w:rPr>
          <w:rFonts w:ascii="宋体" w:hAnsi="宋体" w:eastAsia="宋体"/>
          <w:color w:val="000000"/>
          <w:sz w:val="21"/>
        </w:rPr>
        <w:t xml:space="preserve"> 分的学生姓名和学号</w:t>
      </w:r>
      <w:r>
        <w:br w:type="textWrapping"/>
      </w:r>
      <w:r>
        <w:rPr>
          <w:rFonts w:ascii="宋体" w:hAnsi="宋体" w:eastAsia="宋体"/>
          <w:color w:val="000000"/>
          <w:sz w:val="21"/>
        </w:rPr>
        <w:t>查询成绩小于</w:t>
      </w:r>
      <w:r>
        <w:rPr>
          <w:rFonts w:ascii="Calibri" w:hAnsi="Calibri" w:eastAsia="Calibri"/>
          <w:color w:val="000000"/>
          <w:sz w:val="21"/>
        </w:rPr>
        <w:t xml:space="preserve"> 60</w:t>
      </w:r>
      <w:r>
        <w:rPr>
          <w:rFonts w:ascii="宋体" w:hAnsi="宋体" w:eastAsia="宋体"/>
          <w:color w:val="000000"/>
          <w:sz w:val="21"/>
        </w:rPr>
        <w:t xml:space="preserve"> 分的学生姓名和课程名</w:t>
      </w:r>
      <w:r>
        <w:br w:type="textWrapping"/>
      </w:r>
      <w:r>
        <w:rPr>
          <w:rFonts w:ascii="宋体" w:hAnsi="宋体" w:eastAsia="宋体"/>
          <w:color w:val="000000"/>
          <w:sz w:val="21"/>
        </w:rPr>
        <w:t>查询平均成绩并排序</w:t>
      </w:r>
      <w:r>
        <w:br w:type="textWrapping"/>
      </w:r>
      <w:r>
        <w:rPr>
          <w:rFonts w:ascii="Calibri" w:hAnsi="Calibri" w:eastAsia="Calibri"/>
          <w:color w:val="000000"/>
          <w:sz w:val="21"/>
        </w:rPr>
        <w:t>3.</w:t>
      </w:r>
      <w:r>
        <w:rPr>
          <w:rFonts w:ascii="宋体" w:hAnsi="宋体" w:eastAsia="宋体"/>
          <w:color w:val="000000"/>
          <w:sz w:val="21"/>
        </w:rPr>
        <w:t>两个表设计的有哪些缺陷，应该如何改动</w:t>
      </w:r>
      <w:r>
        <w:br w:type="textWrapping"/>
      </w:r>
      <w:r>
        <w:rPr>
          <w:rFonts w:ascii="宋体" w:hAnsi="宋体" w:eastAsia="宋体"/>
          <w:color w:val="000000"/>
          <w:sz w:val="21"/>
        </w:rPr>
        <w:t>程序题</w:t>
      </w:r>
      <w:r>
        <w:br w:type="textWrapping"/>
      </w:r>
      <w:r>
        <w:rPr>
          <w:rFonts w:ascii="Calibri" w:hAnsi="Calibri" w:eastAsia="Calibri"/>
          <w:color w:val="000000"/>
          <w:sz w:val="21"/>
        </w:rPr>
        <w:t>1.</w:t>
      </w:r>
      <w:r>
        <w:rPr>
          <w:rFonts w:ascii="宋体" w:hAnsi="宋体" w:eastAsia="宋体"/>
          <w:color w:val="000000"/>
          <w:sz w:val="21"/>
        </w:rPr>
        <w:t>给段代码，用白盒测试方法设计用例覆盖</w:t>
      </w:r>
      <w:r>
        <w:br w:type="textWrapping"/>
      </w:r>
      <w:r>
        <w:rPr>
          <w:rFonts w:ascii="Calibri" w:hAnsi="Calibri" w:eastAsia="Calibri"/>
          <w:color w:val="000000"/>
          <w:sz w:val="21"/>
        </w:rPr>
        <w:t>2.</w:t>
      </w:r>
      <w:r>
        <w:rPr>
          <w:rFonts w:ascii="宋体" w:hAnsi="宋体" w:eastAsia="宋体"/>
          <w:color w:val="000000"/>
          <w:sz w:val="21"/>
        </w:rPr>
        <w:t>给段</w:t>
      </w:r>
      <w:r>
        <w:rPr>
          <w:rFonts w:ascii="Calibri" w:hAnsi="Calibri" w:eastAsia="Calibri"/>
          <w:color w:val="000000"/>
          <w:sz w:val="21"/>
        </w:rPr>
        <w:t xml:space="preserve"> JAVA</w:t>
      </w:r>
      <w:r>
        <w:rPr>
          <w:rFonts w:ascii="宋体" w:hAnsi="宋体" w:eastAsia="宋体"/>
          <w:color w:val="000000"/>
          <w:sz w:val="21"/>
        </w:rPr>
        <w:t xml:space="preserve"> 代码，类的互相调用，写出显示结果，并说明过程，主要考察的是类以及私有变量的生命周期</w:t>
      </w:r>
      <w:r>
        <w:br w:type="textWrapping"/>
      </w:r>
      <w:r>
        <w:rPr>
          <w:rFonts w:ascii="Calibri" w:hAnsi="Calibri" w:eastAsia="Calibri"/>
          <w:color w:val="000000"/>
          <w:sz w:val="21"/>
        </w:rPr>
        <w:t>3.</w:t>
      </w:r>
      <w:r>
        <w:rPr>
          <w:rFonts w:ascii="宋体" w:hAnsi="宋体" w:eastAsia="宋体"/>
          <w:color w:val="000000"/>
          <w:sz w:val="21"/>
        </w:rPr>
        <w:t>写出一个类，调用另一个类的函数</w:t>
      </w:r>
      <w:r>
        <w:br w:type="textWrapping"/>
      </w:r>
      <w:r>
        <w:rPr>
          <w:rFonts w:ascii="宋体" w:hAnsi="宋体" w:eastAsia="宋体"/>
          <w:color w:val="000000"/>
          <w:sz w:val="21"/>
        </w:rPr>
        <w:t>测试题</w:t>
      </w:r>
      <w:r>
        <w:br w:type="textWrapping"/>
      </w:r>
      <w:r>
        <w:rPr>
          <w:rFonts w:ascii="Calibri" w:hAnsi="Calibri" w:eastAsia="Calibri"/>
          <w:color w:val="000000"/>
          <w:sz w:val="21"/>
        </w:rPr>
        <w:t>1.</w:t>
      </w:r>
      <w:r>
        <w:rPr>
          <w:rFonts w:ascii="宋体" w:hAnsi="宋体" w:eastAsia="宋体"/>
          <w:color w:val="000000"/>
          <w:sz w:val="21"/>
        </w:rPr>
        <w:t>什么是信息管理系统？最重要的是哪部分？</w:t>
      </w:r>
      <w:r>
        <w:br w:type="textWrapping"/>
      </w:r>
      <w:r>
        <w:rPr>
          <w:rFonts w:ascii="Calibri" w:hAnsi="Calibri" w:eastAsia="Calibri"/>
          <w:color w:val="000000"/>
          <w:sz w:val="21"/>
        </w:rPr>
        <w:t>2.</w:t>
      </w:r>
      <w:r>
        <w:rPr>
          <w:rFonts w:ascii="宋体" w:hAnsi="宋体" w:eastAsia="宋体"/>
          <w:color w:val="000000"/>
          <w:sz w:val="21"/>
        </w:rPr>
        <w:t>什么是数据库？是什么关系型数据库？描述主键、外键</w:t>
      </w:r>
      <w:r>
        <w:br w:type="textWrapping"/>
      </w:r>
      <w:r>
        <w:rPr>
          <w:rFonts w:ascii="Calibri" w:hAnsi="Calibri" w:eastAsia="Calibri"/>
          <w:color w:val="000000"/>
          <w:sz w:val="21"/>
        </w:rPr>
        <w:t>3.TD</w:t>
      </w:r>
      <w:r>
        <w:rPr>
          <w:rFonts w:ascii="宋体" w:hAnsi="宋体" w:eastAsia="宋体"/>
          <w:color w:val="000000"/>
          <w:sz w:val="21"/>
        </w:rPr>
        <w:t xml:space="preserve"> 中</w:t>
      </w:r>
      <w:r>
        <w:rPr>
          <w:rFonts w:ascii="Calibri" w:hAnsi="Calibri" w:eastAsia="Calibri"/>
          <w:color w:val="000000"/>
          <w:sz w:val="21"/>
        </w:rPr>
        <w:t xml:space="preserve"> BUG</w:t>
      </w:r>
      <w:r>
        <w:rPr>
          <w:rFonts w:ascii="宋体" w:hAnsi="宋体" w:eastAsia="宋体"/>
          <w:color w:val="000000"/>
          <w:sz w:val="21"/>
        </w:rPr>
        <w:t xml:space="preserve"> 处理过程</w:t>
      </w:r>
      <w:r>
        <w:br w:type="textWrapping"/>
      </w:r>
      <w:r>
        <w:rPr>
          <w:rFonts w:ascii="Calibri" w:hAnsi="Calibri" w:eastAsia="Calibri"/>
          <w:color w:val="000000"/>
          <w:sz w:val="21"/>
        </w:rPr>
        <w:t>4.</w:t>
      </w:r>
      <w:r>
        <w:rPr>
          <w:rFonts w:ascii="宋体" w:hAnsi="宋体" w:eastAsia="宋体"/>
          <w:color w:val="000000"/>
          <w:sz w:val="21"/>
        </w:rPr>
        <w:t>测试计划的内容</w:t>
      </w:r>
      <w:r>
        <w:br w:type="textWrapping"/>
      </w:r>
      <w:r>
        <w:rPr>
          <w:rFonts w:ascii="Calibri" w:hAnsi="Calibri" w:eastAsia="Calibri"/>
          <w:color w:val="000000"/>
          <w:sz w:val="21"/>
        </w:rPr>
        <w:t>5.</w:t>
      </w:r>
      <w:r>
        <w:rPr>
          <w:rFonts w:ascii="宋体" w:hAnsi="宋体" w:eastAsia="宋体"/>
          <w:color w:val="000000"/>
          <w:sz w:val="21"/>
        </w:rPr>
        <w:t>一个有广告的花杯子，尽可能多的设计测试用例</w:t>
      </w:r>
      <w:r>
        <w:br w:type="textWrapping"/>
      </w:r>
      <w:r>
        <w:rPr>
          <w:rFonts w:ascii="Calibri" w:hAnsi="Calibri" w:eastAsia="Calibri"/>
          <w:color w:val="000000"/>
          <w:sz w:val="21"/>
        </w:rPr>
        <w:t>6.</w:t>
      </w:r>
      <w:r>
        <w:rPr>
          <w:rFonts w:ascii="宋体" w:hAnsi="宋体" w:eastAsia="宋体"/>
          <w:color w:val="000000"/>
          <w:sz w:val="21"/>
        </w:rPr>
        <w:t>你会使用的测试工具</w:t>
      </w:r>
      <w:r>
        <w:br w:type="textWrapping"/>
      </w:r>
      <w:r>
        <w:rPr>
          <w:rFonts w:ascii="Calibri" w:hAnsi="Calibri" w:eastAsia="Calibri"/>
          <w:color w:val="000000"/>
          <w:sz w:val="21"/>
        </w:rPr>
        <w:t>7.</w:t>
      </w:r>
      <w:r>
        <w:rPr>
          <w:rFonts w:ascii="宋体" w:hAnsi="宋体" w:eastAsia="宋体"/>
          <w:color w:val="000000"/>
          <w:sz w:val="21"/>
        </w:rPr>
        <w:t>测试题太多，具体想不起来了，总之把老师总结的测试技术题全背下来就成了，考的也就是那些东西</w:t>
      </w:r>
    </w:p>
    <w:p>
      <w:pPr>
        <w:autoSpaceDE w:val="0"/>
        <w:autoSpaceDN w:val="0"/>
        <w:spacing w:before="830" w:after="0" w:line="318" w:lineRule="exact"/>
      </w:pPr>
      <w:r>
        <w:rPr>
          <w:rFonts w:ascii="宋体" w:hAnsi="宋体" w:eastAsia="宋体"/>
          <w:color w:val="000000"/>
          <w:sz w:val="32"/>
        </w:rPr>
        <w:t>初面</w:t>
      </w:r>
    </w:p>
    <w:p>
      <w:pPr>
        <w:autoSpaceDE w:val="0"/>
        <w:autoSpaceDN w:val="0"/>
        <w:spacing w:before="638" w:after="0" w:line="234" w:lineRule="exact"/>
      </w:pPr>
      <w:r>
        <w:rPr>
          <w:rFonts w:ascii="Calibri" w:hAnsi="Calibri" w:eastAsia="Calibri"/>
          <w:color w:val="000000"/>
          <w:sz w:val="21"/>
        </w:rPr>
        <w:t>1.</w:t>
      </w:r>
      <w:r>
        <w:rPr>
          <w:rFonts w:ascii="宋体" w:hAnsi="宋体" w:eastAsia="宋体"/>
          <w:color w:val="000000"/>
          <w:sz w:val="21"/>
        </w:rPr>
        <w:t>自我介绍</w:t>
      </w:r>
    </w:p>
    <w:p>
      <w:pPr>
        <w:sectPr>
          <w:pgSz w:w="12240" w:h="15840"/>
          <w:pgMar w:top="502" w:right="708" w:bottom="390" w:left="72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72" w:lineRule="exact"/>
      </w:pPr>
      <w:r>
        <w:rPr>
          <w:rFonts w:ascii="Calibri" w:hAnsi="Calibri" w:eastAsia="Calibri"/>
          <w:color w:val="000000"/>
          <w:sz w:val="21"/>
        </w:rPr>
        <w:t>2.</w:t>
      </w:r>
      <w:r>
        <w:rPr>
          <w:rFonts w:ascii="宋体" w:hAnsi="宋体" w:eastAsia="宋体"/>
          <w:color w:val="000000"/>
          <w:sz w:val="21"/>
        </w:rPr>
        <w:t>谈谈你做过的一个项目，担当什么职责</w:t>
      </w:r>
      <w:r>
        <w:br w:type="textWrapping"/>
      </w:r>
      <w:r>
        <w:rPr>
          <w:rFonts w:ascii="Calibri" w:hAnsi="Calibri" w:eastAsia="Calibri"/>
          <w:color w:val="000000"/>
          <w:sz w:val="21"/>
        </w:rPr>
        <w:t>3.</w:t>
      </w:r>
      <w:r>
        <w:rPr>
          <w:rFonts w:ascii="宋体" w:hAnsi="宋体" w:eastAsia="宋体"/>
          <w:color w:val="000000"/>
          <w:sz w:val="21"/>
        </w:rPr>
        <w:t>谈谈你做过项目的一个模块，具体都设计了哪些用例</w:t>
      </w:r>
      <w:r>
        <w:br w:type="textWrapping"/>
      </w:r>
      <w:r>
        <w:rPr>
          <w:rFonts w:ascii="Calibri" w:hAnsi="Calibri" w:eastAsia="Calibri"/>
          <w:color w:val="000000"/>
          <w:sz w:val="21"/>
        </w:rPr>
        <w:t>4.</w:t>
      </w:r>
      <w:r>
        <w:rPr>
          <w:rFonts w:ascii="宋体" w:hAnsi="宋体" w:eastAsia="宋体"/>
          <w:color w:val="000000"/>
          <w:sz w:val="21"/>
        </w:rPr>
        <w:t>使用</w:t>
      </w:r>
      <w:r>
        <w:rPr>
          <w:rFonts w:ascii="Calibri" w:hAnsi="Calibri" w:eastAsia="Calibri"/>
          <w:color w:val="000000"/>
          <w:sz w:val="21"/>
        </w:rPr>
        <w:t xml:space="preserve"> QTP</w:t>
      </w:r>
      <w:r>
        <w:rPr>
          <w:rFonts w:ascii="宋体" w:hAnsi="宋体" w:eastAsia="宋体"/>
          <w:color w:val="000000"/>
          <w:sz w:val="21"/>
        </w:rPr>
        <w:t>、</w:t>
      </w:r>
      <w:r>
        <w:rPr>
          <w:rFonts w:ascii="Calibri" w:hAnsi="Calibri" w:eastAsia="Calibri"/>
          <w:color w:val="000000"/>
          <w:sz w:val="21"/>
        </w:rPr>
        <w:t>Loadrunner</w:t>
      </w:r>
      <w:r>
        <w:rPr>
          <w:rFonts w:ascii="宋体" w:hAnsi="宋体" w:eastAsia="宋体"/>
          <w:color w:val="000000"/>
          <w:sz w:val="21"/>
        </w:rPr>
        <w:t xml:space="preserve"> 多长时间？分别叙述使用过程</w:t>
      </w:r>
      <w:r>
        <w:br w:type="textWrapping"/>
      </w:r>
      <w:r>
        <w:rPr>
          <w:rFonts w:ascii="Calibri" w:hAnsi="Calibri" w:eastAsia="Calibri"/>
          <w:color w:val="000000"/>
          <w:sz w:val="21"/>
        </w:rPr>
        <w:t>5.</w:t>
      </w:r>
      <w:r>
        <w:rPr>
          <w:rFonts w:ascii="宋体" w:hAnsi="宋体" w:eastAsia="宋体"/>
          <w:color w:val="000000"/>
          <w:sz w:val="21"/>
        </w:rPr>
        <w:t>给出一个</w:t>
      </w:r>
      <w:r>
        <w:rPr>
          <w:rFonts w:ascii="Calibri" w:hAnsi="Calibri" w:eastAsia="Calibri"/>
          <w:color w:val="000000"/>
          <w:sz w:val="21"/>
        </w:rPr>
        <w:t xml:space="preserve"> QTP</w:t>
      </w:r>
      <w:r>
        <w:rPr>
          <w:rFonts w:ascii="宋体" w:hAnsi="宋体" w:eastAsia="宋体"/>
          <w:color w:val="000000"/>
          <w:sz w:val="21"/>
        </w:rPr>
        <w:t xml:space="preserve"> 的场景，问怎么设计，问的根本听不懂，所以也没记住</w:t>
      </w:r>
      <w:r>
        <w:br w:type="textWrapping"/>
      </w:r>
      <w:r>
        <w:rPr>
          <w:rFonts w:ascii="Calibri" w:hAnsi="Calibri" w:eastAsia="Calibri"/>
          <w:color w:val="000000"/>
          <w:sz w:val="21"/>
        </w:rPr>
        <w:t>6.Loadrunner</w:t>
      </w:r>
      <w:r>
        <w:rPr>
          <w:rFonts w:ascii="宋体" w:hAnsi="宋体" w:eastAsia="宋体"/>
          <w:color w:val="000000"/>
          <w:sz w:val="21"/>
        </w:rPr>
        <w:t xml:space="preserve"> 中都可以修改插入哪些东西？检查点是插在事务的里面还是外面？集合点是插在事务的前面还是后面？</w:t>
      </w:r>
      <w:r>
        <w:rPr>
          <w:rFonts w:ascii="Calibri" w:hAnsi="Calibri" w:eastAsia="Calibri"/>
          <w:color w:val="000000"/>
          <w:sz w:val="21"/>
        </w:rPr>
        <w:t>7.</w:t>
      </w:r>
      <w:r>
        <w:rPr>
          <w:rFonts w:ascii="宋体" w:hAnsi="宋体" w:eastAsia="宋体"/>
          <w:color w:val="000000"/>
          <w:sz w:val="21"/>
        </w:rPr>
        <w:t>是否参与过性能分析，都需要看哪些地方</w:t>
      </w:r>
      <w:r>
        <w:br w:type="textWrapping"/>
      </w:r>
      <w:r>
        <w:rPr>
          <w:rFonts w:ascii="Calibri" w:hAnsi="Calibri" w:eastAsia="Calibri"/>
          <w:color w:val="000000"/>
          <w:sz w:val="21"/>
        </w:rPr>
        <w:t>8.QTP</w:t>
      </w:r>
      <w:r>
        <w:rPr>
          <w:rFonts w:ascii="宋体" w:hAnsi="宋体" w:eastAsia="宋体"/>
          <w:color w:val="000000"/>
          <w:sz w:val="21"/>
        </w:rPr>
        <w:t xml:space="preserve"> 适合哪些系统？不适合哪些系统</w:t>
      </w:r>
      <w:r>
        <w:br w:type="textWrapping"/>
      </w:r>
      <w:r>
        <w:rPr>
          <w:rFonts w:ascii="Calibri" w:hAnsi="Calibri" w:eastAsia="Calibri"/>
          <w:color w:val="000000"/>
          <w:sz w:val="21"/>
        </w:rPr>
        <w:t>9.</w:t>
      </w:r>
      <w:r>
        <w:rPr>
          <w:rFonts w:ascii="宋体" w:hAnsi="宋体" w:eastAsia="宋体"/>
          <w:color w:val="000000"/>
          <w:sz w:val="21"/>
        </w:rPr>
        <w:t>你为什么离职</w:t>
      </w:r>
      <w:r>
        <w:br w:type="textWrapping"/>
      </w:r>
      <w:r>
        <w:rPr>
          <w:rFonts w:ascii="Calibri" w:hAnsi="Calibri" w:eastAsia="Calibri"/>
          <w:color w:val="000000"/>
          <w:sz w:val="21"/>
        </w:rPr>
        <w:t>10.</w:t>
      </w:r>
      <w:r>
        <w:rPr>
          <w:rFonts w:ascii="宋体" w:hAnsi="宋体" w:eastAsia="宋体"/>
          <w:color w:val="000000"/>
          <w:sz w:val="21"/>
        </w:rPr>
        <w:t>你的三年职业规划是什么</w:t>
      </w:r>
      <w:r>
        <w:br w:type="textWrapping"/>
      </w:r>
      <w:r>
        <w:rPr>
          <w:rFonts w:ascii="Calibri" w:hAnsi="Calibri" w:eastAsia="Calibri"/>
          <w:color w:val="000000"/>
          <w:sz w:val="21"/>
        </w:rPr>
        <w:t>11.</w:t>
      </w:r>
      <w:r>
        <w:rPr>
          <w:rFonts w:ascii="宋体" w:hAnsi="宋体" w:eastAsia="宋体"/>
          <w:color w:val="000000"/>
          <w:sz w:val="21"/>
        </w:rPr>
        <w:t>是否可以加班</w:t>
      </w:r>
      <w:r>
        <w:br w:type="textWrapping"/>
      </w:r>
      <w:r>
        <w:rPr>
          <w:rFonts w:ascii="Calibri" w:hAnsi="Calibri" w:eastAsia="Calibri"/>
          <w:color w:val="000000"/>
          <w:sz w:val="21"/>
        </w:rPr>
        <w:t>12.</w:t>
      </w:r>
      <w:r>
        <w:rPr>
          <w:rFonts w:ascii="宋体" w:hAnsi="宋体" w:eastAsia="宋体"/>
          <w:color w:val="000000"/>
          <w:sz w:val="21"/>
        </w:rPr>
        <w:t>原公司有多少人，测试团队有多少人，开发团队有多少人</w:t>
      </w:r>
    </w:p>
    <w:p>
      <w:pPr>
        <w:autoSpaceDE w:val="0"/>
        <w:autoSpaceDN w:val="0"/>
        <w:spacing w:before="1084" w:after="0" w:line="320" w:lineRule="exact"/>
      </w:pPr>
      <w:r>
        <w:rPr>
          <w:rFonts w:ascii="宋体" w:hAnsi="宋体" w:eastAsia="宋体"/>
          <w:color w:val="000000"/>
          <w:sz w:val="32"/>
        </w:rPr>
        <w:t>复试（全是结合具体工作谈的）</w:t>
      </w:r>
    </w:p>
    <w:p>
      <w:pPr>
        <w:autoSpaceDE w:val="0"/>
        <w:autoSpaceDN w:val="0"/>
        <w:spacing w:before="600" w:after="0" w:line="272" w:lineRule="exact"/>
      </w:pPr>
      <w:r>
        <w:rPr>
          <w:rFonts w:ascii="Calibri" w:hAnsi="Calibri" w:eastAsia="Calibri"/>
          <w:color w:val="000000"/>
          <w:sz w:val="21"/>
        </w:rPr>
        <w:t>1.</w:t>
      </w:r>
      <w:r>
        <w:rPr>
          <w:rFonts w:ascii="宋体" w:hAnsi="宋体" w:eastAsia="宋体"/>
          <w:color w:val="000000"/>
          <w:sz w:val="21"/>
        </w:rPr>
        <w:t>谈谈以前的工作</w:t>
      </w:r>
      <w:r>
        <w:br w:type="textWrapping"/>
      </w:r>
      <w:r>
        <w:rPr>
          <w:rFonts w:ascii="Calibri" w:hAnsi="Calibri" w:eastAsia="Calibri"/>
          <w:color w:val="000000"/>
          <w:sz w:val="21"/>
        </w:rPr>
        <w:t>2.</w:t>
      </w:r>
      <w:r>
        <w:rPr>
          <w:rFonts w:ascii="宋体" w:hAnsi="宋体" w:eastAsia="宋体"/>
          <w:color w:val="000000"/>
          <w:sz w:val="21"/>
        </w:rPr>
        <w:t>测试计划都怎么写的</w:t>
      </w:r>
      <w:r>
        <w:br w:type="textWrapping"/>
      </w:r>
      <w:r>
        <w:rPr>
          <w:rFonts w:ascii="Calibri" w:hAnsi="Calibri" w:eastAsia="Calibri"/>
          <w:color w:val="000000"/>
          <w:sz w:val="21"/>
        </w:rPr>
        <w:t>3.</w:t>
      </w:r>
      <w:r>
        <w:rPr>
          <w:rFonts w:ascii="宋体" w:hAnsi="宋体" w:eastAsia="宋体"/>
          <w:color w:val="000000"/>
          <w:sz w:val="21"/>
        </w:rPr>
        <w:t>讲讲</w:t>
      </w:r>
      <w:r>
        <w:rPr>
          <w:rFonts w:ascii="Calibri" w:hAnsi="Calibri" w:eastAsia="Calibri"/>
          <w:color w:val="000000"/>
          <w:sz w:val="21"/>
        </w:rPr>
        <w:t xml:space="preserve"> QTP</w:t>
      </w:r>
      <w:r>
        <w:rPr>
          <w:rFonts w:ascii="宋体" w:hAnsi="宋体" w:eastAsia="宋体"/>
          <w:color w:val="000000"/>
          <w:sz w:val="21"/>
        </w:rPr>
        <w:t xml:space="preserve"> 和</w:t>
      </w:r>
      <w:r>
        <w:rPr>
          <w:rFonts w:ascii="Calibri" w:hAnsi="Calibri" w:eastAsia="Calibri"/>
          <w:color w:val="000000"/>
          <w:sz w:val="21"/>
        </w:rPr>
        <w:t xml:space="preserve"> LR</w:t>
      </w:r>
      <w:r>
        <w:rPr>
          <w:rFonts w:ascii="宋体" w:hAnsi="宋体" w:eastAsia="宋体"/>
          <w:color w:val="000000"/>
          <w:sz w:val="21"/>
        </w:rPr>
        <w:t xml:space="preserve"> 的如何使用</w:t>
      </w:r>
      <w:r>
        <w:br w:type="textWrapping"/>
      </w:r>
      <w:r>
        <w:rPr>
          <w:rFonts w:ascii="Calibri" w:hAnsi="Calibri" w:eastAsia="Calibri"/>
          <w:color w:val="000000"/>
          <w:sz w:val="21"/>
        </w:rPr>
        <w:t>4.</w:t>
      </w:r>
      <w:r>
        <w:rPr>
          <w:rFonts w:ascii="宋体" w:hAnsi="宋体" w:eastAsia="宋体"/>
          <w:color w:val="000000"/>
          <w:sz w:val="21"/>
        </w:rPr>
        <w:t>如何回归的</w:t>
      </w:r>
      <w:r>
        <w:br w:type="textWrapping"/>
      </w:r>
      <w:r>
        <w:rPr>
          <w:rFonts w:ascii="Calibri" w:hAnsi="Calibri" w:eastAsia="Calibri"/>
          <w:color w:val="000000"/>
          <w:sz w:val="21"/>
        </w:rPr>
        <w:t>5.</w:t>
      </w:r>
      <w:r>
        <w:rPr>
          <w:rFonts w:ascii="宋体" w:hAnsi="宋体" w:eastAsia="宋体"/>
          <w:color w:val="000000"/>
          <w:sz w:val="21"/>
        </w:rPr>
        <w:t>介绍一下</w:t>
      </w:r>
      <w:r>
        <w:rPr>
          <w:rFonts w:ascii="Calibri" w:hAnsi="Calibri" w:eastAsia="Calibri"/>
          <w:color w:val="000000"/>
          <w:sz w:val="21"/>
        </w:rPr>
        <w:t xml:space="preserve"> TD</w:t>
      </w:r>
      <w:r>
        <w:rPr>
          <w:rFonts w:ascii="宋体" w:hAnsi="宋体" w:eastAsia="宋体"/>
          <w:color w:val="000000"/>
          <w:sz w:val="21"/>
        </w:rPr>
        <w:t xml:space="preserve"> 的流程</w:t>
      </w:r>
      <w:r>
        <w:br w:type="textWrapping"/>
      </w:r>
      <w:r>
        <w:rPr>
          <w:rFonts w:ascii="Calibri" w:hAnsi="Calibri" w:eastAsia="Calibri"/>
          <w:color w:val="000000"/>
          <w:sz w:val="21"/>
        </w:rPr>
        <w:t>6.</w:t>
      </w:r>
      <w:r>
        <w:rPr>
          <w:rFonts w:ascii="宋体" w:hAnsi="宋体" w:eastAsia="宋体"/>
          <w:color w:val="000000"/>
          <w:sz w:val="21"/>
        </w:rPr>
        <w:t>结合你做过的一个系统的一个模块，设计用例</w:t>
      </w:r>
      <w:r>
        <w:br w:type="textWrapping"/>
      </w:r>
      <w:r>
        <w:rPr>
          <w:rFonts w:ascii="Calibri" w:hAnsi="Calibri" w:eastAsia="Calibri"/>
          <w:color w:val="000000"/>
          <w:sz w:val="21"/>
        </w:rPr>
        <w:t>7.LR</w:t>
      </w:r>
      <w:r>
        <w:rPr>
          <w:rFonts w:ascii="宋体" w:hAnsi="宋体" w:eastAsia="宋体"/>
          <w:color w:val="000000"/>
          <w:sz w:val="21"/>
        </w:rPr>
        <w:t xml:space="preserve"> 并发用户是如何确定的</w:t>
      </w:r>
      <w:r>
        <w:br w:type="textWrapping"/>
      </w:r>
      <w:r>
        <w:rPr>
          <w:rFonts w:ascii="Calibri" w:hAnsi="Calibri" w:eastAsia="Calibri"/>
          <w:color w:val="000000"/>
          <w:sz w:val="21"/>
        </w:rPr>
        <w:t>8.LR</w:t>
      </w:r>
      <w:r>
        <w:rPr>
          <w:rFonts w:ascii="宋体" w:hAnsi="宋体" w:eastAsia="宋体"/>
          <w:color w:val="000000"/>
          <w:sz w:val="21"/>
        </w:rPr>
        <w:t xml:space="preserve"> 的分析需要看哪些方面</w:t>
      </w:r>
      <w:r>
        <w:br w:type="textWrapping"/>
      </w:r>
      <w:r>
        <w:rPr>
          <w:rFonts w:ascii="Calibri" w:hAnsi="Calibri" w:eastAsia="Calibri"/>
          <w:color w:val="000000"/>
          <w:sz w:val="21"/>
        </w:rPr>
        <w:t>9.</w:t>
      </w:r>
      <w:r>
        <w:rPr>
          <w:rFonts w:ascii="宋体" w:hAnsi="宋体" w:eastAsia="宋体"/>
          <w:color w:val="000000"/>
          <w:sz w:val="21"/>
        </w:rPr>
        <w:t>如何写测试分析报告</w:t>
      </w:r>
      <w:r>
        <w:br w:type="textWrapping"/>
      </w:r>
      <w:r>
        <w:rPr>
          <w:rFonts w:ascii="Calibri" w:hAnsi="Calibri" w:eastAsia="Calibri"/>
          <w:color w:val="000000"/>
          <w:sz w:val="21"/>
        </w:rPr>
        <w:t>10.</w:t>
      </w:r>
      <w:r>
        <w:rPr>
          <w:rFonts w:ascii="宋体" w:hAnsi="宋体" w:eastAsia="宋体"/>
          <w:color w:val="000000"/>
          <w:sz w:val="21"/>
        </w:rPr>
        <w:t>什么是冰冻测试</w:t>
      </w:r>
      <w:r>
        <w:br w:type="textWrapping"/>
      </w:r>
      <w:r>
        <w:rPr>
          <w:rFonts w:ascii="Calibri" w:hAnsi="Calibri" w:eastAsia="Calibri"/>
          <w:color w:val="000000"/>
          <w:sz w:val="21"/>
        </w:rPr>
        <w:t>11.</w:t>
      </w:r>
      <w:r>
        <w:rPr>
          <w:rFonts w:ascii="宋体" w:hAnsi="宋体" w:eastAsia="宋体"/>
          <w:color w:val="000000"/>
          <w:sz w:val="21"/>
        </w:rPr>
        <w:t>是否统招</w:t>
      </w:r>
      <w:r>
        <w:br w:type="textWrapping"/>
      </w:r>
      <w:r>
        <w:rPr>
          <w:rFonts w:ascii="Calibri" w:hAnsi="Calibri" w:eastAsia="Calibri"/>
          <w:color w:val="000000"/>
          <w:sz w:val="21"/>
        </w:rPr>
        <w:t>12.</w:t>
      </w:r>
      <w:r>
        <w:rPr>
          <w:rFonts w:ascii="宋体" w:hAnsi="宋体" w:eastAsia="宋体"/>
          <w:color w:val="000000"/>
          <w:sz w:val="21"/>
        </w:rPr>
        <w:t>三年职业规划</w:t>
      </w:r>
      <w:r>
        <w:br w:type="textWrapping"/>
      </w:r>
      <w:r>
        <w:rPr>
          <w:rFonts w:ascii="Calibri" w:hAnsi="Calibri" w:eastAsia="Calibri"/>
          <w:color w:val="000000"/>
          <w:sz w:val="21"/>
        </w:rPr>
        <w:t>13.</w:t>
      </w:r>
      <w:r>
        <w:rPr>
          <w:rFonts w:ascii="宋体" w:hAnsi="宋体" w:eastAsia="宋体"/>
          <w:color w:val="000000"/>
          <w:sz w:val="21"/>
        </w:rPr>
        <w:t>用过哪些管理工具，如何使用</w:t>
      </w:r>
    </w:p>
    <w:p>
      <w:pPr>
        <w:sectPr>
          <w:pgSz w:w="12240" w:h="15840"/>
          <w:pgMar w:top="502" w:right="708" w:bottom="1440" w:left="720" w:header="720" w:footer="720" w:gutter="0"/>
          <w:cols w:space="720" w:num="1"/>
          <w:docGrid w:linePitch="360" w:charSpace="0"/>
        </w:sectPr>
      </w:pPr>
    </w:p>
    <w:p>
      <w:pPr>
        <w:autoSpaceDE w:val="0"/>
        <w:autoSpaceDN w:val="0"/>
        <w:spacing w:after="0" w:line="252" w:lineRule="exact"/>
      </w:pPr>
    </w:p>
    <w:p>
      <w:pPr>
        <w:pStyle w:val="3"/>
      </w:pPr>
      <w:bookmarkStart w:id="1" w:name="_Toc108796448"/>
      <w:r>
        <w:rPr>
          <w:rFonts w:ascii="Calibri" w:hAnsi="Calibri" w:eastAsia="Calibri"/>
        </w:rPr>
        <w:t>2</w:t>
      </w:r>
      <w:r>
        <w:t>、</w:t>
      </w:r>
      <w:r>
        <w:rPr>
          <w:rFonts w:ascii="Calibri" w:hAnsi="Calibri" w:eastAsia="Calibri"/>
        </w:rPr>
        <w:t>AURALOG</w:t>
      </w:r>
      <w:r>
        <w:t xml:space="preserve"> 笔</w:t>
      </w:r>
      <w:r>
        <w:rPr>
          <w:rFonts w:hint="eastAsia" w:ascii="微软雅黑" w:hAnsi="微软雅黑" w:eastAsia="微软雅黑" w:cs="微软雅黑"/>
        </w:rPr>
        <w:t>试</w:t>
      </w:r>
      <w:r>
        <w:rPr>
          <w:rFonts w:hint="eastAsia" w:ascii="MS Gothic" w:hAnsi="MS Gothic" w:eastAsia="MS Gothic" w:cs="MS Gothic"/>
        </w:rPr>
        <w:t>面</w:t>
      </w:r>
      <w:r>
        <w:rPr>
          <w:rFonts w:hint="eastAsia" w:ascii="微软雅黑" w:hAnsi="微软雅黑" w:eastAsia="微软雅黑" w:cs="微软雅黑"/>
        </w:rPr>
        <w:t>试</w:t>
      </w:r>
      <w:r>
        <w:rPr>
          <w:rFonts w:hint="eastAsia" w:ascii="MS Gothic" w:hAnsi="MS Gothic" w:eastAsia="MS Gothic" w:cs="MS Gothic"/>
        </w:rPr>
        <w:t>（外企）</w:t>
      </w:r>
      <w:bookmarkEnd w:id="1"/>
    </w:p>
    <w:p>
      <w:pPr>
        <w:autoSpaceDE w:val="0"/>
        <w:autoSpaceDN w:val="0"/>
        <w:spacing w:before="1800" w:after="0" w:line="354" w:lineRule="exact"/>
      </w:pPr>
      <w:r>
        <w:rPr>
          <w:rFonts w:ascii="宋体" w:hAnsi="宋体" w:eastAsia="宋体"/>
          <w:color w:val="000000"/>
          <w:sz w:val="32"/>
        </w:rPr>
        <w:t>一、</w:t>
      </w:r>
      <w:r>
        <w:rPr>
          <w:rFonts w:ascii="Calibri" w:hAnsi="Calibri" w:eastAsia="Calibri"/>
          <w:b/>
          <w:color w:val="000000"/>
          <w:sz w:val="32"/>
        </w:rPr>
        <w:t>40</w:t>
      </w:r>
      <w:r>
        <w:rPr>
          <w:rFonts w:ascii="宋体" w:hAnsi="宋体" w:eastAsia="宋体"/>
          <w:color w:val="000000"/>
          <w:sz w:val="32"/>
        </w:rPr>
        <w:t xml:space="preserve"> 分钟的笔试</w:t>
      </w:r>
    </w:p>
    <w:p>
      <w:pPr>
        <w:autoSpaceDE w:val="0"/>
        <w:autoSpaceDN w:val="0"/>
        <w:spacing w:before="576" w:after="0" w:line="260" w:lineRule="exact"/>
      </w:pP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Notepad</w:t>
      </w:r>
      <w:r>
        <w:rPr>
          <w:rFonts w:ascii="宋体" w:hAnsi="宋体" w:eastAsia="宋体"/>
          <w:color w:val="000000"/>
          <w:sz w:val="21"/>
        </w:rPr>
        <w:t xml:space="preserve"> 保存的测试用例</w:t>
      </w:r>
      <w:r>
        <w:br w:type="textWrapping"/>
      </w:r>
      <w:r>
        <w:rPr>
          <w:rFonts w:ascii="Calibri" w:hAnsi="Calibri" w:eastAsia="Calibri"/>
          <w:color w:val="000000"/>
          <w:sz w:val="21"/>
        </w:rPr>
        <w:t>2</w:t>
      </w:r>
      <w:r>
        <w:rPr>
          <w:rFonts w:ascii="宋体" w:hAnsi="宋体" w:eastAsia="宋体"/>
          <w:color w:val="000000"/>
          <w:sz w:val="21"/>
        </w:rPr>
        <w:t>、给出一个简单的客户端程序，已经给出了英文的功能介绍。针对界面设计测试用例</w:t>
      </w:r>
      <w:r>
        <w:br w:type="textWrapping"/>
      </w:r>
      <w:r>
        <w:rPr>
          <w:rFonts w:ascii="宋体" w:hAnsi="宋体" w:eastAsia="宋体"/>
          <w:color w:val="000000"/>
          <w:sz w:val="21"/>
        </w:rPr>
        <w:t>以上测试用例均用英文设计</w:t>
      </w:r>
    </w:p>
    <w:p>
      <w:pPr>
        <w:autoSpaceDE w:val="0"/>
        <w:autoSpaceDN w:val="0"/>
        <w:spacing w:before="596" w:after="0" w:line="320" w:lineRule="exact"/>
      </w:pPr>
      <w:r>
        <w:rPr>
          <w:rFonts w:ascii="宋体" w:hAnsi="宋体" w:eastAsia="宋体"/>
          <w:color w:val="000000"/>
          <w:sz w:val="32"/>
        </w:rPr>
        <w:t>二、技术面试</w:t>
      </w:r>
    </w:p>
    <w:p>
      <w:pPr>
        <w:autoSpaceDE w:val="0"/>
        <w:autoSpaceDN w:val="0"/>
        <w:spacing w:before="600" w:after="0" w:line="272" w:lineRule="exact"/>
      </w:pPr>
      <w:r>
        <w:rPr>
          <w:rFonts w:ascii="Calibri" w:hAnsi="Calibri" w:eastAsia="Calibri"/>
          <w:color w:val="000000"/>
          <w:sz w:val="21"/>
        </w:rPr>
        <w:t>1</w:t>
      </w:r>
      <w:r>
        <w:rPr>
          <w:rFonts w:ascii="宋体" w:hAnsi="宋体" w:eastAsia="宋体"/>
          <w:color w:val="000000"/>
          <w:sz w:val="21"/>
        </w:rPr>
        <w:t>、做英文的自我介绍</w:t>
      </w:r>
      <w:r>
        <w:br w:type="textWrapping"/>
      </w:r>
      <w:r>
        <w:rPr>
          <w:rFonts w:ascii="Calibri" w:hAnsi="Calibri" w:eastAsia="Calibri"/>
          <w:color w:val="000000"/>
          <w:sz w:val="21"/>
        </w:rPr>
        <w:t>2</w:t>
      </w:r>
      <w:r>
        <w:rPr>
          <w:rFonts w:ascii="宋体" w:hAnsi="宋体" w:eastAsia="宋体"/>
          <w:color w:val="000000"/>
          <w:sz w:val="21"/>
        </w:rPr>
        <w:t>、简单的英语对话</w:t>
      </w:r>
      <w:r>
        <w:br w:type="textWrapping"/>
      </w:r>
      <w:r>
        <w:rPr>
          <w:rFonts w:ascii="Calibri" w:hAnsi="Calibri" w:eastAsia="Calibri"/>
          <w:color w:val="000000"/>
          <w:sz w:val="21"/>
        </w:rPr>
        <w:t>3</w:t>
      </w:r>
      <w:r>
        <w:rPr>
          <w:rFonts w:ascii="宋体" w:hAnsi="宋体" w:eastAsia="宋体"/>
          <w:color w:val="000000"/>
          <w:sz w:val="21"/>
        </w:rPr>
        <w:t>、简述测试项目中遇到的问题</w:t>
      </w:r>
      <w:r>
        <w:br w:type="textWrapping"/>
      </w:r>
      <w:r>
        <w:rPr>
          <w:rFonts w:ascii="Calibri" w:hAnsi="Calibri" w:eastAsia="Calibri"/>
          <w:color w:val="000000"/>
          <w:sz w:val="21"/>
        </w:rPr>
        <w:t>4</w:t>
      </w:r>
      <w:r>
        <w:rPr>
          <w:rFonts w:ascii="宋体" w:hAnsi="宋体" w:eastAsia="宋体"/>
          <w:color w:val="000000"/>
          <w:sz w:val="21"/>
        </w:rPr>
        <w:t>、怎样去设计测试用例等待</w:t>
      </w:r>
      <w:r>
        <w:br w:type="textWrapping"/>
      </w:r>
      <w:r>
        <w:rPr>
          <w:rFonts w:ascii="Calibri" w:hAnsi="Calibri" w:eastAsia="Calibri"/>
          <w:color w:val="000000"/>
          <w:sz w:val="21"/>
        </w:rPr>
        <w:t>5</w:t>
      </w:r>
      <w:r>
        <w:rPr>
          <w:rFonts w:ascii="宋体" w:hAnsi="宋体" w:eastAsia="宋体"/>
          <w:color w:val="000000"/>
          <w:sz w:val="21"/>
        </w:rPr>
        <w:t>、缺陷管理方面</w:t>
      </w:r>
      <w:r>
        <w:br w:type="textWrapping"/>
      </w:r>
      <w:r>
        <w:rPr>
          <w:rFonts w:ascii="Calibri" w:hAnsi="Calibri" w:eastAsia="Calibri"/>
          <w:color w:val="000000"/>
          <w:sz w:val="21"/>
        </w:rPr>
        <w:t>6</w:t>
      </w:r>
      <w:r>
        <w:rPr>
          <w:rFonts w:ascii="宋体" w:hAnsi="宋体" w:eastAsia="宋体"/>
          <w:color w:val="000000"/>
          <w:sz w:val="21"/>
        </w:rPr>
        <w:t>、怎样确认</w:t>
      </w:r>
      <w:r>
        <w:rPr>
          <w:rFonts w:ascii="Calibri" w:hAnsi="Calibri" w:eastAsia="Calibri"/>
          <w:color w:val="000000"/>
          <w:sz w:val="21"/>
        </w:rPr>
        <w:t xml:space="preserve"> bug</w:t>
      </w:r>
    </w:p>
    <w:p>
      <w:pPr>
        <w:pStyle w:val="3"/>
      </w:pPr>
      <w:bookmarkStart w:id="2" w:name="_Toc108796449"/>
      <w:r>
        <w:rPr>
          <w:rFonts w:ascii="Calibri" w:hAnsi="Calibri" w:eastAsia="Calibri"/>
        </w:rPr>
        <w:t>3</w:t>
      </w:r>
      <w:r>
        <w:t>、</w:t>
      </w:r>
      <w:r>
        <w:rPr>
          <w:rFonts w:ascii="Calibri" w:hAnsi="Calibri" w:eastAsia="Calibri"/>
        </w:rPr>
        <w:t>GWebs</w:t>
      </w:r>
      <w:r>
        <w:t xml:space="preserve"> 公司笔</w:t>
      </w:r>
      <w:r>
        <w:rPr>
          <w:rFonts w:hint="eastAsia" w:ascii="微软雅黑" w:hAnsi="微软雅黑" w:eastAsia="微软雅黑" w:cs="微软雅黑"/>
        </w:rPr>
        <w:t>试题</w:t>
      </w:r>
      <w:bookmarkEnd w:id="2"/>
    </w:p>
    <w:p>
      <w:pPr>
        <w:autoSpaceDE w:val="0"/>
        <w:autoSpaceDN w:val="0"/>
        <w:spacing w:before="1482" w:after="0" w:line="272" w:lineRule="exact"/>
      </w:pPr>
      <w:r>
        <w:rPr>
          <w:rFonts w:ascii="Calibri" w:hAnsi="Calibri" w:eastAsia="Calibri"/>
          <w:color w:val="000000"/>
          <w:sz w:val="21"/>
        </w:rPr>
        <w:t>1</w:t>
      </w:r>
      <w:r>
        <w:rPr>
          <w:rFonts w:ascii="宋体" w:hAnsi="宋体" w:eastAsia="宋体"/>
          <w:color w:val="000000"/>
          <w:sz w:val="21"/>
        </w:rPr>
        <w:t>、你所知道的测试类型有哪些？比较各种测试类型的联系与区别。</w:t>
      </w:r>
      <w:r>
        <w:br w:type="textWrapping"/>
      </w:r>
      <w:r>
        <w:rPr>
          <w:rFonts w:ascii="Calibri" w:hAnsi="Calibri" w:eastAsia="Calibri"/>
          <w:color w:val="000000"/>
          <w:sz w:val="21"/>
        </w:rPr>
        <w:t>2</w:t>
      </w:r>
      <w:r>
        <w:rPr>
          <w:rFonts w:ascii="宋体" w:hAnsi="宋体" w:eastAsia="宋体"/>
          <w:color w:val="000000"/>
          <w:sz w:val="21"/>
        </w:rPr>
        <w:t>、比较白盒测试、黑盒测试、单元测试、集成测试、系统测试、验收测试的区别和联系。</w:t>
      </w:r>
      <w:r>
        <w:br w:type="textWrapping"/>
      </w:r>
      <w:r>
        <w:rPr>
          <w:rFonts w:ascii="Calibri" w:hAnsi="Calibri" w:eastAsia="Calibri"/>
          <w:color w:val="000000"/>
          <w:sz w:val="21"/>
        </w:rPr>
        <w:t>3</w:t>
      </w:r>
      <w:r>
        <w:rPr>
          <w:rFonts w:ascii="宋体" w:hAnsi="宋体" w:eastAsia="宋体"/>
          <w:color w:val="000000"/>
          <w:sz w:val="21"/>
        </w:rPr>
        <w:t>、你知道的测试用例设计方法有哪些？请用具体的例子加以说明。</w:t>
      </w:r>
      <w:r>
        <w:br w:type="textWrapping"/>
      </w:r>
      <w:r>
        <w:rPr>
          <w:rFonts w:ascii="Calibri" w:hAnsi="Calibri" w:eastAsia="Calibri"/>
          <w:color w:val="000000"/>
          <w:sz w:val="21"/>
        </w:rPr>
        <w:t>4</w:t>
      </w:r>
      <w:r>
        <w:rPr>
          <w:rFonts w:ascii="宋体" w:hAnsi="宋体" w:eastAsia="宋体"/>
          <w:color w:val="000000"/>
          <w:sz w:val="21"/>
        </w:rPr>
        <w:t>、以前做过性能测试么？请结合例子具体说明性能测试的流程。</w:t>
      </w:r>
      <w:r>
        <w:br w:type="textWrapping"/>
      </w:r>
      <w:r>
        <w:rPr>
          <w:rFonts w:ascii="Calibri" w:hAnsi="Calibri" w:eastAsia="Calibri"/>
          <w:color w:val="000000"/>
          <w:sz w:val="21"/>
        </w:rPr>
        <w:t>5</w:t>
      </w:r>
      <w:r>
        <w:rPr>
          <w:rFonts w:ascii="宋体" w:hAnsi="宋体" w:eastAsia="宋体"/>
          <w:color w:val="000000"/>
          <w:sz w:val="21"/>
        </w:rPr>
        <w:t>、用过某种类型的测试管理工具吗？请结合例子说明工具的使用流程。</w:t>
      </w:r>
      <w:r>
        <w:br w:type="textWrapping"/>
      </w:r>
      <w:r>
        <w:rPr>
          <w:rFonts w:ascii="Calibri" w:hAnsi="Calibri" w:eastAsia="Calibri"/>
          <w:color w:val="000000"/>
          <w:sz w:val="21"/>
        </w:rPr>
        <w:t>6</w:t>
      </w:r>
      <w:r>
        <w:rPr>
          <w:rFonts w:ascii="宋体" w:hAnsi="宋体" w:eastAsia="宋体"/>
          <w:color w:val="000000"/>
          <w:sz w:val="21"/>
        </w:rPr>
        <w:t>、针对一记事本文件的保存功能，即</w:t>
      </w:r>
      <w:r>
        <w:rPr>
          <w:rFonts w:ascii="Calibri" w:hAnsi="Calibri" w:eastAsia="Calibri"/>
          <w:color w:val="000000"/>
          <w:sz w:val="21"/>
        </w:rPr>
        <w:t xml:space="preserve"> File/Save</w:t>
      </w:r>
      <w:r>
        <w:rPr>
          <w:rFonts w:ascii="宋体" w:hAnsi="宋体" w:eastAsia="宋体"/>
          <w:color w:val="000000"/>
          <w:sz w:val="21"/>
        </w:rPr>
        <w:t xml:space="preserve"> 功能，设计测试用例。</w:t>
      </w:r>
    </w:p>
    <w:p>
      <w:pPr>
        <w:sectPr>
          <w:pgSz w:w="12240" w:h="15840"/>
          <w:pgMar w:top="502" w:right="708" w:bottom="452" w:left="720" w:header="720" w:footer="720" w:gutter="0"/>
          <w:cols w:space="720" w:num="1"/>
          <w:docGrid w:linePitch="360" w:charSpace="0"/>
        </w:sectPr>
      </w:pPr>
    </w:p>
    <w:p>
      <w:pPr>
        <w:autoSpaceDE w:val="0"/>
        <w:autoSpaceDN w:val="0"/>
        <w:spacing w:after="0" w:line="252" w:lineRule="exact"/>
      </w:pPr>
    </w:p>
    <w:p>
      <w:pPr>
        <w:pStyle w:val="3"/>
      </w:pPr>
      <w:bookmarkStart w:id="3" w:name="_Toc108796450"/>
      <w:r>
        <w:rPr>
          <w:rFonts w:ascii="Calibri" w:hAnsi="Calibri" w:eastAsia="Calibri"/>
        </w:rPr>
        <w:t>4</w:t>
      </w:r>
      <w:r>
        <w:t>、北京麒麟网信息技</w:t>
      </w:r>
      <w:r>
        <w:rPr>
          <w:rFonts w:hint="eastAsia" w:ascii="微软雅黑" w:hAnsi="微软雅黑" w:eastAsia="微软雅黑" w:cs="微软雅黑"/>
        </w:rPr>
        <w:t>术</w:t>
      </w:r>
      <w:r>
        <w:rPr>
          <w:rFonts w:hint="eastAsia" w:ascii="MS Gothic" w:hAnsi="MS Gothic" w:eastAsia="MS Gothic" w:cs="MS Gothic"/>
        </w:rPr>
        <w:t>有限公</w:t>
      </w:r>
      <w:r>
        <w:t>司笔</w:t>
      </w:r>
      <w:r>
        <w:rPr>
          <w:rFonts w:hint="eastAsia" w:ascii="微软雅黑" w:hAnsi="微软雅黑" w:eastAsia="微软雅黑" w:cs="微软雅黑"/>
        </w:rPr>
        <w:t>试题</w:t>
      </w:r>
      <w:bookmarkEnd w:id="3"/>
    </w:p>
    <w:p>
      <w:pPr>
        <w:autoSpaceDE w:val="0"/>
        <w:autoSpaceDN w:val="0"/>
        <w:spacing w:before="1438" w:after="0" w:line="232" w:lineRule="exact"/>
      </w:pPr>
      <w:r>
        <w:rPr>
          <w:rFonts w:ascii="Calibri" w:hAnsi="Calibri" w:eastAsia="Calibri"/>
          <w:color w:val="000000"/>
          <w:sz w:val="21"/>
        </w:rPr>
        <w:t>1.</w:t>
      </w:r>
      <w:r>
        <w:rPr>
          <w:rFonts w:ascii="宋体" w:hAnsi="宋体" w:eastAsia="宋体"/>
          <w:color w:val="000000"/>
          <w:sz w:val="21"/>
        </w:rPr>
        <w:t>常见的游戏类型有哪些，各举一个例子</w:t>
      </w:r>
    </w:p>
    <w:p>
      <w:pPr>
        <w:autoSpaceDE w:val="0"/>
        <w:autoSpaceDN w:val="0"/>
        <w:spacing w:before="296" w:after="0" w:line="232" w:lineRule="exact"/>
      </w:pPr>
      <w:r>
        <w:rPr>
          <w:rFonts w:ascii="Calibri" w:hAnsi="Calibri" w:eastAsia="Calibri"/>
          <w:color w:val="000000"/>
          <w:sz w:val="21"/>
        </w:rPr>
        <w:t>2.</w:t>
      </w:r>
      <w:r>
        <w:rPr>
          <w:rFonts w:ascii="宋体" w:hAnsi="宋体" w:eastAsia="宋体"/>
          <w:color w:val="000000"/>
          <w:sz w:val="21"/>
        </w:rPr>
        <w:t>请写出你玩过的网络游戏</w:t>
      </w:r>
    </w:p>
    <w:p>
      <w:pPr>
        <w:autoSpaceDE w:val="0"/>
        <w:autoSpaceDN w:val="0"/>
        <w:spacing w:before="296" w:after="0" w:line="236" w:lineRule="exact"/>
      </w:pPr>
      <w:r>
        <w:rPr>
          <w:rFonts w:ascii="Calibri" w:hAnsi="Calibri" w:eastAsia="Calibri"/>
          <w:color w:val="000000"/>
          <w:sz w:val="21"/>
        </w:rPr>
        <w:t>3.</w:t>
      </w:r>
      <w:r>
        <w:rPr>
          <w:rFonts w:ascii="宋体" w:hAnsi="宋体" w:eastAsia="宋体"/>
          <w:color w:val="000000"/>
          <w:sz w:val="21"/>
        </w:rPr>
        <w:t>从以上网络游戏中选取一个，写出你认为此游戏设计上的优缺点</w:t>
      </w:r>
    </w:p>
    <w:p>
      <w:pPr>
        <w:autoSpaceDE w:val="0"/>
        <w:autoSpaceDN w:val="0"/>
        <w:spacing w:before="296" w:after="0" w:line="232" w:lineRule="exact"/>
      </w:pPr>
      <w:r>
        <w:rPr>
          <w:rFonts w:ascii="Calibri" w:hAnsi="Calibri" w:eastAsia="Calibri"/>
          <w:color w:val="000000"/>
          <w:sz w:val="21"/>
        </w:rPr>
        <w:t>4.</w:t>
      </w:r>
      <w:r>
        <w:rPr>
          <w:rFonts w:ascii="宋体" w:hAnsi="宋体" w:eastAsia="宋体"/>
          <w:color w:val="000000"/>
          <w:sz w:val="21"/>
        </w:rPr>
        <w:t>请写出你玩过的单机游戏</w:t>
      </w:r>
    </w:p>
    <w:p>
      <w:pPr>
        <w:autoSpaceDE w:val="0"/>
        <w:autoSpaceDN w:val="0"/>
        <w:spacing w:before="296" w:after="0" w:line="232" w:lineRule="exact"/>
      </w:pPr>
      <w:r>
        <w:rPr>
          <w:rFonts w:ascii="Calibri" w:hAnsi="Calibri" w:eastAsia="Calibri"/>
          <w:color w:val="000000"/>
          <w:sz w:val="21"/>
        </w:rPr>
        <w:t>5.</w:t>
      </w:r>
      <w:r>
        <w:rPr>
          <w:rFonts w:ascii="宋体" w:hAnsi="宋体" w:eastAsia="宋体"/>
          <w:color w:val="000000"/>
          <w:sz w:val="21"/>
        </w:rPr>
        <w:t>从以上单机游戏中选取一个，写出你认为此游戏设计上的优缺点</w:t>
      </w:r>
    </w:p>
    <w:p>
      <w:pPr>
        <w:autoSpaceDE w:val="0"/>
        <w:autoSpaceDN w:val="0"/>
        <w:spacing w:before="296" w:after="0" w:line="232" w:lineRule="exact"/>
      </w:pPr>
      <w:r>
        <w:rPr>
          <w:rFonts w:ascii="Calibri" w:hAnsi="Calibri" w:eastAsia="Calibri"/>
          <w:color w:val="000000"/>
          <w:sz w:val="21"/>
        </w:rPr>
        <w:t>6.</w:t>
      </w:r>
      <w:r>
        <w:rPr>
          <w:rFonts w:ascii="宋体" w:hAnsi="宋体" w:eastAsia="宋体"/>
          <w:color w:val="000000"/>
          <w:sz w:val="21"/>
        </w:rPr>
        <w:t>黑盒测试和白盒测试的定义与区别</w:t>
      </w:r>
    </w:p>
    <w:p>
      <w:pPr>
        <w:autoSpaceDE w:val="0"/>
        <w:autoSpaceDN w:val="0"/>
        <w:spacing w:before="296" w:after="0" w:line="234" w:lineRule="exact"/>
      </w:pPr>
      <w:r>
        <w:rPr>
          <w:rFonts w:ascii="Calibri" w:hAnsi="Calibri" w:eastAsia="Calibri"/>
          <w:color w:val="000000"/>
          <w:sz w:val="21"/>
        </w:rPr>
        <w:t>7.</w:t>
      </w:r>
      <w:r>
        <w:rPr>
          <w:rFonts w:ascii="宋体" w:hAnsi="宋体" w:eastAsia="宋体"/>
          <w:color w:val="000000"/>
          <w:sz w:val="21"/>
        </w:rPr>
        <w:t>请设计一个网络游戏中组队模块的测试案例</w:t>
      </w:r>
    </w:p>
    <w:p>
      <w:pPr>
        <w:autoSpaceDE w:val="0"/>
        <w:autoSpaceDN w:val="0"/>
        <w:spacing w:before="296" w:after="0" w:line="232" w:lineRule="exact"/>
      </w:pPr>
      <w:r>
        <w:rPr>
          <w:rFonts w:ascii="Calibri" w:hAnsi="Calibri" w:eastAsia="Calibri"/>
          <w:color w:val="000000"/>
          <w:sz w:val="21"/>
        </w:rPr>
        <w:t>8.</w:t>
      </w:r>
      <w:r>
        <w:rPr>
          <w:rFonts w:ascii="宋体" w:hAnsi="宋体" w:eastAsia="宋体"/>
          <w:color w:val="000000"/>
          <w:sz w:val="21"/>
        </w:rPr>
        <w:t>近战职业和远程职业测试时的平衡点是什么</w:t>
      </w:r>
    </w:p>
    <w:p>
      <w:pPr>
        <w:autoSpaceDE w:val="0"/>
        <w:autoSpaceDN w:val="0"/>
        <w:spacing w:before="296" w:after="0" w:line="232" w:lineRule="exact"/>
      </w:pPr>
      <w:r>
        <w:rPr>
          <w:rFonts w:ascii="Calibri" w:hAnsi="Calibri" w:eastAsia="Calibri"/>
          <w:color w:val="000000"/>
          <w:sz w:val="21"/>
        </w:rPr>
        <w:t>9.</w:t>
      </w:r>
      <w:r>
        <w:rPr>
          <w:rFonts w:ascii="宋体" w:hAnsi="宋体" w:eastAsia="宋体"/>
          <w:color w:val="000000"/>
          <w:sz w:val="21"/>
        </w:rPr>
        <w:t>在大型</w:t>
      </w:r>
      <w:r>
        <w:rPr>
          <w:rFonts w:ascii="Calibri" w:hAnsi="Calibri" w:eastAsia="Calibri"/>
          <w:color w:val="000000"/>
          <w:sz w:val="21"/>
        </w:rPr>
        <w:t xml:space="preserve"> MMORPG</w:t>
      </w:r>
      <w:r>
        <w:rPr>
          <w:rFonts w:ascii="宋体" w:hAnsi="宋体" w:eastAsia="宋体"/>
          <w:color w:val="000000"/>
          <w:sz w:val="21"/>
        </w:rPr>
        <w:t xml:space="preserve"> 中，常见的技能有哪些，请写出</w:t>
      </w:r>
      <w:r>
        <w:rPr>
          <w:rFonts w:ascii="Calibri" w:hAnsi="Calibri" w:eastAsia="Calibri"/>
          <w:color w:val="000000"/>
          <w:sz w:val="21"/>
        </w:rPr>
        <w:t xml:space="preserve"> 3</w:t>
      </w:r>
      <w:r>
        <w:rPr>
          <w:rFonts w:ascii="宋体" w:hAnsi="宋体" w:eastAsia="宋体"/>
          <w:color w:val="000000"/>
          <w:sz w:val="21"/>
        </w:rPr>
        <w:t xml:space="preserve"> 个以上并写出各技能的测试要点</w:t>
      </w:r>
    </w:p>
    <w:p>
      <w:pPr>
        <w:autoSpaceDE w:val="0"/>
        <w:autoSpaceDN w:val="0"/>
        <w:spacing w:before="258" w:after="0" w:line="272" w:lineRule="exact"/>
      </w:pPr>
      <w:r>
        <w:rPr>
          <w:rFonts w:ascii="Calibri" w:hAnsi="Calibri" w:eastAsia="Calibri"/>
          <w:color w:val="000000"/>
          <w:sz w:val="21"/>
        </w:rPr>
        <w:t>10.</w:t>
      </w:r>
      <w:r>
        <w:rPr>
          <w:rFonts w:ascii="宋体" w:hAnsi="宋体" w:eastAsia="宋体"/>
          <w:color w:val="000000"/>
          <w:sz w:val="21"/>
        </w:rPr>
        <w:t>一个人从一副牌里抽出了一张牌，他把花色告诉了</w:t>
      </w:r>
      <w:r>
        <w:rPr>
          <w:rFonts w:ascii="Calibri" w:hAnsi="Calibri" w:eastAsia="Calibri"/>
          <w:color w:val="000000"/>
          <w:sz w:val="21"/>
        </w:rPr>
        <w:t xml:space="preserve"> X</w:t>
      </w:r>
      <w:r>
        <w:rPr>
          <w:rFonts w:ascii="宋体" w:hAnsi="宋体" w:eastAsia="宋体"/>
          <w:color w:val="000000"/>
          <w:sz w:val="21"/>
        </w:rPr>
        <w:t xml:space="preserve"> 先生，把点数告诉了</w:t>
      </w:r>
      <w:r>
        <w:rPr>
          <w:rFonts w:ascii="Calibri" w:hAnsi="Calibri" w:eastAsia="Calibri"/>
          <w:color w:val="000000"/>
          <w:sz w:val="21"/>
        </w:rPr>
        <w:t xml:space="preserve"> Y</w:t>
      </w:r>
      <w:r>
        <w:rPr>
          <w:rFonts w:ascii="宋体" w:hAnsi="宋体" w:eastAsia="宋体"/>
          <w:color w:val="000000"/>
          <w:sz w:val="21"/>
        </w:rPr>
        <w:t xml:space="preserve"> 先生，</w:t>
      </w:r>
      <w:r>
        <w:rPr>
          <w:rFonts w:ascii="Calibri" w:hAnsi="Calibri" w:eastAsia="Calibri"/>
          <w:color w:val="000000"/>
          <w:sz w:val="21"/>
        </w:rPr>
        <w:t>X</w:t>
      </w:r>
      <w:r>
        <w:rPr>
          <w:rFonts w:ascii="宋体" w:hAnsi="宋体" w:eastAsia="宋体"/>
          <w:color w:val="000000"/>
          <w:sz w:val="21"/>
        </w:rPr>
        <w:t xml:space="preserve"> 先生和</w:t>
      </w:r>
      <w:r>
        <w:rPr>
          <w:rFonts w:ascii="Calibri" w:hAnsi="Calibri" w:eastAsia="Calibri"/>
          <w:color w:val="000000"/>
          <w:sz w:val="21"/>
        </w:rPr>
        <w:t xml:space="preserve"> Y</w:t>
      </w:r>
      <w:r>
        <w:rPr>
          <w:rFonts w:ascii="宋体" w:hAnsi="宋体" w:eastAsia="宋体"/>
          <w:color w:val="000000"/>
          <w:sz w:val="21"/>
        </w:rPr>
        <w:t xml:space="preserve"> 先生知道这副牌的组成，</w:t>
      </w:r>
      <w:r>
        <w:br w:type="textWrapping"/>
      </w:r>
      <w:r>
        <w:rPr>
          <w:rFonts w:ascii="宋体" w:hAnsi="宋体" w:eastAsia="宋体"/>
          <w:color w:val="000000"/>
          <w:sz w:val="21"/>
        </w:rPr>
        <w:t>它们是黑桃</w:t>
      </w:r>
      <w:r>
        <w:rPr>
          <w:rFonts w:ascii="Calibri" w:hAnsi="Calibri" w:eastAsia="Calibri"/>
          <w:color w:val="000000"/>
          <w:sz w:val="21"/>
        </w:rPr>
        <w:t xml:space="preserve"> J,8,4,2;</w:t>
      </w:r>
      <w:r>
        <w:rPr>
          <w:rFonts w:ascii="宋体" w:hAnsi="宋体" w:eastAsia="宋体"/>
          <w:color w:val="000000"/>
          <w:sz w:val="21"/>
        </w:rPr>
        <w:t>红桃</w:t>
      </w:r>
      <w:r>
        <w:rPr>
          <w:rFonts w:ascii="Calibri" w:hAnsi="Calibri" w:eastAsia="Calibri"/>
          <w:color w:val="000000"/>
          <w:sz w:val="21"/>
        </w:rPr>
        <w:t xml:space="preserve"> A,Q,4</w:t>
      </w:r>
      <w:r>
        <w:rPr>
          <w:rFonts w:ascii="宋体" w:hAnsi="宋体" w:eastAsia="宋体"/>
          <w:color w:val="000000"/>
          <w:sz w:val="21"/>
        </w:rPr>
        <w:t>；方块</w:t>
      </w:r>
      <w:r>
        <w:rPr>
          <w:rFonts w:ascii="Calibri" w:hAnsi="Calibri" w:eastAsia="Calibri"/>
          <w:color w:val="000000"/>
          <w:sz w:val="21"/>
        </w:rPr>
        <w:t xml:space="preserve"> A,5</w:t>
      </w:r>
      <w:r>
        <w:rPr>
          <w:rFonts w:ascii="宋体" w:hAnsi="宋体" w:eastAsia="宋体"/>
          <w:color w:val="000000"/>
          <w:sz w:val="21"/>
        </w:rPr>
        <w:t>；草花</w:t>
      </w:r>
      <w:r>
        <w:rPr>
          <w:rFonts w:ascii="Calibri" w:hAnsi="Calibri" w:eastAsia="Calibri"/>
          <w:color w:val="000000"/>
          <w:sz w:val="21"/>
        </w:rPr>
        <w:t xml:space="preserve"> K,Q,5,4</w:t>
      </w:r>
      <w:r>
        <w:rPr>
          <w:rFonts w:ascii="宋体" w:hAnsi="宋体" w:eastAsia="宋体"/>
          <w:color w:val="000000"/>
          <w:sz w:val="21"/>
        </w:rPr>
        <w:t>。</w:t>
      </w:r>
    </w:p>
    <w:p>
      <w:pPr>
        <w:autoSpaceDE w:val="0"/>
        <w:autoSpaceDN w:val="0"/>
        <w:spacing w:after="0" w:line="272" w:lineRule="exact"/>
        <w:ind w:left="314" w:right="314"/>
      </w:pPr>
      <w:r>
        <w:rPr>
          <w:rFonts w:ascii="Calibri" w:hAnsi="Calibri" w:eastAsia="Calibri"/>
          <w:color w:val="000000"/>
          <w:sz w:val="21"/>
        </w:rPr>
        <w:t>X</w:t>
      </w:r>
      <w:r>
        <w:rPr>
          <w:rFonts w:ascii="宋体" w:hAnsi="宋体" w:eastAsia="宋体"/>
          <w:color w:val="000000"/>
          <w:sz w:val="21"/>
        </w:rPr>
        <w:t xml:space="preserve"> 先生和</w:t>
      </w:r>
      <w:r>
        <w:rPr>
          <w:rFonts w:ascii="Calibri" w:hAnsi="Calibri" w:eastAsia="Calibri"/>
          <w:color w:val="000000"/>
          <w:sz w:val="21"/>
        </w:rPr>
        <w:t xml:space="preserve"> Y</w:t>
      </w:r>
      <w:r>
        <w:rPr>
          <w:rFonts w:ascii="宋体" w:hAnsi="宋体" w:eastAsia="宋体"/>
          <w:color w:val="000000"/>
          <w:sz w:val="21"/>
        </w:rPr>
        <w:t xml:space="preserve"> 先生都很擅长推理，他们做出了如下的对话：</w:t>
      </w:r>
      <w:r>
        <w:br w:type="textWrapping"/>
      </w:r>
      <w:r>
        <w:rPr>
          <w:rFonts w:ascii="Calibri" w:hAnsi="Calibri" w:eastAsia="Calibri"/>
          <w:color w:val="000000"/>
          <w:sz w:val="21"/>
        </w:rPr>
        <w:t>Y</w:t>
      </w:r>
      <w:r>
        <w:rPr>
          <w:rFonts w:ascii="宋体" w:hAnsi="宋体" w:eastAsia="宋体"/>
          <w:color w:val="000000"/>
          <w:sz w:val="21"/>
        </w:rPr>
        <w:t xml:space="preserve"> 先生：我不知道这张牌</w:t>
      </w:r>
      <w:r>
        <w:br w:type="textWrapping"/>
      </w:r>
      <w:r>
        <w:rPr>
          <w:rFonts w:ascii="Calibri" w:hAnsi="Calibri" w:eastAsia="Calibri"/>
          <w:color w:val="000000"/>
          <w:sz w:val="21"/>
        </w:rPr>
        <w:t>X</w:t>
      </w:r>
      <w:r>
        <w:rPr>
          <w:rFonts w:ascii="宋体" w:hAnsi="宋体" w:eastAsia="宋体"/>
          <w:color w:val="000000"/>
          <w:sz w:val="21"/>
        </w:rPr>
        <w:t xml:space="preserve"> 先生：我知道你不知道这张牌</w:t>
      </w:r>
      <w:r>
        <w:br w:type="textWrapping"/>
      </w:r>
      <w:r>
        <w:rPr>
          <w:rFonts w:ascii="Calibri" w:hAnsi="Calibri" w:eastAsia="Calibri"/>
          <w:color w:val="000000"/>
          <w:sz w:val="21"/>
        </w:rPr>
        <w:t>Y</w:t>
      </w:r>
      <w:r>
        <w:rPr>
          <w:rFonts w:ascii="宋体" w:hAnsi="宋体" w:eastAsia="宋体"/>
          <w:color w:val="000000"/>
          <w:sz w:val="21"/>
        </w:rPr>
        <w:t xml:space="preserve"> 先生：现在我知道这张牌了</w:t>
      </w:r>
      <w:r>
        <w:br w:type="textWrapping"/>
      </w:r>
      <w:r>
        <w:rPr>
          <w:rFonts w:ascii="Calibri" w:hAnsi="Calibri" w:eastAsia="Calibri"/>
          <w:color w:val="000000"/>
          <w:sz w:val="21"/>
        </w:rPr>
        <w:t>X</w:t>
      </w:r>
      <w:r>
        <w:rPr>
          <w:rFonts w:ascii="宋体" w:hAnsi="宋体" w:eastAsia="宋体"/>
          <w:color w:val="000000"/>
          <w:sz w:val="21"/>
        </w:rPr>
        <w:t xml:space="preserve"> 先生：现在我也知道了</w:t>
      </w:r>
    </w:p>
    <w:p>
      <w:pPr>
        <w:autoSpaceDE w:val="0"/>
        <w:autoSpaceDN w:val="0"/>
        <w:spacing w:before="296" w:after="0" w:line="232" w:lineRule="exact"/>
      </w:pPr>
      <w:r>
        <w:rPr>
          <w:rFonts w:ascii="宋体" w:hAnsi="宋体" w:eastAsia="宋体"/>
          <w:color w:val="000000"/>
          <w:sz w:val="21"/>
        </w:rPr>
        <w:t>请问抽出的这张牌是什么</w:t>
      </w:r>
      <w:r>
        <w:rPr>
          <w:rFonts w:ascii="Calibri" w:hAnsi="Calibri" w:eastAsia="Calibri"/>
          <w:color w:val="000000"/>
          <w:sz w:val="21"/>
        </w:rPr>
        <w:t>,</w:t>
      </w:r>
      <w:r>
        <w:rPr>
          <w:rFonts w:ascii="宋体" w:hAnsi="宋体" w:eastAsia="宋体"/>
          <w:color w:val="000000"/>
          <w:sz w:val="21"/>
        </w:rPr>
        <w:t>并写出推理过程</w:t>
      </w:r>
    </w:p>
    <w:p>
      <w:pPr>
        <w:sectPr>
          <w:pgSz w:w="12240" w:h="15840"/>
          <w:pgMar w:top="502" w:right="708" w:bottom="1106" w:left="720" w:header="720" w:footer="720" w:gutter="0"/>
          <w:cols w:space="720" w:num="1"/>
          <w:docGrid w:linePitch="360" w:charSpace="0"/>
        </w:sectPr>
      </w:pPr>
    </w:p>
    <w:p>
      <w:pPr>
        <w:autoSpaceDE w:val="0"/>
        <w:autoSpaceDN w:val="0"/>
        <w:spacing w:after="0" w:line="252" w:lineRule="exact"/>
      </w:pPr>
    </w:p>
    <w:p>
      <w:pPr>
        <w:pStyle w:val="3"/>
      </w:pPr>
      <w:bookmarkStart w:id="4" w:name="_Toc108796451"/>
      <w:r>
        <w:rPr>
          <w:rFonts w:ascii="Calibri" w:hAnsi="Calibri" w:eastAsia="Calibri"/>
        </w:rPr>
        <w:t>5</w:t>
      </w:r>
      <w:r>
        <w:t>、施惠特</w:t>
      </w:r>
      <w:bookmarkEnd w:id="4"/>
    </w:p>
    <w:p>
      <w:pPr>
        <w:autoSpaceDE w:val="0"/>
        <w:autoSpaceDN w:val="0"/>
        <w:spacing w:before="1198" w:after="0" w:line="320" w:lineRule="exact"/>
        <w:ind w:left="320" w:right="320"/>
      </w:pPr>
      <w:r>
        <w:rPr>
          <w:rFonts w:ascii="宋体" w:hAnsi="宋体" w:eastAsia="宋体"/>
          <w:color w:val="000000"/>
          <w:sz w:val="32"/>
        </w:rPr>
        <w:t>笔试题：</w:t>
      </w:r>
    </w:p>
    <w:p>
      <w:pPr>
        <w:autoSpaceDE w:val="0"/>
        <w:autoSpaceDN w:val="0"/>
        <w:spacing w:before="598" w:after="20" w:line="272" w:lineRule="exact"/>
      </w:pPr>
      <w:r>
        <w:rPr>
          <w:rFonts w:ascii="Calibri" w:hAnsi="Calibri" w:eastAsia="Calibri"/>
          <w:color w:val="000000"/>
          <w:sz w:val="21"/>
        </w:rPr>
        <w:t>1.</w:t>
      </w:r>
      <w:r>
        <w:rPr>
          <w:rFonts w:ascii="宋体" w:hAnsi="宋体" w:eastAsia="宋体"/>
          <w:color w:val="000000"/>
          <w:sz w:val="21"/>
        </w:rPr>
        <w:t>测试分哪几个阶段？</w:t>
      </w:r>
      <w:r>
        <w:br w:type="textWrapping"/>
      </w:r>
      <w:r>
        <w:rPr>
          <w:rFonts w:ascii="宋体" w:hAnsi="宋体" w:eastAsia="宋体"/>
          <w:color w:val="000000"/>
          <w:sz w:val="21"/>
        </w:rPr>
        <w:t>单元测试、集成测试、系统测试、验收测试</w:t>
      </w:r>
      <w:r>
        <w:br w:type="textWrapping"/>
      </w:r>
      <w:r>
        <w:rPr>
          <w:rFonts w:ascii="Calibri" w:hAnsi="Calibri" w:eastAsia="Calibri"/>
          <w:color w:val="000000"/>
          <w:sz w:val="21"/>
        </w:rPr>
        <w:t>2.</w:t>
      </w:r>
      <w:r>
        <w:rPr>
          <w:rFonts w:ascii="宋体" w:hAnsi="宋体" w:eastAsia="宋体"/>
          <w:color w:val="000000"/>
          <w:sz w:val="21"/>
        </w:rPr>
        <w:t>测试用例要素？</w:t>
      </w:r>
      <w:r>
        <w:br w:type="textWrapping"/>
      </w:r>
      <w:r>
        <w:rPr>
          <w:rFonts w:ascii="宋体" w:hAnsi="宋体" w:eastAsia="宋体"/>
          <w:color w:val="000000"/>
          <w:sz w:val="21"/>
        </w:rPr>
        <w:t>用例编号、测试名称、重要级别、前置条件、测试输入、操作步骤、预期结果</w:t>
      </w:r>
      <w:r>
        <w:br w:type="textWrapping"/>
      </w:r>
      <w:r>
        <w:rPr>
          <w:rFonts w:ascii="Calibri" w:hAnsi="Calibri" w:eastAsia="Calibri"/>
          <w:color w:val="000000"/>
          <w:sz w:val="21"/>
        </w:rPr>
        <w:t>3.</w:t>
      </w:r>
      <w:r>
        <w:rPr>
          <w:rFonts w:ascii="宋体" w:hAnsi="宋体" w:eastAsia="宋体"/>
          <w:color w:val="000000"/>
          <w:sz w:val="21"/>
        </w:rPr>
        <w:t>测试方法？</w:t>
      </w:r>
      <w:r>
        <w:br w:type="textWrapping"/>
      </w:r>
      <w:r>
        <w:rPr>
          <w:rFonts w:ascii="宋体" w:hAnsi="宋体" w:eastAsia="宋体"/>
          <w:color w:val="000000"/>
          <w:sz w:val="21"/>
        </w:rPr>
        <w:t>黑</w:t>
      </w:r>
      <w:r>
        <w:rPr>
          <w:rFonts w:ascii="Calibri" w:hAnsi="Calibri" w:eastAsia="Calibri"/>
          <w:color w:val="000000"/>
          <w:sz w:val="21"/>
        </w:rPr>
        <w:t>/</w:t>
      </w:r>
      <w:r>
        <w:rPr>
          <w:rFonts w:ascii="宋体" w:hAnsi="宋体" w:eastAsia="宋体"/>
          <w:color w:val="000000"/>
          <w:sz w:val="21"/>
        </w:rPr>
        <w:t>白。在具体说下每个的方法。</w:t>
      </w:r>
      <w:r>
        <w:br w:type="textWrapping"/>
      </w:r>
      <w:r>
        <w:rPr>
          <w:rFonts w:ascii="Calibri" w:hAnsi="Calibri" w:eastAsia="Calibri"/>
          <w:color w:val="000000"/>
          <w:sz w:val="21"/>
        </w:rPr>
        <w:t>4.a</w:t>
      </w:r>
      <w:r>
        <w:rPr>
          <w:rFonts w:ascii="宋体" w:hAnsi="宋体" w:eastAsia="宋体"/>
          <w:color w:val="000000"/>
          <w:sz w:val="21"/>
        </w:rPr>
        <w:t xml:space="preserve"> 测试</w:t>
      </w:r>
      <w:r>
        <w:rPr>
          <w:rFonts w:ascii="Calibri" w:hAnsi="Calibri" w:eastAsia="Calibri"/>
          <w:color w:val="000000"/>
          <w:sz w:val="21"/>
        </w:rPr>
        <w:t>,B</w:t>
      </w:r>
      <w:r>
        <w:rPr>
          <w:rFonts w:ascii="宋体" w:hAnsi="宋体" w:eastAsia="宋体"/>
          <w:color w:val="000000"/>
          <w:sz w:val="21"/>
        </w:rPr>
        <w:t xml:space="preserve"> 测试定义？</w:t>
      </w:r>
      <w:r>
        <w:br w:type="textWrapping"/>
      </w:r>
      <w:r>
        <w:rPr>
          <w:rFonts w:ascii="Calibri" w:hAnsi="Calibri" w:eastAsia="Calibri"/>
          <w:color w:val="000000"/>
          <w:sz w:val="21"/>
        </w:rPr>
        <w:t>a</w:t>
      </w:r>
      <w:r>
        <w:rPr>
          <w:rFonts w:ascii="宋体" w:hAnsi="宋体" w:eastAsia="宋体"/>
          <w:color w:val="000000"/>
          <w:sz w:val="21"/>
        </w:rPr>
        <w:t xml:space="preserve"> 测试是软件开发公司组织内部人员，模拟各类用户，对即将上市的软件产品进行测试，试图发现错误并修复的过程。β测试是由软件的多个用户在实际使用环境中进行的测试，这些用户返回有关错误信息给开发者。</w:t>
      </w:r>
      <w:r>
        <w:br w:type="textWrapping"/>
      </w:r>
      <w:r>
        <w:rPr>
          <w:rFonts w:ascii="Calibri" w:hAnsi="Calibri" w:eastAsia="Calibri"/>
          <w:color w:val="000000"/>
          <w:sz w:val="21"/>
        </w:rPr>
        <w:t>5.</w:t>
      </w:r>
      <w:r>
        <w:rPr>
          <w:rFonts w:ascii="宋体" w:hAnsi="宋体" w:eastAsia="宋体"/>
          <w:color w:val="000000"/>
          <w:sz w:val="21"/>
        </w:rPr>
        <w:t>数据库方面的题。用一条</w:t>
      </w:r>
      <w:r>
        <w:rPr>
          <w:rFonts w:ascii="Calibri" w:hAnsi="Calibri" w:eastAsia="Calibri"/>
          <w:color w:val="000000"/>
          <w:sz w:val="21"/>
        </w:rPr>
        <w:t xml:space="preserve"> sql</w:t>
      </w:r>
      <w:r>
        <w:rPr>
          <w:rFonts w:ascii="宋体" w:hAnsi="宋体" w:eastAsia="宋体"/>
          <w:color w:val="000000"/>
          <w:sz w:val="21"/>
        </w:rPr>
        <w:t xml:space="preserve"> 语句满足一下四个条件：</w:t>
      </w:r>
    </w:p>
    <w:tbl>
      <w:tblPr>
        <w:tblStyle w:val="41"/>
        <w:tblW w:w="0" w:type="auto"/>
        <w:tblInd w:w="104" w:type="dxa"/>
        <w:tblLayout w:type="fixed"/>
        <w:tblCellMar>
          <w:top w:w="0" w:type="dxa"/>
          <w:left w:w="108" w:type="dxa"/>
          <w:bottom w:w="0" w:type="dxa"/>
          <w:right w:w="108" w:type="dxa"/>
        </w:tblCellMar>
      </w:tblPr>
      <w:tblGrid>
        <w:gridCol w:w="1904"/>
        <w:gridCol w:w="5124"/>
      </w:tblGrid>
      <w:tr>
        <w:tblPrEx>
          <w:tblCellMar>
            <w:top w:w="0" w:type="dxa"/>
            <w:left w:w="108" w:type="dxa"/>
            <w:bottom w:w="0" w:type="dxa"/>
            <w:right w:w="108" w:type="dxa"/>
          </w:tblCellMar>
        </w:tblPrEx>
        <w:trPr>
          <w:trHeight w:val="546" w:hRule="exact"/>
        </w:trPr>
        <w:tc>
          <w:tcPr>
            <w:tcW w:w="1904" w:type="dxa"/>
            <w:tcMar>
              <w:left w:w="0" w:type="dxa"/>
              <w:right w:w="0" w:type="dxa"/>
            </w:tcMar>
          </w:tcPr>
          <w:p>
            <w:pPr>
              <w:autoSpaceDE w:val="0"/>
              <w:autoSpaceDN w:val="0"/>
              <w:spacing w:after="0" w:line="264" w:lineRule="exact"/>
              <w:ind w:left="104" w:right="40"/>
            </w:pPr>
            <w:r>
              <w:rPr>
                <w:rFonts w:ascii="Calibri" w:hAnsi="Calibri" w:eastAsia="Calibri"/>
                <w:color w:val="000000"/>
                <w:sz w:val="21"/>
              </w:rPr>
              <w:t>1.</w:t>
            </w:r>
            <w:r>
              <w:rPr>
                <w:rFonts w:ascii="宋体" w:hAnsi="宋体" w:eastAsia="宋体"/>
                <w:color w:val="000000"/>
                <w:sz w:val="21"/>
              </w:rPr>
              <w:t>查询两个字段</w:t>
            </w:r>
            <w:r>
              <w:rPr>
                <w:rFonts w:ascii="Calibri" w:hAnsi="Calibri" w:eastAsia="Calibri"/>
                <w:color w:val="000000"/>
                <w:sz w:val="21"/>
              </w:rPr>
              <w:t xml:space="preserve"> A,B2.</w:t>
            </w:r>
            <w:r>
              <w:rPr>
                <w:rFonts w:ascii="宋体" w:hAnsi="宋体" w:eastAsia="宋体"/>
                <w:color w:val="000000"/>
                <w:sz w:val="21"/>
              </w:rPr>
              <w:t>反回前五行数据</w:t>
            </w:r>
          </w:p>
        </w:tc>
        <w:tc>
          <w:tcPr>
            <w:tcW w:w="5124" w:type="dxa"/>
            <w:tcMar>
              <w:left w:w="0" w:type="dxa"/>
              <w:right w:w="0" w:type="dxa"/>
            </w:tcMar>
          </w:tcPr>
          <w:p>
            <w:pPr>
              <w:autoSpaceDE w:val="0"/>
              <w:autoSpaceDN w:val="0"/>
              <w:spacing w:before="294" w:after="0" w:line="232" w:lineRule="exact"/>
              <w:ind w:left="42" w:right="42"/>
            </w:pPr>
            <w:r>
              <w:rPr>
                <w:rFonts w:ascii="宋体" w:hAnsi="宋体" w:eastAsia="宋体"/>
                <w:color w:val="000000"/>
                <w:sz w:val="21"/>
              </w:rPr>
              <w:t>（就是</w:t>
            </w:r>
            <w:r>
              <w:rPr>
                <w:rFonts w:ascii="Calibri" w:hAnsi="Calibri" w:eastAsia="Calibri"/>
                <w:color w:val="000000"/>
                <w:sz w:val="21"/>
              </w:rPr>
              <w:t xml:space="preserve"> top 5</w:t>
            </w:r>
            <w:r>
              <w:rPr>
                <w:rFonts w:ascii="宋体" w:hAnsi="宋体" w:eastAsia="宋体"/>
                <w:color w:val="000000"/>
                <w:sz w:val="21"/>
              </w:rPr>
              <w:t>）</w:t>
            </w:r>
          </w:p>
        </w:tc>
      </w:tr>
    </w:tbl>
    <w:p>
      <w:pPr>
        <w:autoSpaceDE w:val="0"/>
        <w:autoSpaceDN w:val="0"/>
        <w:spacing w:after="0" w:line="262" w:lineRule="exact"/>
        <w:ind w:left="208" w:right="208"/>
      </w:pPr>
      <w:r>
        <w:rPr>
          <w:rFonts w:ascii="Calibri" w:hAnsi="Calibri" w:eastAsia="Calibri"/>
          <w:color w:val="000000"/>
          <w:sz w:val="21"/>
        </w:rPr>
        <w:t>3.</w:t>
      </w:r>
      <w:r>
        <w:rPr>
          <w:rFonts w:ascii="宋体" w:hAnsi="宋体" w:eastAsia="宋体"/>
          <w:color w:val="000000"/>
          <w:sz w:val="21"/>
        </w:rPr>
        <w:t>有关字段的一些条件（就是用</w:t>
      </w:r>
      <w:r>
        <w:rPr>
          <w:rFonts w:ascii="Calibri" w:hAnsi="Calibri" w:eastAsia="Calibri"/>
          <w:color w:val="000000"/>
          <w:sz w:val="21"/>
        </w:rPr>
        <w:t xml:space="preserve"> where...and...and..</w:t>
      </w:r>
      <w:r>
        <w:rPr>
          <w:rFonts w:ascii="宋体" w:hAnsi="宋体" w:eastAsia="宋体"/>
          <w:color w:val="000000"/>
          <w:sz w:val="21"/>
        </w:rPr>
        <w:t>）</w:t>
      </w:r>
      <w:r>
        <w:br w:type="textWrapping"/>
      </w:r>
      <w:r>
        <w:rPr>
          <w:rFonts w:ascii="Calibri" w:hAnsi="Calibri" w:eastAsia="Calibri"/>
          <w:color w:val="000000"/>
          <w:sz w:val="21"/>
        </w:rPr>
        <w:t>4.</w:t>
      </w:r>
      <w:r>
        <w:rPr>
          <w:rFonts w:ascii="宋体" w:hAnsi="宋体" w:eastAsia="宋体"/>
          <w:color w:val="000000"/>
          <w:sz w:val="21"/>
        </w:rPr>
        <w:t>按字段</w:t>
      </w:r>
      <w:r>
        <w:rPr>
          <w:rFonts w:ascii="Calibri" w:hAnsi="Calibri" w:eastAsia="Calibri"/>
          <w:color w:val="000000"/>
          <w:sz w:val="21"/>
        </w:rPr>
        <w:t xml:space="preserve"> c</w:t>
      </w:r>
      <w:r>
        <w:rPr>
          <w:rFonts w:ascii="宋体" w:hAnsi="宋体" w:eastAsia="宋体"/>
          <w:color w:val="000000"/>
          <w:sz w:val="21"/>
        </w:rPr>
        <w:t xml:space="preserve"> 升序和字段</w:t>
      </w:r>
      <w:r>
        <w:rPr>
          <w:rFonts w:ascii="Calibri" w:hAnsi="Calibri" w:eastAsia="Calibri"/>
          <w:color w:val="000000"/>
          <w:sz w:val="21"/>
        </w:rPr>
        <w:t xml:space="preserve"> d</w:t>
      </w:r>
      <w:r>
        <w:rPr>
          <w:rFonts w:ascii="宋体" w:hAnsi="宋体" w:eastAsia="宋体"/>
          <w:color w:val="000000"/>
          <w:sz w:val="21"/>
        </w:rPr>
        <w:t xml:space="preserve"> 降序排列</w:t>
      </w:r>
      <w:r>
        <w:rPr>
          <w:rFonts w:ascii="Calibri" w:hAnsi="Calibri" w:eastAsia="Calibri"/>
          <w:color w:val="000000"/>
          <w:sz w:val="21"/>
        </w:rPr>
        <w:t>(</w:t>
      </w:r>
      <w:r>
        <w:rPr>
          <w:rFonts w:ascii="宋体" w:hAnsi="宋体" w:eastAsia="宋体"/>
          <w:color w:val="000000"/>
          <w:sz w:val="21"/>
        </w:rPr>
        <w:t>升序必须写出关键字便是，不能默认不写：即</w:t>
      </w:r>
      <w:r>
        <w:rPr>
          <w:rFonts w:ascii="Calibri" w:hAnsi="Calibri" w:eastAsia="Calibri"/>
          <w:color w:val="000000"/>
          <w:sz w:val="21"/>
        </w:rPr>
        <w:t xml:space="preserve"> Acs)</w:t>
      </w:r>
    </w:p>
    <w:p>
      <w:pPr>
        <w:autoSpaceDE w:val="0"/>
        <w:autoSpaceDN w:val="0"/>
        <w:spacing w:before="296" w:after="0" w:line="232" w:lineRule="exact"/>
      </w:pPr>
      <w:r>
        <w:rPr>
          <w:rFonts w:ascii="Calibri" w:hAnsi="Calibri" w:eastAsia="Calibri"/>
          <w:color w:val="000000"/>
          <w:sz w:val="21"/>
        </w:rPr>
        <w:t>6.CMM</w:t>
      </w:r>
      <w:r>
        <w:rPr>
          <w:rFonts w:ascii="宋体" w:hAnsi="宋体" w:eastAsia="宋体"/>
          <w:color w:val="000000"/>
          <w:sz w:val="21"/>
        </w:rPr>
        <w:t xml:space="preserve"> 是什么？它有几个等级？每个等级表示的描述是什么？</w:t>
      </w:r>
    </w:p>
    <w:p>
      <w:pPr>
        <w:autoSpaceDE w:val="0"/>
        <w:autoSpaceDN w:val="0"/>
        <w:spacing w:before="296" w:after="0" w:line="234" w:lineRule="exact"/>
        <w:ind w:left="420" w:right="420"/>
      </w:pPr>
      <w:r>
        <w:rPr>
          <w:rFonts w:ascii="宋体" w:hAnsi="宋体" w:eastAsia="宋体"/>
          <w:color w:val="000000"/>
          <w:sz w:val="21"/>
        </w:rPr>
        <w:t>初级</w:t>
      </w:r>
      <w:r>
        <w:rPr>
          <w:rFonts w:ascii="Calibri" w:hAnsi="Calibri" w:eastAsia="Calibri"/>
          <w:color w:val="000000"/>
          <w:sz w:val="21"/>
        </w:rPr>
        <w:t>(initial)</w:t>
      </w:r>
      <w:r>
        <w:rPr>
          <w:rFonts w:ascii="宋体" w:hAnsi="宋体" w:eastAsia="宋体"/>
          <w:color w:val="000000"/>
          <w:sz w:val="21"/>
        </w:rPr>
        <w:t>：软件开发过程中偶尔会出现混乱的现象</w:t>
      </w:r>
      <w:r>
        <w:rPr>
          <w:rFonts w:ascii="Calibri" w:hAnsi="Calibri" w:eastAsia="Calibri"/>
          <w:color w:val="000000"/>
          <w:sz w:val="21"/>
        </w:rPr>
        <w:t>,</w:t>
      </w:r>
      <w:r>
        <w:rPr>
          <w:rFonts w:ascii="宋体" w:hAnsi="宋体" w:eastAsia="宋体"/>
          <w:color w:val="000000"/>
          <w:sz w:val="21"/>
        </w:rPr>
        <w:t>只有很少的工作过程是经 过严格定义的</w:t>
      </w:r>
      <w:r>
        <w:rPr>
          <w:rFonts w:ascii="Calibri" w:hAnsi="Calibri" w:eastAsia="Calibri"/>
          <w:color w:val="000000"/>
          <w:sz w:val="21"/>
        </w:rPr>
        <w:t>,</w:t>
      </w:r>
      <w:r>
        <w:rPr>
          <w:rFonts w:ascii="宋体" w:hAnsi="宋体" w:eastAsia="宋体"/>
          <w:color w:val="000000"/>
          <w:sz w:val="21"/>
        </w:rPr>
        <w:t>开</w:t>
      </w:r>
    </w:p>
    <w:p>
      <w:pPr>
        <w:autoSpaceDE w:val="0"/>
        <w:autoSpaceDN w:val="0"/>
        <w:spacing w:before="294" w:after="0" w:line="210" w:lineRule="exact"/>
      </w:pPr>
      <w:r>
        <w:rPr>
          <w:rFonts w:ascii="宋体" w:hAnsi="宋体" w:eastAsia="宋体"/>
          <w:color w:val="000000"/>
          <w:sz w:val="21"/>
        </w:rPr>
        <w:t>发成功往往依靠的是某个人的智慧和努力。</w:t>
      </w:r>
    </w:p>
    <w:p>
      <w:pPr>
        <w:autoSpaceDE w:val="0"/>
        <w:autoSpaceDN w:val="0"/>
        <w:spacing w:before="64" w:after="0" w:line="232" w:lineRule="exact"/>
        <w:ind w:left="420" w:right="420"/>
      </w:pPr>
      <w:r>
        <w:rPr>
          <w:rFonts w:ascii="宋体" w:hAnsi="宋体" w:eastAsia="宋体"/>
          <w:color w:val="000000"/>
          <w:sz w:val="21"/>
        </w:rPr>
        <w:t>可重复的</w:t>
      </w:r>
      <w:r>
        <w:rPr>
          <w:rFonts w:ascii="Calibri" w:hAnsi="Calibri" w:eastAsia="Calibri"/>
          <w:color w:val="000000"/>
          <w:sz w:val="21"/>
        </w:rPr>
        <w:t>(repeatable)</w:t>
      </w:r>
      <w:r>
        <w:rPr>
          <w:rFonts w:ascii="宋体" w:hAnsi="宋体" w:eastAsia="宋体"/>
          <w:color w:val="000000"/>
          <w:sz w:val="21"/>
        </w:rPr>
        <w:t>：建立了基本的项目管理过程。按部就班地设计功能、跟踪 费用</w:t>
      </w:r>
      <w:r>
        <w:rPr>
          <w:rFonts w:ascii="Calibri" w:hAnsi="Calibri" w:eastAsia="Calibri"/>
          <w:color w:val="000000"/>
          <w:sz w:val="21"/>
        </w:rPr>
        <w:t xml:space="preserve"> ,</w:t>
      </w:r>
      <w:r>
        <w:rPr>
          <w:rFonts w:ascii="宋体" w:hAnsi="宋体" w:eastAsia="宋体"/>
          <w:color w:val="000000"/>
          <w:sz w:val="21"/>
        </w:rPr>
        <w:t>根据项目</w:t>
      </w:r>
    </w:p>
    <w:p>
      <w:pPr>
        <w:autoSpaceDE w:val="0"/>
        <w:autoSpaceDN w:val="0"/>
        <w:spacing w:before="296" w:after="0" w:line="232" w:lineRule="exact"/>
      </w:pPr>
      <w:r>
        <w:rPr>
          <w:rFonts w:ascii="宋体" w:hAnsi="宋体" w:eastAsia="宋体"/>
          <w:color w:val="000000"/>
          <w:sz w:val="21"/>
        </w:rPr>
        <w:t>进度表进行开发。对于相似的项目</w:t>
      </w:r>
      <w:r>
        <w:rPr>
          <w:rFonts w:ascii="Calibri" w:hAnsi="Calibri" w:eastAsia="Calibri"/>
          <w:color w:val="000000"/>
          <w:sz w:val="21"/>
        </w:rPr>
        <w:t>,</w:t>
      </w:r>
      <w:r>
        <w:rPr>
          <w:rFonts w:ascii="宋体" w:hAnsi="宋体" w:eastAsia="宋体"/>
          <w:color w:val="000000"/>
          <w:sz w:val="21"/>
        </w:rPr>
        <w:t>可以重用以前已经开发成功的部分。</w:t>
      </w:r>
    </w:p>
    <w:p>
      <w:pPr>
        <w:autoSpaceDE w:val="0"/>
        <w:autoSpaceDN w:val="0"/>
        <w:spacing w:before="42" w:after="0" w:line="232" w:lineRule="exact"/>
        <w:ind w:left="420" w:right="420"/>
      </w:pPr>
      <w:r>
        <w:rPr>
          <w:rFonts w:ascii="宋体" w:hAnsi="宋体" w:eastAsia="宋体"/>
          <w:color w:val="000000"/>
          <w:sz w:val="21"/>
        </w:rPr>
        <w:t>被定义的</w:t>
      </w:r>
      <w:r>
        <w:rPr>
          <w:rFonts w:ascii="Calibri" w:hAnsi="Calibri" w:eastAsia="Calibri"/>
          <w:color w:val="000000"/>
          <w:sz w:val="21"/>
        </w:rPr>
        <w:t>(defined.)</w:t>
      </w:r>
      <w:r>
        <w:rPr>
          <w:rFonts w:ascii="宋体" w:hAnsi="宋体" w:eastAsia="宋体"/>
          <w:color w:val="000000"/>
          <w:sz w:val="21"/>
        </w:rPr>
        <w:t>：软件开发的工程活动和管理活动都是文档化、标准化的</w:t>
      </w:r>
      <w:r>
        <w:rPr>
          <w:rFonts w:ascii="Calibri" w:hAnsi="Calibri" w:eastAsia="Calibri"/>
          <w:color w:val="000000"/>
          <w:sz w:val="21"/>
        </w:rPr>
        <w:t>,</w:t>
      </w:r>
      <w:r>
        <w:rPr>
          <w:rFonts w:ascii="宋体" w:hAnsi="宋体" w:eastAsia="宋体"/>
          <w:color w:val="000000"/>
          <w:sz w:val="21"/>
        </w:rPr>
        <w:t>它被集成为一个组织</w:t>
      </w:r>
    </w:p>
    <w:p>
      <w:pPr>
        <w:autoSpaceDE w:val="0"/>
        <w:autoSpaceDN w:val="0"/>
        <w:spacing w:before="296" w:after="0" w:line="208" w:lineRule="exact"/>
      </w:pPr>
      <w:r>
        <w:rPr>
          <w:rFonts w:ascii="宋体" w:hAnsi="宋体" w:eastAsia="宋体"/>
          <w:color w:val="000000"/>
          <w:sz w:val="21"/>
        </w:rPr>
        <w:t>的标准的开发过程。所有项目的开发和维护都在这个标准基础上进行定制。</w:t>
      </w:r>
    </w:p>
    <w:p>
      <w:pPr>
        <w:autoSpaceDE w:val="0"/>
        <w:autoSpaceDN w:val="0"/>
        <w:spacing w:before="66" w:after="0" w:line="232" w:lineRule="exact"/>
        <w:ind w:left="420" w:right="420"/>
      </w:pPr>
      <w:r>
        <w:rPr>
          <w:rFonts w:ascii="宋体" w:hAnsi="宋体" w:eastAsia="宋体"/>
          <w:color w:val="000000"/>
          <w:sz w:val="21"/>
        </w:rPr>
        <w:t>被管理的</w:t>
      </w:r>
      <w:r>
        <w:rPr>
          <w:rFonts w:ascii="Calibri" w:hAnsi="Calibri" w:eastAsia="Calibri"/>
          <w:color w:val="000000"/>
          <w:sz w:val="21"/>
        </w:rPr>
        <w:t>(managed.)</w:t>
      </w:r>
      <w:r>
        <w:rPr>
          <w:rFonts w:ascii="宋体" w:hAnsi="宋体" w:eastAsia="宋体"/>
          <w:color w:val="000000"/>
          <w:sz w:val="21"/>
        </w:rPr>
        <w:t>：对于软件开发过程和产品质量的测试细节都有很好的归纳</w:t>
      </w:r>
      <w:r>
        <w:rPr>
          <w:rFonts w:ascii="Calibri" w:hAnsi="Calibri" w:eastAsia="Calibri"/>
          <w:color w:val="000000"/>
          <w:sz w:val="21"/>
        </w:rPr>
        <w:t>,</w:t>
      </w:r>
      <w:r>
        <w:rPr>
          <w:rFonts w:ascii="宋体" w:hAnsi="宋体" w:eastAsia="宋体"/>
          <w:color w:val="000000"/>
          <w:sz w:val="21"/>
        </w:rPr>
        <w:t xml:space="preserve"> 产品和开发过程都</w:t>
      </w:r>
    </w:p>
    <w:p>
      <w:pPr>
        <w:autoSpaceDE w:val="0"/>
        <w:autoSpaceDN w:val="0"/>
        <w:spacing w:before="296" w:after="0" w:line="208" w:lineRule="exact"/>
      </w:pPr>
      <w:r>
        <w:rPr>
          <w:rFonts w:ascii="宋体" w:hAnsi="宋体" w:eastAsia="宋体"/>
          <w:color w:val="000000"/>
          <w:sz w:val="21"/>
        </w:rPr>
        <w:t>可以定量地分解和控制。</w:t>
      </w:r>
    </w:p>
    <w:p>
      <w:pPr>
        <w:autoSpaceDE w:val="0"/>
        <w:autoSpaceDN w:val="0"/>
        <w:spacing w:before="62" w:after="0" w:line="234" w:lineRule="exact"/>
        <w:ind w:left="420" w:right="420"/>
      </w:pPr>
      <w:r>
        <w:rPr>
          <w:rFonts w:ascii="宋体" w:hAnsi="宋体" w:eastAsia="宋体"/>
          <w:color w:val="000000"/>
          <w:sz w:val="21"/>
        </w:rPr>
        <w:t>优化的</w:t>
      </w:r>
      <w:r>
        <w:rPr>
          <w:rFonts w:ascii="Calibri" w:hAnsi="Calibri" w:eastAsia="Calibri"/>
          <w:color w:val="000000"/>
          <w:sz w:val="21"/>
        </w:rPr>
        <w:t>(optimizing)</w:t>
      </w:r>
      <w:r>
        <w:rPr>
          <w:rFonts w:ascii="宋体" w:hAnsi="宋体" w:eastAsia="宋体"/>
          <w:color w:val="000000"/>
          <w:sz w:val="21"/>
        </w:rPr>
        <w:t>：通过建立开发过程的定量反馈机制</w:t>
      </w:r>
      <w:r>
        <w:rPr>
          <w:rFonts w:ascii="Calibri" w:hAnsi="Calibri" w:eastAsia="Calibri"/>
          <w:color w:val="000000"/>
          <w:sz w:val="21"/>
        </w:rPr>
        <w:t>,</w:t>
      </w:r>
      <w:r>
        <w:rPr>
          <w:rFonts w:ascii="宋体" w:hAnsi="宋体" w:eastAsia="宋体"/>
          <w:color w:val="000000"/>
          <w:sz w:val="21"/>
        </w:rPr>
        <w:t>不断产生新的思想</w:t>
      </w:r>
      <w:r>
        <w:rPr>
          <w:rFonts w:ascii="Calibri" w:hAnsi="Calibri" w:eastAsia="Calibri"/>
          <w:color w:val="000000"/>
          <w:sz w:val="21"/>
        </w:rPr>
        <w:t>,</w:t>
      </w:r>
      <w:r>
        <w:rPr>
          <w:rFonts w:ascii="宋体" w:hAnsi="宋体" w:eastAsia="宋体"/>
          <w:color w:val="000000"/>
          <w:sz w:val="21"/>
        </w:rPr>
        <w:t>采用 新的技术来优化</w:t>
      </w:r>
    </w:p>
    <w:p>
      <w:pPr>
        <w:autoSpaceDE w:val="0"/>
        <w:autoSpaceDN w:val="0"/>
        <w:spacing w:before="296" w:after="0" w:line="210" w:lineRule="exact"/>
      </w:pPr>
      <w:r>
        <w:rPr>
          <w:rFonts w:ascii="宋体" w:hAnsi="宋体" w:eastAsia="宋体"/>
          <w:color w:val="000000"/>
          <w:sz w:val="21"/>
        </w:rPr>
        <w:t>开发过程。</w:t>
      </w:r>
    </w:p>
    <w:p>
      <w:pPr>
        <w:sectPr>
          <w:pgSz w:w="12240" w:h="15840"/>
          <w:pgMar w:top="502" w:right="638" w:bottom="616" w:left="720" w:header="720" w:footer="720" w:gutter="0"/>
          <w:cols w:space="720" w:num="1"/>
          <w:docGrid w:linePitch="360" w:charSpace="0"/>
        </w:sectPr>
      </w:pPr>
    </w:p>
    <w:p>
      <w:pPr>
        <w:autoSpaceDE w:val="0"/>
        <w:autoSpaceDN w:val="0"/>
        <w:spacing w:after="0" w:line="252" w:lineRule="exact"/>
      </w:pPr>
    </w:p>
    <w:p>
      <w:pPr>
        <w:autoSpaceDE w:val="0"/>
        <w:autoSpaceDN w:val="0"/>
        <w:spacing w:before="504" w:after="0" w:line="266" w:lineRule="exact"/>
        <w:ind w:right="2576"/>
        <w:jc w:val="both"/>
      </w:pPr>
      <w:r>
        <w:rPr>
          <w:rFonts w:ascii="Calibri" w:hAnsi="Calibri" w:eastAsia="Calibri"/>
          <w:color w:val="000000"/>
          <w:sz w:val="21"/>
        </w:rPr>
        <w:t>7.TOMCAT</w:t>
      </w:r>
      <w:r>
        <w:rPr>
          <w:rFonts w:ascii="宋体" w:hAnsi="宋体" w:eastAsia="宋体"/>
          <w:color w:val="000000"/>
          <w:sz w:val="21"/>
        </w:rPr>
        <w:t xml:space="preserve"> 的端口设置在哪个文件里面？</w:t>
      </w:r>
      <w:r>
        <w:br w:type="textWrapping"/>
      </w:r>
      <w:r>
        <w:rPr>
          <w:rFonts w:ascii="Calibri" w:hAnsi="Calibri" w:eastAsia="Calibri"/>
          <w:color w:val="000000"/>
          <w:sz w:val="21"/>
        </w:rPr>
        <w:t>Tomcat</w:t>
      </w:r>
      <w:r>
        <w:rPr>
          <w:rFonts w:ascii="宋体" w:hAnsi="宋体" w:eastAsia="宋体"/>
          <w:color w:val="000000"/>
          <w:sz w:val="21"/>
        </w:rPr>
        <w:t xml:space="preserve"> 的主目录</w:t>
      </w:r>
      <w:r>
        <w:rPr>
          <w:rFonts w:ascii="Calibri" w:hAnsi="Calibri" w:eastAsia="Calibri"/>
          <w:color w:val="000000"/>
          <w:sz w:val="21"/>
        </w:rPr>
        <w:t>\conf\server.xml</w:t>
      </w:r>
      <w:r>
        <w:rPr>
          <w:rFonts w:ascii="宋体" w:hAnsi="宋体" w:eastAsia="宋体"/>
          <w:color w:val="000000"/>
          <w:sz w:val="21"/>
        </w:rPr>
        <w:t xml:space="preserve"> 文件：</w:t>
      </w:r>
      <w:r>
        <w:br w:type="textWrapping"/>
      </w:r>
      <w:r>
        <w:rPr>
          <w:rFonts w:ascii="Calibri" w:hAnsi="Calibri" w:eastAsia="Calibri"/>
          <w:color w:val="000000"/>
          <w:sz w:val="21"/>
        </w:rPr>
        <w:t>&lt;Connector port="8080" maxHttpHeaderSize="8192" maxThreads="150" minSpareThreads="25"</w:t>
      </w:r>
    </w:p>
    <w:p>
      <w:pPr>
        <w:autoSpaceDE w:val="0"/>
        <w:autoSpaceDN w:val="0"/>
        <w:spacing w:before="302" w:after="0" w:line="208" w:lineRule="exact"/>
      </w:pPr>
      <w:r>
        <w:rPr>
          <w:rFonts w:ascii="Calibri" w:hAnsi="Calibri" w:eastAsia="Calibri"/>
          <w:color w:val="000000"/>
          <w:sz w:val="21"/>
        </w:rPr>
        <w:t>maxSpareThreads="75" enableLookups="false" redirectPort="8443" acceptCount="100"</w:t>
      </w:r>
    </w:p>
    <w:p>
      <w:pPr>
        <w:autoSpaceDE w:val="0"/>
        <w:autoSpaceDN w:val="0"/>
        <w:spacing w:before="244" w:after="0" w:line="270" w:lineRule="exact"/>
      </w:pPr>
      <w:r>
        <w:rPr>
          <w:rFonts w:ascii="Calibri" w:hAnsi="Calibri" w:eastAsia="Calibri"/>
          <w:color w:val="000000"/>
          <w:sz w:val="21"/>
        </w:rPr>
        <w:t>connectionTimeout="20000" disableUploadTimeout="true" /&gt;</w:t>
      </w:r>
      <w:r>
        <w:br w:type="textWrapping"/>
      </w:r>
      <w:r>
        <w:rPr>
          <w:rFonts w:ascii="Calibri" w:hAnsi="Calibri" w:eastAsia="Calibri"/>
          <w:color w:val="000000"/>
          <w:sz w:val="21"/>
        </w:rPr>
        <w:t>8080</w:t>
      </w:r>
      <w:r>
        <w:rPr>
          <w:rFonts w:ascii="宋体" w:hAnsi="宋体" w:eastAsia="宋体"/>
          <w:color w:val="000000"/>
          <w:sz w:val="21"/>
        </w:rPr>
        <w:t xml:space="preserve"> 就是端口咯··改就是了··</w:t>
      </w:r>
    </w:p>
    <w:p>
      <w:pPr>
        <w:autoSpaceDE w:val="0"/>
        <w:autoSpaceDN w:val="0"/>
        <w:spacing w:before="296" w:after="0" w:line="232" w:lineRule="exact"/>
      </w:pPr>
      <w:r>
        <w:rPr>
          <w:rFonts w:ascii="Calibri" w:hAnsi="Calibri" w:eastAsia="Calibri"/>
          <w:color w:val="000000"/>
          <w:sz w:val="21"/>
        </w:rPr>
        <w:t>8.</w:t>
      </w:r>
      <w:r>
        <w:rPr>
          <w:rFonts w:ascii="宋体" w:hAnsi="宋体" w:eastAsia="宋体"/>
          <w:color w:val="000000"/>
          <w:sz w:val="21"/>
        </w:rPr>
        <w:t>性能测试报告分析题。</w:t>
      </w:r>
    </w:p>
    <w:p>
      <w:pPr>
        <w:autoSpaceDE w:val="0"/>
        <w:autoSpaceDN w:val="0"/>
        <w:spacing w:after="0" w:line="272" w:lineRule="exact"/>
        <w:ind w:left="208" w:right="208"/>
      </w:pPr>
      <w:r>
        <w:rPr>
          <w:rFonts w:ascii="宋体" w:hAnsi="宋体" w:eastAsia="宋体"/>
          <w:color w:val="000000"/>
          <w:sz w:val="21"/>
        </w:rPr>
        <w:t>有</w:t>
      </w:r>
      <w:r>
        <w:rPr>
          <w:rFonts w:ascii="Calibri" w:hAnsi="Calibri" w:eastAsia="Calibri"/>
          <w:color w:val="000000"/>
          <w:sz w:val="21"/>
        </w:rPr>
        <w:t xml:space="preserve"> 3</w:t>
      </w:r>
      <w:r>
        <w:rPr>
          <w:rFonts w:ascii="宋体" w:hAnsi="宋体" w:eastAsia="宋体"/>
          <w:color w:val="000000"/>
          <w:sz w:val="21"/>
        </w:rPr>
        <w:t xml:space="preserve"> 页，给了</w:t>
      </w:r>
      <w:r>
        <w:rPr>
          <w:rFonts w:ascii="Calibri" w:hAnsi="Calibri" w:eastAsia="Calibri"/>
          <w:color w:val="000000"/>
          <w:sz w:val="21"/>
        </w:rPr>
        <w:t xml:space="preserve"> 5</w:t>
      </w:r>
      <w:r>
        <w:rPr>
          <w:rFonts w:ascii="宋体" w:hAnsi="宋体" w:eastAsia="宋体"/>
          <w:color w:val="000000"/>
          <w:sz w:val="21"/>
        </w:rPr>
        <w:t xml:space="preserve"> 个表格，即单业务和综合集成业务下：应用服务器、数据库服务器的并发系统资源占用图然后有</w:t>
      </w:r>
      <w:r>
        <w:rPr>
          <w:rFonts w:ascii="Calibri" w:hAnsi="Calibri" w:eastAsia="Calibri"/>
          <w:color w:val="000000"/>
          <w:sz w:val="21"/>
        </w:rPr>
        <w:t xml:space="preserve"> 3</w:t>
      </w:r>
      <w:r>
        <w:rPr>
          <w:rFonts w:ascii="宋体" w:hAnsi="宋体" w:eastAsia="宋体"/>
          <w:color w:val="000000"/>
          <w:sz w:val="21"/>
        </w:rPr>
        <w:t xml:space="preserve"> 个问题，让你分析。小有难度，看你能力了。</w:t>
      </w:r>
    </w:p>
    <w:p>
      <w:pPr>
        <w:autoSpaceDE w:val="0"/>
        <w:autoSpaceDN w:val="0"/>
        <w:spacing w:before="574" w:after="0" w:line="318" w:lineRule="exact"/>
      </w:pPr>
      <w:r>
        <w:rPr>
          <w:rFonts w:ascii="宋体" w:hAnsi="宋体" w:eastAsia="宋体"/>
          <w:color w:val="000000"/>
          <w:sz w:val="32"/>
        </w:rPr>
        <w:t>面试题：</w:t>
      </w:r>
    </w:p>
    <w:p>
      <w:pPr>
        <w:autoSpaceDE w:val="0"/>
        <w:autoSpaceDN w:val="0"/>
        <w:spacing w:before="598" w:after="0" w:line="272" w:lineRule="exact"/>
      </w:pPr>
      <w:r>
        <w:rPr>
          <w:rFonts w:ascii="Calibri" w:hAnsi="Calibri" w:eastAsia="Calibri"/>
          <w:color w:val="000000"/>
          <w:sz w:val="21"/>
        </w:rPr>
        <w:t>1.</w:t>
      </w:r>
      <w:r>
        <w:rPr>
          <w:rFonts w:ascii="宋体" w:hAnsi="宋体" w:eastAsia="宋体"/>
          <w:color w:val="000000"/>
          <w:sz w:val="21"/>
        </w:rPr>
        <w:t>自我介绍。</w:t>
      </w:r>
      <w:r>
        <w:br w:type="textWrapping"/>
      </w:r>
      <w:r>
        <w:rPr>
          <w:rFonts w:ascii="Calibri" w:hAnsi="Calibri" w:eastAsia="Calibri"/>
          <w:color w:val="000000"/>
          <w:sz w:val="21"/>
        </w:rPr>
        <w:t>2.</w:t>
      </w:r>
      <w:r>
        <w:rPr>
          <w:rFonts w:ascii="宋体" w:hAnsi="宋体" w:eastAsia="宋体"/>
          <w:color w:val="000000"/>
          <w:sz w:val="21"/>
        </w:rPr>
        <w:t>为什么离职？</w:t>
      </w:r>
      <w:r>
        <w:br w:type="textWrapping"/>
      </w:r>
      <w:r>
        <w:rPr>
          <w:rFonts w:ascii="Calibri" w:hAnsi="Calibri" w:eastAsia="Calibri"/>
          <w:color w:val="000000"/>
          <w:sz w:val="21"/>
        </w:rPr>
        <w:t>3.</w:t>
      </w:r>
      <w:r>
        <w:rPr>
          <w:rFonts w:ascii="宋体" w:hAnsi="宋体" w:eastAsia="宋体"/>
          <w:color w:val="000000"/>
          <w:sz w:val="21"/>
        </w:rPr>
        <w:t>在学校学了哪些内容？</w:t>
      </w:r>
      <w:r>
        <w:br w:type="textWrapping"/>
      </w:r>
      <w:r>
        <w:rPr>
          <w:rFonts w:ascii="Calibri" w:hAnsi="Calibri" w:eastAsia="Calibri"/>
          <w:color w:val="000000"/>
          <w:sz w:val="21"/>
        </w:rPr>
        <w:t>4.</w:t>
      </w:r>
      <w:r>
        <w:rPr>
          <w:rFonts w:ascii="宋体" w:hAnsi="宋体" w:eastAsia="宋体"/>
          <w:color w:val="000000"/>
          <w:sz w:val="21"/>
        </w:rPr>
        <w:t>谈谈做过的项目里的功能模块？</w:t>
      </w:r>
      <w:r>
        <w:br w:type="textWrapping"/>
      </w:r>
      <w:r>
        <w:rPr>
          <w:rFonts w:ascii="Calibri" w:hAnsi="Calibri" w:eastAsia="Calibri"/>
          <w:color w:val="000000"/>
          <w:sz w:val="21"/>
        </w:rPr>
        <w:t>5.</w:t>
      </w:r>
      <w:r>
        <w:rPr>
          <w:rFonts w:ascii="宋体" w:hAnsi="宋体" w:eastAsia="宋体"/>
          <w:color w:val="000000"/>
          <w:sz w:val="21"/>
        </w:rPr>
        <w:t>做测试工作的体会？</w:t>
      </w:r>
      <w:r>
        <w:br w:type="textWrapping"/>
      </w:r>
      <w:r>
        <w:rPr>
          <w:rFonts w:ascii="Calibri" w:hAnsi="Calibri" w:eastAsia="Calibri"/>
          <w:color w:val="000000"/>
          <w:sz w:val="21"/>
        </w:rPr>
        <w:t>6.</w:t>
      </w:r>
      <w:r>
        <w:rPr>
          <w:rFonts w:ascii="宋体" w:hAnsi="宋体" w:eastAsia="宋体"/>
          <w:color w:val="000000"/>
          <w:sz w:val="21"/>
        </w:rPr>
        <w:t>在之前公司你的职位是做什么的，具体干了什么？</w:t>
      </w:r>
      <w:r>
        <w:br w:type="textWrapping"/>
      </w:r>
      <w:r>
        <w:rPr>
          <w:rFonts w:ascii="Calibri" w:hAnsi="Calibri" w:eastAsia="Calibri"/>
          <w:color w:val="000000"/>
          <w:sz w:val="21"/>
        </w:rPr>
        <w:t>7.</w:t>
      </w:r>
      <w:r>
        <w:rPr>
          <w:rFonts w:ascii="宋体" w:hAnsi="宋体" w:eastAsia="宋体"/>
          <w:color w:val="000000"/>
          <w:sz w:val="21"/>
        </w:rPr>
        <w:t>培训的时候都做过什么项目？</w:t>
      </w:r>
      <w:r>
        <w:br w:type="textWrapping"/>
      </w:r>
      <w:r>
        <w:rPr>
          <w:rFonts w:ascii="Calibri" w:hAnsi="Calibri" w:eastAsia="Calibri"/>
          <w:color w:val="000000"/>
          <w:sz w:val="21"/>
        </w:rPr>
        <w:t>8.</w:t>
      </w:r>
      <w:r>
        <w:rPr>
          <w:rFonts w:ascii="宋体" w:hAnsi="宋体" w:eastAsia="宋体"/>
          <w:color w:val="000000"/>
          <w:sz w:val="21"/>
        </w:rPr>
        <w:t>你期望的薪水？</w:t>
      </w:r>
      <w:r>
        <w:br w:type="textWrapping"/>
      </w:r>
      <w:r>
        <w:rPr>
          <w:rFonts w:ascii="Calibri" w:hAnsi="Calibri" w:eastAsia="Calibri"/>
          <w:color w:val="000000"/>
          <w:sz w:val="21"/>
        </w:rPr>
        <w:t>9.</w:t>
      </w:r>
      <w:r>
        <w:rPr>
          <w:rFonts w:ascii="宋体" w:hAnsi="宋体" w:eastAsia="宋体"/>
          <w:color w:val="000000"/>
          <w:sz w:val="21"/>
        </w:rPr>
        <w:t>你做过性能测试么？（技术人员貌似对性能测试很感兴趣）</w:t>
      </w:r>
    </w:p>
    <w:p>
      <w:pPr>
        <w:autoSpaceDE w:val="0"/>
        <w:autoSpaceDN w:val="0"/>
        <w:spacing w:before="26" w:after="0" w:line="248" w:lineRule="exact"/>
        <w:ind w:left="106" w:right="68"/>
      </w:pPr>
      <w:r>
        <w:rPr>
          <w:rFonts w:ascii="宋体" w:hAnsi="宋体" w:eastAsia="宋体"/>
          <w:color w:val="000000"/>
          <w:sz w:val="21"/>
        </w:rPr>
        <w:t>我回答的是做过，然后说了项目。然后他就问了个</w:t>
      </w:r>
      <w:r>
        <w:rPr>
          <w:rFonts w:ascii="Calibri" w:hAnsi="Calibri" w:eastAsia="Calibri"/>
          <w:color w:val="000000"/>
          <w:sz w:val="21"/>
        </w:rPr>
        <w:t xml:space="preserve"> LR</w:t>
      </w:r>
      <w:r>
        <w:rPr>
          <w:rFonts w:ascii="宋体" w:hAnsi="宋体" w:eastAsia="宋体"/>
          <w:color w:val="000000"/>
          <w:sz w:val="21"/>
        </w:rPr>
        <w:t xml:space="preserve"> 的问题。问</w:t>
      </w:r>
      <w:r>
        <w:rPr>
          <w:rFonts w:ascii="Calibri" w:hAnsi="Calibri" w:eastAsia="Calibri"/>
          <w:color w:val="000000"/>
          <w:sz w:val="21"/>
        </w:rPr>
        <w:t xml:space="preserve"> LR</w:t>
      </w:r>
      <w:r>
        <w:rPr>
          <w:rFonts w:ascii="宋体" w:hAnsi="宋体" w:eastAsia="宋体"/>
          <w:color w:val="000000"/>
          <w:sz w:val="21"/>
        </w:rPr>
        <w:t>“事物”如何定义，具体怎么用，是有与否有效果？</w:t>
      </w:r>
    </w:p>
    <w:p>
      <w:pPr>
        <w:autoSpaceDE w:val="0"/>
        <w:autoSpaceDN w:val="0"/>
        <w:spacing w:before="62" w:after="0" w:line="236" w:lineRule="exact"/>
      </w:pPr>
      <w:r>
        <w:rPr>
          <w:rFonts w:ascii="Calibri" w:hAnsi="Calibri" w:eastAsia="Calibri"/>
          <w:color w:val="000000"/>
          <w:sz w:val="21"/>
        </w:rPr>
        <w:t>10.</w:t>
      </w:r>
      <w:r>
        <w:rPr>
          <w:rFonts w:ascii="宋体" w:hAnsi="宋体" w:eastAsia="宋体"/>
          <w:color w:val="000000"/>
          <w:sz w:val="21"/>
        </w:rPr>
        <w:t>你之前的公司用的语言</w:t>
      </w:r>
      <w:r>
        <w:rPr>
          <w:rFonts w:ascii="Calibri" w:hAnsi="Calibri" w:eastAsia="Calibri"/>
          <w:color w:val="000000"/>
          <w:sz w:val="21"/>
        </w:rPr>
        <w:t>.NET</w:t>
      </w:r>
      <w:r>
        <w:rPr>
          <w:rFonts w:ascii="宋体" w:hAnsi="宋体" w:eastAsia="宋体"/>
          <w:color w:val="000000"/>
          <w:sz w:val="21"/>
        </w:rPr>
        <w:t xml:space="preserve"> 还是</w:t>
      </w:r>
      <w:r>
        <w:rPr>
          <w:rFonts w:ascii="Calibri" w:hAnsi="Calibri" w:eastAsia="Calibri"/>
          <w:color w:val="000000"/>
          <w:sz w:val="21"/>
        </w:rPr>
        <w:t xml:space="preserve"> java</w:t>
      </w:r>
      <w:r>
        <w:rPr>
          <w:rFonts w:ascii="宋体" w:hAnsi="宋体" w:eastAsia="宋体"/>
          <w:color w:val="000000"/>
          <w:sz w:val="21"/>
        </w:rPr>
        <w:t>？</w:t>
      </w:r>
    </w:p>
    <w:p>
      <w:pPr>
        <w:autoSpaceDE w:val="0"/>
        <w:autoSpaceDN w:val="0"/>
        <w:spacing w:before="38" w:after="0" w:line="210" w:lineRule="exact"/>
        <w:ind w:left="208" w:right="208"/>
      </w:pPr>
      <w:r>
        <w:rPr>
          <w:rFonts w:ascii="宋体" w:hAnsi="宋体" w:eastAsia="宋体"/>
          <w:color w:val="000000"/>
          <w:sz w:val="21"/>
        </w:rPr>
        <w:t>回答的时候根据你简历里面的原来公司的项目说，他其实就是问你简历里面那个项目是用什么写的。我当时的一</w:t>
      </w:r>
    </w:p>
    <w:p>
      <w:pPr>
        <w:autoSpaceDE w:val="0"/>
        <w:autoSpaceDN w:val="0"/>
        <w:spacing w:before="62" w:after="0" w:line="234" w:lineRule="exact"/>
      </w:pPr>
      <w:r>
        <w:rPr>
          <w:rFonts w:ascii="宋体" w:hAnsi="宋体" w:eastAsia="宋体"/>
          <w:color w:val="000000"/>
          <w:sz w:val="21"/>
        </w:rPr>
        <w:t>个</w:t>
      </w:r>
      <w:r>
        <w:rPr>
          <w:rFonts w:ascii="Calibri" w:hAnsi="Calibri" w:eastAsia="Calibri"/>
          <w:color w:val="000000"/>
          <w:sz w:val="21"/>
        </w:rPr>
        <w:t>.NET</w:t>
      </w:r>
      <w:r>
        <w:rPr>
          <w:rFonts w:ascii="宋体" w:hAnsi="宋体" w:eastAsia="宋体"/>
          <w:color w:val="000000"/>
          <w:sz w:val="21"/>
        </w:rPr>
        <w:t xml:space="preserve"> 的。（他们公司是</w:t>
      </w:r>
      <w:r>
        <w:rPr>
          <w:rFonts w:ascii="Calibri" w:hAnsi="Calibri" w:eastAsia="Calibri"/>
          <w:color w:val="000000"/>
          <w:sz w:val="21"/>
        </w:rPr>
        <w:t xml:space="preserve"> JAVA</w:t>
      </w:r>
      <w:r>
        <w:rPr>
          <w:rFonts w:ascii="宋体" w:hAnsi="宋体" w:eastAsia="宋体"/>
          <w:color w:val="000000"/>
          <w:sz w:val="21"/>
        </w:rPr>
        <w:t>，</w:t>
      </w:r>
      <w:r>
        <w:rPr>
          <w:rFonts w:ascii="Calibri" w:hAnsi="Calibri" w:eastAsia="Calibri"/>
          <w:color w:val="000000"/>
          <w:sz w:val="21"/>
        </w:rPr>
        <w:t>so</w:t>
      </w:r>
      <w:r>
        <w:rPr>
          <w:rFonts w:ascii="宋体" w:hAnsi="宋体" w:eastAsia="宋体"/>
          <w:color w:val="000000"/>
          <w:sz w:val="21"/>
        </w:rPr>
        <w:t xml:space="preserve"> 你要说你会</w:t>
      </w:r>
      <w:r>
        <w:rPr>
          <w:rFonts w:ascii="Calibri" w:hAnsi="Calibri" w:eastAsia="Calibri"/>
          <w:color w:val="000000"/>
          <w:sz w:val="21"/>
        </w:rPr>
        <w:t xml:space="preserve"> java</w:t>
      </w:r>
      <w:r>
        <w:rPr>
          <w:rFonts w:ascii="宋体" w:hAnsi="宋体" w:eastAsia="宋体"/>
          <w:color w:val="000000"/>
          <w:sz w:val="21"/>
        </w:rPr>
        <w:t>，不会就说一直在学，我就是这么说的。）</w:t>
      </w:r>
    </w:p>
    <w:p>
      <w:pPr>
        <w:pStyle w:val="3"/>
      </w:pPr>
      <w:bookmarkStart w:id="5" w:name="_Toc108796452"/>
      <w:r>
        <w:rPr>
          <w:rFonts w:ascii="Calibri" w:hAnsi="Calibri" w:eastAsia="Calibri"/>
        </w:rPr>
        <w:t>6</w:t>
      </w:r>
      <w:r>
        <w:t>、英智</w:t>
      </w:r>
      <w:r>
        <w:rPr>
          <w:rFonts w:hint="eastAsia" w:ascii="微软雅黑" w:hAnsi="微软雅黑" w:eastAsia="微软雅黑" w:cs="微软雅黑"/>
        </w:rPr>
        <w:t>兴</w:t>
      </w:r>
      <w:r>
        <w:rPr>
          <w:rFonts w:hint="eastAsia" w:ascii="MS Gothic" w:hAnsi="MS Gothic" w:eastAsia="MS Gothic" w:cs="MS Gothic"/>
        </w:rPr>
        <w:t>达笔</w:t>
      </w:r>
      <w:r>
        <w:rPr>
          <w:rFonts w:hint="eastAsia" w:ascii="微软雅黑" w:hAnsi="微软雅黑" w:eastAsia="微软雅黑" w:cs="微软雅黑"/>
        </w:rPr>
        <w:t>试题</w:t>
      </w:r>
      <w:bookmarkEnd w:id="5"/>
    </w:p>
    <w:p>
      <w:pPr>
        <w:autoSpaceDE w:val="0"/>
        <w:autoSpaceDN w:val="0"/>
        <w:spacing w:before="1138" w:after="0" w:line="274" w:lineRule="exact"/>
      </w:pPr>
      <w:r>
        <w:rPr>
          <w:rFonts w:ascii="Calibri" w:hAnsi="Calibri" w:eastAsia="Calibri"/>
          <w:color w:val="000000"/>
          <w:sz w:val="21"/>
        </w:rPr>
        <w:t>1</w:t>
      </w:r>
      <w:r>
        <w:rPr>
          <w:rFonts w:ascii="宋体" w:hAnsi="宋体" w:eastAsia="宋体"/>
          <w:color w:val="000000"/>
          <w:sz w:val="21"/>
        </w:rPr>
        <w:t>、什么是白盒测试，什么是黑盒测试？</w:t>
      </w:r>
      <w:r>
        <w:br w:type="textWrapping"/>
      </w:r>
      <w:r>
        <w:rPr>
          <w:rFonts w:ascii="Calibri" w:hAnsi="Calibri" w:eastAsia="Calibri"/>
          <w:color w:val="000000"/>
          <w:sz w:val="21"/>
        </w:rPr>
        <w:t>2</w:t>
      </w:r>
      <w:r>
        <w:rPr>
          <w:rFonts w:ascii="宋体" w:hAnsi="宋体" w:eastAsia="宋体"/>
          <w:color w:val="000000"/>
          <w:sz w:val="21"/>
        </w:rPr>
        <w:t>、简述</w:t>
      </w:r>
      <w:r>
        <w:rPr>
          <w:rFonts w:ascii="Calibri" w:hAnsi="Calibri" w:eastAsia="Calibri"/>
          <w:color w:val="000000"/>
          <w:sz w:val="21"/>
        </w:rPr>
        <w:t xml:space="preserve"> QA</w:t>
      </w:r>
      <w:r>
        <w:rPr>
          <w:rFonts w:ascii="宋体" w:hAnsi="宋体" w:eastAsia="宋体"/>
          <w:color w:val="000000"/>
          <w:sz w:val="21"/>
        </w:rPr>
        <w:t xml:space="preserve"> 在需求分析、开发、</w:t>
      </w:r>
      <w:r>
        <w:rPr>
          <w:rFonts w:ascii="Calibri" w:hAnsi="Calibri" w:eastAsia="Calibri"/>
          <w:color w:val="000000"/>
          <w:sz w:val="21"/>
        </w:rPr>
        <w:t>RC</w:t>
      </w:r>
      <w:r>
        <w:rPr>
          <w:rFonts w:ascii="宋体" w:hAnsi="宋体" w:eastAsia="宋体"/>
          <w:color w:val="000000"/>
          <w:sz w:val="21"/>
        </w:rPr>
        <w:t>、</w:t>
      </w:r>
      <w:r>
        <w:rPr>
          <w:rFonts w:ascii="Calibri" w:hAnsi="Calibri" w:eastAsia="Calibri"/>
          <w:color w:val="000000"/>
          <w:sz w:val="21"/>
        </w:rPr>
        <w:t>CC</w:t>
      </w:r>
      <w:r>
        <w:rPr>
          <w:rFonts w:ascii="宋体" w:hAnsi="宋体" w:eastAsia="宋体"/>
          <w:color w:val="000000"/>
          <w:sz w:val="21"/>
        </w:rPr>
        <w:t>、</w:t>
      </w:r>
      <w:r>
        <w:rPr>
          <w:rFonts w:ascii="Calibri" w:hAnsi="Calibri" w:eastAsia="Calibri"/>
          <w:color w:val="000000"/>
          <w:sz w:val="21"/>
        </w:rPr>
        <w:t>GA</w:t>
      </w:r>
      <w:r>
        <w:rPr>
          <w:rFonts w:ascii="宋体" w:hAnsi="宋体" w:eastAsia="宋体"/>
          <w:color w:val="000000"/>
          <w:sz w:val="21"/>
        </w:rPr>
        <w:t xml:space="preserve"> 的阶段的职责</w:t>
      </w:r>
    </w:p>
    <w:p>
      <w:pPr>
        <w:sectPr>
          <w:pgSz w:w="12240" w:h="15840"/>
          <w:pgMar w:top="502" w:right="708" w:bottom="414" w:left="72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72" w:lineRule="exact"/>
      </w:pPr>
      <w:r>
        <w:rPr>
          <w:rFonts w:ascii="Calibri" w:hAnsi="Calibri" w:eastAsia="Calibri"/>
          <w:color w:val="000000"/>
          <w:sz w:val="21"/>
        </w:rPr>
        <w:t>3</w:t>
      </w:r>
      <w:r>
        <w:rPr>
          <w:rFonts w:ascii="宋体" w:hAnsi="宋体" w:eastAsia="宋体"/>
          <w:color w:val="000000"/>
          <w:sz w:val="21"/>
        </w:rPr>
        <w:t>、用英语解释压力测试与负载测试的区别</w:t>
      </w:r>
      <w:r>
        <w:br w:type="textWrapping"/>
      </w:r>
      <w:r>
        <w:rPr>
          <w:rFonts w:ascii="Calibri" w:hAnsi="Calibri" w:eastAsia="Calibri"/>
          <w:color w:val="000000"/>
          <w:sz w:val="21"/>
        </w:rPr>
        <w:t>4</w:t>
      </w:r>
      <w:r>
        <w:rPr>
          <w:rFonts w:ascii="宋体" w:hAnsi="宋体" w:eastAsia="宋体"/>
          <w:color w:val="000000"/>
          <w:sz w:val="21"/>
        </w:rPr>
        <w:t>、什么是回归测试？</w:t>
      </w:r>
      <w:r>
        <w:br w:type="textWrapping"/>
      </w:r>
      <w:r>
        <w:rPr>
          <w:rFonts w:ascii="Calibri" w:hAnsi="Calibri" w:eastAsia="Calibri"/>
          <w:color w:val="000000"/>
          <w:sz w:val="21"/>
        </w:rPr>
        <w:t>5</w:t>
      </w:r>
      <w:r>
        <w:rPr>
          <w:rFonts w:ascii="宋体" w:hAnsi="宋体" w:eastAsia="宋体"/>
          <w:color w:val="000000"/>
          <w:sz w:val="21"/>
        </w:rPr>
        <w:t>、简述</w:t>
      </w:r>
      <w:r>
        <w:rPr>
          <w:rFonts w:ascii="Calibri" w:hAnsi="Calibri" w:eastAsia="Calibri"/>
          <w:color w:val="000000"/>
          <w:sz w:val="21"/>
        </w:rPr>
        <w:t xml:space="preserve"> bug</w:t>
      </w:r>
      <w:r>
        <w:rPr>
          <w:rFonts w:ascii="宋体" w:hAnsi="宋体" w:eastAsia="宋体"/>
          <w:color w:val="000000"/>
          <w:sz w:val="21"/>
        </w:rPr>
        <w:t xml:space="preserve"> 的生命周期</w:t>
      </w:r>
      <w:r>
        <w:br w:type="textWrapping"/>
      </w:r>
      <w:r>
        <w:rPr>
          <w:rFonts w:ascii="Calibri" w:hAnsi="Calibri" w:eastAsia="Calibri"/>
          <w:color w:val="000000"/>
          <w:sz w:val="21"/>
        </w:rPr>
        <w:t>6</w:t>
      </w:r>
      <w:r>
        <w:rPr>
          <w:rFonts w:ascii="宋体" w:hAnsi="宋体" w:eastAsia="宋体"/>
          <w:color w:val="000000"/>
          <w:sz w:val="21"/>
        </w:rPr>
        <w:t>、如何测试手机的短信功能？</w:t>
      </w:r>
    </w:p>
    <w:p>
      <w:pPr>
        <w:pStyle w:val="3"/>
      </w:pPr>
      <w:bookmarkStart w:id="6" w:name="_Toc108796453"/>
      <w:r>
        <w:rPr>
          <w:rFonts w:ascii="Calibri" w:hAnsi="Calibri" w:eastAsia="Calibri"/>
        </w:rPr>
        <w:t>7</w:t>
      </w:r>
      <w:r>
        <w:t>、中科方德</w:t>
      </w:r>
      <w:bookmarkEnd w:id="6"/>
    </w:p>
    <w:p>
      <w:pPr>
        <w:autoSpaceDE w:val="0"/>
        <w:autoSpaceDN w:val="0"/>
        <w:spacing w:before="1716" w:after="0" w:line="318" w:lineRule="exact"/>
      </w:pPr>
      <w:r>
        <w:rPr>
          <w:rFonts w:ascii="宋体" w:hAnsi="宋体" w:eastAsia="宋体"/>
          <w:color w:val="000000"/>
          <w:sz w:val="32"/>
        </w:rPr>
        <w:t>中文题目：</w:t>
      </w:r>
    </w:p>
    <w:p>
      <w:pPr>
        <w:autoSpaceDE w:val="0"/>
        <w:autoSpaceDN w:val="0"/>
        <w:spacing w:before="574" w:after="0" w:line="272" w:lineRule="exact"/>
      </w:pPr>
      <w:r>
        <w:rPr>
          <w:rFonts w:ascii="宋体" w:hAnsi="宋体" w:eastAsia="宋体"/>
          <w:color w:val="000000"/>
          <w:sz w:val="21"/>
        </w:rPr>
        <w:t>三角形用例设计。</w:t>
      </w:r>
      <w:r>
        <w:br w:type="textWrapping"/>
      </w:r>
      <w:r>
        <w:rPr>
          <w:rFonts w:ascii="宋体" w:hAnsi="宋体" w:eastAsia="宋体"/>
          <w:color w:val="000000"/>
          <w:sz w:val="21"/>
        </w:rPr>
        <w:t>给出一个函数，写程序判断当月总天数。</w:t>
      </w:r>
      <w:r>
        <w:br w:type="textWrapping"/>
      </w:r>
      <w:r>
        <w:rPr>
          <w:rFonts w:ascii="宋体" w:hAnsi="宋体" w:eastAsia="宋体"/>
          <w:color w:val="000000"/>
          <w:sz w:val="21"/>
        </w:rPr>
        <w:t>黑盒、白盒、单元、集成、系统、验收测试的区别和联系。</w:t>
      </w:r>
      <w:r>
        <w:br w:type="textWrapping"/>
      </w:r>
      <w:r>
        <w:rPr>
          <w:rFonts w:ascii="宋体" w:hAnsi="宋体" w:eastAsia="宋体"/>
          <w:color w:val="000000"/>
          <w:sz w:val="21"/>
        </w:rPr>
        <w:t>缺陷记录应包含的内容。</w:t>
      </w:r>
      <w:r>
        <w:br w:type="textWrapping"/>
      </w:r>
      <w:r>
        <w:rPr>
          <w:rFonts w:ascii="宋体" w:hAnsi="宋体" w:eastAsia="宋体"/>
          <w:color w:val="000000"/>
          <w:sz w:val="21"/>
        </w:rPr>
        <w:t>缺陷管理的过程。</w:t>
      </w:r>
    </w:p>
    <w:p>
      <w:pPr>
        <w:autoSpaceDE w:val="0"/>
        <w:autoSpaceDN w:val="0"/>
        <w:spacing w:before="318" w:after="0" w:line="210" w:lineRule="exact"/>
      </w:pPr>
      <w:r>
        <w:rPr>
          <w:rFonts w:ascii="宋体" w:hAnsi="宋体" w:eastAsia="宋体"/>
          <w:color w:val="000000"/>
          <w:sz w:val="21"/>
        </w:rPr>
        <w:t>完整的介绍一个项目的性能测试。</w:t>
      </w:r>
    </w:p>
    <w:p>
      <w:pPr>
        <w:autoSpaceDE w:val="0"/>
        <w:autoSpaceDN w:val="0"/>
        <w:spacing w:before="598" w:after="0" w:line="320" w:lineRule="exact"/>
      </w:pPr>
      <w:r>
        <w:rPr>
          <w:rFonts w:ascii="宋体" w:hAnsi="宋体" w:eastAsia="宋体"/>
          <w:color w:val="000000"/>
          <w:sz w:val="32"/>
        </w:rPr>
        <w:t>英文题目：</w:t>
      </w:r>
    </w:p>
    <w:p>
      <w:pPr>
        <w:autoSpaceDE w:val="0"/>
        <w:autoSpaceDN w:val="0"/>
        <w:spacing w:before="636" w:after="0" w:line="232" w:lineRule="exact"/>
      </w:pPr>
      <w:r>
        <w:rPr>
          <w:rFonts w:ascii="Calibri" w:hAnsi="Calibri" w:eastAsia="Calibri"/>
          <w:color w:val="000000"/>
          <w:sz w:val="21"/>
        </w:rPr>
        <w:t>LINUX</w:t>
      </w:r>
      <w:r>
        <w:rPr>
          <w:rFonts w:ascii="宋体" w:hAnsi="宋体" w:eastAsia="宋体"/>
          <w:color w:val="000000"/>
          <w:sz w:val="21"/>
        </w:rPr>
        <w:t xml:space="preserve"> 命令。</w:t>
      </w:r>
    </w:p>
    <w:p>
      <w:pPr>
        <w:pStyle w:val="3"/>
      </w:pPr>
      <w:bookmarkStart w:id="7" w:name="_Toc108796454"/>
      <w:r>
        <w:rPr>
          <w:rFonts w:ascii="Calibri" w:hAnsi="Calibri" w:eastAsia="Calibri"/>
        </w:rPr>
        <w:t>8</w:t>
      </w:r>
      <w:r>
        <w:t>、朗思通面</w:t>
      </w:r>
      <w:r>
        <w:rPr>
          <w:rFonts w:hint="eastAsia" w:ascii="微软雅黑" w:hAnsi="微软雅黑" w:eastAsia="微软雅黑" w:cs="微软雅黑"/>
        </w:rPr>
        <w:t>试题</w:t>
      </w:r>
      <w:bookmarkEnd w:id="7"/>
    </w:p>
    <w:p>
      <w:pPr>
        <w:autoSpaceDE w:val="0"/>
        <w:autoSpaceDN w:val="0"/>
        <w:spacing w:before="1166" w:after="0" w:line="248" w:lineRule="exact"/>
      </w:pPr>
      <w:r>
        <w:rPr>
          <w:rFonts w:ascii="Calibri" w:hAnsi="Calibri" w:eastAsia="Calibri"/>
          <w:color w:val="000000"/>
          <w:sz w:val="21"/>
        </w:rPr>
        <w:t>1</w:t>
      </w:r>
      <w:r>
        <w:rPr>
          <w:rFonts w:ascii="宋体" w:hAnsi="宋体" w:eastAsia="宋体"/>
          <w:color w:val="000000"/>
          <w:sz w:val="21"/>
        </w:rPr>
        <w:t xml:space="preserve"> 三角形问题，读入</w:t>
      </w:r>
      <w:r>
        <w:rPr>
          <w:rFonts w:ascii="Calibri" w:hAnsi="Calibri" w:eastAsia="Calibri"/>
          <w:color w:val="000000"/>
          <w:sz w:val="21"/>
        </w:rPr>
        <w:t xml:space="preserve"> 3</w:t>
      </w:r>
      <w:r>
        <w:rPr>
          <w:rFonts w:ascii="宋体" w:hAnsi="宋体" w:eastAsia="宋体"/>
          <w:color w:val="000000"/>
          <w:sz w:val="21"/>
        </w:rPr>
        <w:t xml:space="preserve"> 个整数，作为三角形的三条边，输出不等边三角形，等腰三角形，等边三角形。设计测试用例集，尽可能的覆盖多种情况。</w:t>
      </w:r>
    </w:p>
    <w:p>
      <w:pPr>
        <w:sectPr>
          <w:pgSz w:w="12240" w:h="15840"/>
          <w:pgMar w:top="502" w:right="596" w:bottom="568"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32" w:lineRule="exact"/>
      </w:pPr>
      <w:r>
        <w:rPr>
          <w:rFonts w:ascii="Calibri" w:hAnsi="Calibri" w:eastAsia="Calibri"/>
          <w:color w:val="000000"/>
          <w:sz w:val="21"/>
        </w:rPr>
        <w:t>2</w:t>
      </w:r>
      <w:r>
        <w:rPr>
          <w:rFonts w:ascii="宋体" w:hAnsi="宋体" w:eastAsia="宋体"/>
          <w:color w:val="000000"/>
          <w:sz w:val="21"/>
        </w:rPr>
        <w:t xml:space="preserve"> 根据上面一题画出流程图，用一种语言写一个程序。</w:t>
      </w:r>
    </w:p>
    <w:p>
      <w:pPr>
        <w:autoSpaceDE w:val="0"/>
        <w:autoSpaceDN w:val="0"/>
        <w:spacing w:before="296" w:after="0" w:line="232" w:lineRule="exact"/>
      </w:pPr>
      <w:r>
        <w:rPr>
          <w:rFonts w:ascii="Calibri" w:hAnsi="Calibri" w:eastAsia="Calibri"/>
          <w:color w:val="000000"/>
          <w:sz w:val="21"/>
        </w:rPr>
        <w:t>3DDP</w:t>
      </w:r>
      <w:r>
        <w:rPr>
          <w:rFonts w:ascii="宋体" w:hAnsi="宋体" w:eastAsia="宋体"/>
          <w:color w:val="000000"/>
          <w:sz w:val="21"/>
        </w:rPr>
        <w:t>（错误发现率）的计算问题。</w:t>
      </w:r>
    </w:p>
    <w:p>
      <w:pPr>
        <w:autoSpaceDE w:val="0"/>
        <w:autoSpaceDN w:val="0"/>
        <w:spacing w:before="296" w:after="0" w:line="232" w:lineRule="exact"/>
      </w:pPr>
      <w:r>
        <w:rPr>
          <w:rFonts w:ascii="Calibri" w:hAnsi="Calibri" w:eastAsia="Calibri"/>
          <w:color w:val="000000"/>
          <w:sz w:val="21"/>
        </w:rPr>
        <w:t>4</w:t>
      </w:r>
      <w:r>
        <w:rPr>
          <w:rFonts w:ascii="宋体" w:hAnsi="宋体" w:eastAsia="宋体"/>
          <w:color w:val="000000"/>
          <w:sz w:val="21"/>
        </w:rPr>
        <w:t xml:space="preserve"> 谈谈可用性的标准。</w:t>
      </w:r>
    </w:p>
    <w:p>
      <w:pPr>
        <w:pStyle w:val="3"/>
      </w:pPr>
      <w:bookmarkStart w:id="8" w:name="_Toc108796455"/>
      <w:r>
        <w:rPr>
          <w:rFonts w:ascii="Calibri" w:hAnsi="Calibri" w:eastAsia="Calibri"/>
        </w:rPr>
        <w:t>9</w:t>
      </w:r>
      <w:r>
        <w:t>、数</w:t>
      </w:r>
      <w:r>
        <w:rPr>
          <w:rFonts w:hint="eastAsia" w:ascii="微软雅黑" w:hAnsi="微软雅黑" w:eastAsia="微软雅黑" w:cs="微软雅黑"/>
        </w:rPr>
        <w:t>码视讯</w:t>
      </w:r>
      <w:r>
        <w:rPr>
          <w:rFonts w:hint="eastAsia" w:ascii="MS Gothic" w:hAnsi="MS Gothic" w:eastAsia="MS Gothic" w:cs="MS Gothic"/>
        </w:rPr>
        <w:t>面</w:t>
      </w:r>
      <w:r>
        <w:rPr>
          <w:rFonts w:hint="eastAsia" w:ascii="微软雅黑" w:hAnsi="微软雅黑" w:eastAsia="微软雅黑" w:cs="微软雅黑"/>
        </w:rPr>
        <w:t>试</w:t>
      </w:r>
      <w:bookmarkEnd w:id="8"/>
    </w:p>
    <w:p>
      <w:pPr>
        <w:autoSpaceDE w:val="0"/>
        <w:autoSpaceDN w:val="0"/>
        <w:spacing w:before="1424" w:after="0" w:line="312" w:lineRule="exact"/>
      </w:pPr>
      <w:r>
        <w:rPr>
          <w:rFonts w:ascii="宋体" w:hAnsi="宋体" w:eastAsia="宋体"/>
          <w:color w:val="000000"/>
          <w:sz w:val="24"/>
        </w:rPr>
        <w:t>1.笔试，测试理论题</w:t>
      </w:r>
      <w:r>
        <w:br w:type="textWrapping"/>
      </w:r>
      <w:r>
        <w:rPr>
          <w:rFonts w:ascii="宋体" w:hAnsi="宋体" w:eastAsia="宋体"/>
          <w:color w:val="000000"/>
          <w:sz w:val="24"/>
        </w:rPr>
        <w:t>2.人力面试，聊家常</w:t>
      </w:r>
      <w:r>
        <w:br w:type="textWrapping"/>
      </w:r>
      <w:r>
        <w:rPr>
          <w:rFonts w:ascii="宋体" w:hAnsi="宋体" w:eastAsia="宋体"/>
          <w:color w:val="000000"/>
          <w:sz w:val="24"/>
        </w:rPr>
        <w:t>3.测试组长面试</w:t>
      </w:r>
      <w:r>
        <w:br w:type="textWrapping"/>
      </w:r>
      <w:r>
        <w:rPr>
          <w:rFonts w:ascii="宋体" w:hAnsi="宋体" w:eastAsia="宋体"/>
          <w:color w:val="000000"/>
          <w:sz w:val="24"/>
        </w:rPr>
        <w:t>4.测试经理面试</w:t>
      </w:r>
      <w:r>
        <w:br w:type="textWrapping"/>
      </w:r>
      <w:r>
        <w:rPr>
          <w:rFonts w:ascii="宋体" w:hAnsi="宋体" w:eastAsia="宋体"/>
          <w:color w:val="000000"/>
          <w:sz w:val="24"/>
        </w:rPr>
        <w:t>测试组长和测试经理会针对简历上技能，做的项目问问题，以前工作也会问一下，还有职业规划方面5.软件部副总裁面试，问题：你喜欢测试吗？以前在哪工作，干什么？对以前测试主管的评价？有什么兴趣爱好？</w:t>
      </w:r>
    </w:p>
    <w:p>
      <w:pPr>
        <w:pStyle w:val="3"/>
      </w:pPr>
      <w:bookmarkStart w:id="9" w:name="_Toc108796456"/>
      <w:r>
        <w:rPr>
          <w:rFonts w:ascii="Calibri" w:hAnsi="Calibri" w:eastAsia="Calibri"/>
        </w:rPr>
        <w:t>10</w:t>
      </w:r>
      <w:r>
        <w:t>、</w:t>
      </w:r>
      <w:r>
        <w:rPr>
          <w:rFonts w:hint="eastAsia" w:ascii="微软雅黑" w:hAnsi="微软雅黑" w:eastAsia="微软雅黑" w:cs="微软雅黑"/>
        </w:rPr>
        <w:t>长</w:t>
      </w:r>
      <w:r>
        <w:rPr>
          <w:rFonts w:hint="eastAsia" w:ascii="MS Gothic" w:hAnsi="MS Gothic" w:eastAsia="MS Gothic" w:cs="MS Gothic"/>
        </w:rPr>
        <w:t>青弘</w:t>
      </w:r>
      <w:r>
        <w:rPr>
          <w:rFonts w:hint="eastAsia" w:ascii="微软雅黑" w:hAnsi="微软雅黑" w:eastAsia="微软雅黑" w:cs="微软雅黑"/>
        </w:rPr>
        <w:t>远</w:t>
      </w:r>
      <w:r>
        <w:rPr>
          <w:rFonts w:hint="eastAsia" w:ascii="MS Gothic" w:hAnsi="MS Gothic" w:eastAsia="MS Gothic" w:cs="MS Gothic"/>
        </w:rPr>
        <w:t>的面</w:t>
      </w:r>
      <w:r>
        <w:rPr>
          <w:rFonts w:hint="eastAsia" w:ascii="微软雅黑" w:hAnsi="微软雅黑" w:eastAsia="微软雅黑" w:cs="微软雅黑"/>
        </w:rPr>
        <w:t>试题</w:t>
      </w:r>
      <w:bookmarkEnd w:id="9"/>
    </w:p>
    <w:p>
      <w:pPr>
        <w:autoSpaceDE w:val="0"/>
        <w:autoSpaceDN w:val="0"/>
        <w:spacing w:before="1372" w:after="0" w:line="272" w:lineRule="exact"/>
      </w:pPr>
      <w:r>
        <w:rPr>
          <w:rFonts w:ascii="宋体" w:hAnsi="宋体" w:eastAsia="宋体"/>
          <w:color w:val="000000"/>
          <w:sz w:val="21"/>
        </w:rPr>
        <w:t>第一轮人力面试：</w:t>
      </w:r>
      <w:r>
        <w:br w:type="textWrapping"/>
      </w:r>
      <w:r>
        <w:rPr>
          <w:rFonts w:ascii="宋体" w:hAnsi="宋体" w:eastAsia="宋体"/>
          <w:color w:val="000000"/>
          <w:sz w:val="21"/>
        </w:rPr>
        <w:t>为什么离职？</w:t>
      </w:r>
      <w:r>
        <w:br w:type="textWrapping"/>
      </w:r>
      <w:r>
        <w:rPr>
          <w:rFonts w:ascii="宋体" w:hAnsi="宋体" w:eastAsia="宋体"/>
          <w:color w:val="000000"/>
          <w:sz w:val="21"/>
        </w:rPr>
        <w:t>谈谈你的工作内容？</w:t>
      </w:r>
      <w:r>
        <w:br w:type="textWrapping"/>
      </w:r>
      <w:r>
        <w:rPr>
          <w:rFonts w:ascii="宋体" w:hAnsi="宋体" w:eastAsia="宋体"/>
          <w:color w:val="000000"/>
          <w:sz w:val="21"/>
        </w:rPr>
        <w:t>以前的薪资？</w:t>
      </w:r>
      <w:r>
        <w:br w:type="textWrapping"/>
      </w:r>
      <w:r>
        <w:rPr>
          <w:rFonts w:ascii="宋体" w:hAnsi="宋体" w:eastAsia="宋体"/>
          <w:color w:val="000000"/>
          <w:sz w:val="21"/>
        </w:rPr>
        <w:t>期望薪资？</w:t>
      </w:r>
      <w:r>
        <w:br w:type="textWrapping"/>
      </w:r>
      <w:r>
        <w:rPr>
          <w:rFonts w:ascii="宋体" w:hAnsi="宋体" w:eastAsia="宋体"/>
          <w:color w:val="000000"/>
          <w:sz w:val="21"/>
        </w:rPr>
        <w:t>英文自我介绍？</w:t>
      </w:r>
    </w:p>
    <w:p>
      <w:pPr>
        <w:autoSpaceDE w:val="0"/>
        <w:autoSpaceDN w:val="0"/>
        <w:spacing w:before="254" w:after="0" w:line="274" w:lineRule="exact"/>
      </w:pPr>
      <w:r>
        <w:rPr>
          <w:rFonts w:ascii="宋体" w:hAnsi="宋体" w:eastAsia="宋体"/>
          <w:color w:val="000000"/>
          <w:sz w:val="21"/>
        </w:rPr>
        <w:t>第二轮功能测试主管面试：</w:t>
      </w:r>
      <w:r>
        <w:br w:type="textWrapping"/>
      </w:r>
      <w:r>
        <w:rPr>
          <w:rFonts w:ascii="宋体" w:hAnsi="宋体" w:eastAsia="宋体"/>
          <w:color w:val="000000"/>
          <w:sz w:val="21"/>
        </w:rPr>
        <w:t>给出一篇英文文章，现场翻译？</w:t>
      </w:r>
    </w:p>
    <w:p>
      <w:pPr>
        <w:sectPr>
          <w:pgSz w:w="12240" w:h="15840"/>
          <w:pgMar w:top="502" w:right="700" w:bottom="444"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10" w:lineRule="exact"/>
      </w:pPr>
      <w:r>
        <w:rPr>
          <w:rFonts w:ascii="宋体" w:hAnsi="宋体" w:eastAsia="宋体"/>
          <w:color w:val="000000"/>
          <w:sz w:val="21"/>
        </w:rPr>
        <w:t>谈谈以前的工作内容？</w:t>
      </w:r>
    </w:p>
    <w:p>
      <w:pPr>
        <w:autoSpaceDE w:val="0"/>
        <w:autoSpaceDN w:val="0"/>
        <w:spacing w:before="248" w:after="0" w:line="280" w:lineRule="exact"/>
      </w:pPr>
      <w:r>
        <w:rPr>
          <w:rFonts w:ascii="宋体" w:hAnsi="宋体" w:eastAsia="宋体"/>
          <w:color w:val="000000"/>
          <w:sz w:val="21"/>
        </w:rPr>
        <w:t>第三轮自动化主管面试：</w:t>
      </w:r>
      <w:r>
        <w:br w:type="textWrapping"/>
      </w:r>
      <w:r>
        <w:rPr>
          <w:rFonts w:ascii="宋体" w:hAnsi="宋体" w:eastAsia="宋体"/>
          <w:color w:val="000000"/>
          <w:sz w:val="21"/>
        </w:rPr>
        <w:t>是否会</w:t>
      </w:r>
      <w:r>
        <w:rPr>
          <w:rFonts w:ascii="Calibri" w:hAnsi="Calibri" w:eastAsia="Calibri"/>
          <w:color w:val="000000"/>
          <w:sz w:val="21"/>
        </w:rPr>
        <w:t xml:space="preserve"> JAVA</w:t>
      </w:r>
      <w:r>
        <w:rPr>
          <w:rFonts w:ascii="宋体" w:hAnsi="宋体" w:eastAsia="宋体"/>
          <w:color w:val="000000"/>
          <w:sz w:val="21"/>
        </w:rPr>
        <w:t xml:space="preserve"> 开发？</w:t>
      </w:r>
      <w:r>
        <w:br w:type="textWrapping"/>
      </w:r>
      <w:r>
        <w:rPr>
          <w:rFonts w:ascii="宋体" w:hAnsi="宋体" w:eastAsia="宋体"/>
          <w:color w:val="000000"/>
          <w:sz w:val="21"/>
        </w:rPr>
        <w:t>是否会</w:t>
      </w:r>
      <w:r>
        <w:rPr>
          <w:rFonts w:ascii="Calibri" w:hAnsi="Calibri" w:eastAsia="Calibri"/>
          <w:color w:val="000000"/>
          <w:sz w:val="21"/>
        </w:rPr>
        <w:t xml:space="preserve"> SHELL</w:t>
      </w:r>
      <w:r>
        <w:rPr>
          <w:rFonts w:ascii="宋体" w:hAnsi="宋体" w:eastAsia="宋体"/>
          <w:color w:val="000000"/>
          <w:sz w:val="21"/>
        </w:rPr>
        <w:t xml:space="preserve"> 开发？</w:t>
      </w:r>
      <w:r>
        <w:br w:type="textWrapping"/>
      </w:r>
      <w:r>
        <w:rPr>
          <w:rFonts w:ascii="宋体" w:hAnsi="宋体" w:eastAsia="宋体"/>
          <w:color w:val="000000"/>
          <w:sz w:val="21"/>
        </w:rPr>
        <w:t>搭过</w:t>
      </w:r>
      <w:r>
        <w:rPr>
          <w:rFonts w:ascii="Calibri" w:hAnsi="Calibri" w:eastAsia="Calibri"/>
          <w:color w:val="000000"/>
          <w:sz w:val="21"/>
        </w:rPr>
        <w:t xml:space="preserve"> UNIX</w:t>
      </w:r>
      <w:r>
        <w:rPr>
          <w:rFonts w:ascii="宋体" w:hAnsi="宋体" w:eastAsia="宋体"/>
          <w:color w:val="000000"/>
          <w:sz w:val="21"/>
        </w:rPr>
        <w:t xml:space="preserve"> 环境下的什么系统</w:t>
      </w:r>
      <w:r>
        <w:rPr>
          <w:rFonts w:ascii="Calibri" w:hAnsi="Calibri" w:eastAsia="Calibri"/>
          <w:color w:val="000000"/>
          <w:sz w:val="21"/>
        </w:rPr>
        <w:t>?</w:t>
      </w:r>
      <w:r>
        <w:rPr>
          <w:rFonts w:ascii="宋体" w:hAnsi="宋体" w:eastAsia="宋体"/>
          <w:color w:val="000000"/>
          <w:sz w:val="21"/>
        </w:rPr>
        <w:t>什么服务器</w:t>
      </w:r>
      <w:r>
        <w:rPr>
          <w:rFonts w:ascii="Calibri" w:hAnsi="Calibri" w:eastAsia="Calibri"/>
          <w:color w:val="000000"/>
          <w:sz w:val="21"/>
        </w:rPr>
        <w:t>?</w:t>
      </w:r>
      <w:r>
        <w:rPr>
          <w:rFonts w:ascii="宋体" w:hAnsi="宋体" w:eastAsia="宋体"/>
          <w:color w:val="000000"/>
          <w:sz w:val="21"/>
        </w:rPr>
        <w:t>为什么要搭这些服务器</w:t>
      </w:r>
      <w:r>
        <w:rPr>
          <w:rFonts w:ascii="Calibri" w:hAnsi="Calibri" w:eastAsia="Calibri"/>
          <w:color w:val="000000"/>
          <w:sz w:val="21"/>
        </w:rPr>
        <w:t>?</w:t>
      </w:r>
      <w:r>
        <w:rPr>
          <w:rFonts w:ascii="宋体" w:hAnsi="宋体" w:eastAsia="宋体"/>
          <w:color w:val="000000"/>
          <w:sz w:val="21"/>
        </w:rPr>
        <w:t>怎么应用</w:t>
      </w:r>
      <w:r>
        <w:rPr>
          <w:rFonts w:ascii="Calibri" w:hAnsi="Calibri" w:eastAsia="Calibri"/>
          <w:color w:val="000000"/>
          <w:sz w:val="21"/>
        </w:rPr>
        <w:t>?</w:t>
      </w:r>
    </w:p>
    <w:p>
      <w:pPr>
        <w:pStyle w:val="3"/>
      </w:pPr>
      <w:bookmarkStart w:id="10" w:name="_Toc108796457"/>
      <w:r>
        <w:rPr>
          <w:rFonts w:ascii="Calibri" w:hAnsi="Calibri" w:eastAsia="Calibri"/>
        </w:rPr>
        <w:t>11</w:t>
      </w:r>
      <w:r>
        <w:t>、海量信息面</w:t>
      </w:r>
      <w:r>
        <w:rPr>
          <w:rFonts w:hint="eastAsia" w:ascii="微软雅黑" w:hAnsi="微软雅黑" w:eastAsia="微软雅黑" w:cs="微软雅黑"/>
        </w:rPr>
        <w:t>试题</w:t>
      </w:r>
      <w:bookmarkEnd w:id="10"/>
    </w:p>
    <w:p>
      <w:pPr>
        <w:autoSpaceDE w:val="0"/>
        <w:autoSpaceDN w:val="0"/>
        <w:spacing w:before="1400" w:after="0" w:line="310" w:lineRule="exact"/>
        <w:ind w:left="148" w:right="148"/>
      </w:pPr>
      <w:r>
        <w:rPr>
          <w:rFonts w:ascii="Calibri" w:hAnsi="Calibri" w:eastAsia="Calibri"/>
          <w:color w:val="000000"/>
          <w:sz w:val="24"/>
        </w:rPr>
        <w:t>1</w:t>
      </w:r>
      <w:r>
        <w:rPr>
          <w:rFonts w:ascii="宋体" w:hAnsi="宋体" w:eastAsia="宋体"/>
          <w:color w:val="000000"/>
          <w:sz w:val="24"/>
        </w:rPr>
        <w:t>） 说一下你原来公司的测试流程。</w:t>
      </w:r>
      <w:r>
        <w:br w:type="textWrapping"/>
      </w:r>
      <w:r>
        <w:rPr>
          <w:rFonts w:ascii="Calibri" w:hAnsi="Calibri" w:eastAsia="Calibri"/>
          <w:color w:val="000000"/>
          <w:sz w:val="24"/>
        </w:rPr>
        <w:t>2</w:t>
      </w:r>
      <w:r>
        <w:rPr>
          <w:rFonts w:ascii="宋体" w:hAnsi="宋体" w:eastAsia="宋体"/>
          <w:color w:val="000000"/>
          <w:sz w:val="24"/>
        </w:rPr>
        <w:t>） 你原来公司如何做自动化测试的。</w:t>
      </w:r>
      <w:r>
        <w:br w:type="textWrapping"/>
      </w:r>
      <w:r>
        <w:rPr>
          <w:rFonts w:ascii="Calibri" w:hAnsi="Calibri" w:eastAsia="Calibri"/>
          <w:color w:val="000000"/>
          <w:sz w:val="24"/>
        </w:rPr>
        <w:t>3</w:t>
      </w:r>
      <w:r>
        <w:rPr>
          <w:rFonts w:ascii="宋体" w:hAnsi="宋体" w:eastAsia="宋体"/>
          <w:color w:val="000000"/>
          <w:sz w:val="24"/>
        </w:rPr>
        <w:t>） 总结一下测试用例的设计。</w:t>
      </w:r>
      <w:r>
        <w:br w:type="textWrapping"/>
      </w:r>
      <w:r>
        <w:rPr>
          <w:rFonts w:ascii="Calibri" w:hAnsi="Calibri" w:eastAsia="Calibri"/>
          <w:color w:val="000000"/>
          <w:sz w:val="24"/>
        </w:rPr>
        <w:t>4</w:t>
      </w:r>
      <w:r>
        <w:rPr>
          <w:rFonts w:ascii="宋体" w:hAnsi="宋体" w:eastAsia="宋体"/>
          <w:color w:val="000000"/>
          <w:sz w:val="24"/>
        </w:rPr>
        <w:t>） 说一下你原来公司回归测试的流程。</w:t>
      </w:r>
      <w:r>
        <w:br w:type="textWrapping"/>
      </w:r>
      <w:r>
        <w:rPr>
          <w:rFonts w:ascii="Calibri" w:hAnsi="Calibri" w:eastAsia="Calibri"/>
          <w:color w:val="000000"/>
          <w:sz w:val="24"/>
        </w:rPr>
        <w:t>5</w:t>
      </w:r>
      <w:r>
        <w:rPr>
          <w:rFonts w:ascii="宋体" w:hAnsi="宋体" w:eastAsia="宋体"/>
          <w:color w:val="000000"/>
          <w:sz w:val="24"/>
        </w:rPr>
        <w:t>） 你会用</w:t>
      </w:r>
      <w:r>
        <w:rPr>
          <w:rFonts w:ascii="Calibri" w:hAnsi="Calibri" w:eastAsia="Calibri"/>
          <w:color w:val="000000"/>
          <w:sz w:val="24"/>
        </w:rPr>
        <w:t xml:space="preserve"> LoadRunner</w:t>
      </w:r>
      <w:r>
        <w:rPr>
          <w:rFonts w:ascii="宋体" w:hAnsi="宋体" w:eastAsia="宋体"/>
          <w:color w:val="000000"/>
          <w:sz w:val="24"/>
        </w:rPr>
        <w:t xml:space="preserve"> 吗？</w:t>
      </w:r>
      <w:r>
        <w:br w:type="textWrapping"/>
      </w:r>
      <w:r>
        <w:rPr>
          <w:rFonts w:ascii="Calibri" w:hAnsi="Calibri" w:eastAsia="Calibri"/>
          <w:color w:val="000000"/>
          <w:sz w:val="24"/>
        </w:rPr>
        <w:t>6</w:t>
      </w:r>
      <w:r>
        <w:rPr>
          <w:rFonts w:ascii="宋体" w:hAnsi="宋体" w:eastAsia="宋体"/>
          <w:color w:val="000000"/>
          <w:sz w:val="24"/>
        </w:rPr>
        <w:t>） 是自己搭建测试环境吗？服务器端是自己写</w:t>
      </w:r>
      <w:r>
        <w:rPr>
          <w:rFonts w:ascii="Calibri" w:hAnsi="Calibri" w:eastAsia="Calibri"/>
          <w:color w:val="000000"/>
          <w:sz w:val="24"/>
        </w:rPr>
        <w:t xml:space="preserve"> sql</w:t>
      </w:r>
      <w:r>
        <w:rPr>
          <w:rFonts w:ascii="宋体" w:hAnsi="宋体" w:eastAsia="宋体"/>
          <w:color w:val="000000"/>
          <w:sz w:val="24"/>
        </w:rPr>
        <w:t xml:space="preserve"> 语句还是用数据库。</w:t>
      </w:r>
      <w:r>
        <w:br w:type="textWrapping"/>
      </w:r>
      <w:r>
        <w:rPr>
          <w:rFonts w:ascii="Calibri" w:hAnsi="Calibri" w:eastAsia="Calibri"/>
          <w:color w:val="000000"/>
          <w:sz w:val="24"/>
        </w:rPr>
        <w:t>7</w:t>
      </w:r>
      <w:r>
        <w:rPr>
          <w:rFonts w:ascii="宋体" w:hAnsi="宋体" w:eastAsia="宋体"/>
          <w:color w:val="000000"/>
          <w:sz w:val="24"/>
        </w:rPr>
        <w:t>） 保证质量的关键部门是哪个部门？</w:t>
      </w:r>
      <w:r>
        <w:br w:type="textWrapping"/>
      </w:r>
      <w:r>
        <w:rPr>
          <w:rFonts w:ascii="Calibri" w:hAnsi="Calibri" w:eastAsia="Calibri"/>
          <w:color w:val="000000"/>
          <w:sz w:val="24"/>
        </w:rPr>
        <w:t>8</w:t>
      </w:r>
      <w:r>
        <w:rPr>
          <w:rFonts w:ascii="宋体" w:hAnsi="宋体" w:eastAsia="宋体"/>
          <w:color w:val="000000"/>
          <w:sz w:val="24"/>
        </w:rPr>
        <w:t>） 如果你还在原来的公司，开发和测试在一个团队中，你认为用什么方式可以保证软件的质量。</w:t>
      </w:r>
      <w:r>
        <w:rPr>
          <w:rFonts w:ascii="Calibri" w:hAnsi="Calibri" w:eastAsia="Calibri"/>
          <w:color w:val="000000"/>
          <w:sz w:val="24"/>
        </w:rPr>
        <w:t>9</w:t>
      </w:r>
      <w:r>
        <w:rPr>
          <w:rFonts w:ascii="宋体" w:hAnsi="宋体" w:eastAsia="宋体"/>
          <w:color w:val="000000"/>
          <w:sz w:val="24"/>
        </w:rPr>
        <w:t>） 你原来公司用的是那种语言，你是做黑盒还是白盒测试的？</w:t>
      </w:r>
    </w:p>
    <w:p>
      <w:pPr>
        <w:pStyle w:val="3"/>
      </w:pPr>
      <w:bookmarkStart w:id="11" w:name="_Toc108796458"/>
      <w:r>
        <w:rPr>
          <w:rFonts w:ascii="Calibri" w:hAnsi="Calibri" w:eastAsia="Calibri"/>
        </w:rPr>
        <w:t>12</w:t>
      </w:r>
      <w:r>
        <w:t>、搜狐笔</w:t>
      </w:r>
      <w:r>
        <w:rPr>
          <w:rFonts w:hint="eastAsia" w:ascii="微软雅黑" w:hAnsi="微软雅黑" w:eastAsia="微软雅黑" w:cs="微软雅黑"/>
        </w:rPr>
        <w:t>试题</w:t>
      </w:r>
      <w:bookmarkEnd w:id="11"/>
    </w:p>
    <w:p>
      <w:pPr>
        <w:sectPr>
          <w:pgSz w:w="12240" w:h="15840"/>
          <w:pgMar w:top="502" w:right="708" w:bottom="1440" w:left="720" w:header="720" w:footer="720" w:gutter="0"/>
          <w:cols w:space="720" w:num="1"/>
          <w:docGrid w:linePitch="360" w:charSpace="0"/>
        </w:sectPr>
      </w:pPr>
    </w:p>
    <w:p>
      <w:pPr>
        <w:autoSpaceDE w:val="0"/>
        <w:autoSpaceDN w:val="0"/>
        <w:spacing w:after="0" w:line="252" w:lineRule="exact"/>
      </w:pPr>
    </w:p>
    <w:p>
      <w:pPr>
        <w:autoSpaceDE w:val="0"/>
        <w:autoSpaceDN w:val="0"/>
        <w:spacing w:before="298" w:after="0" w:line="320" w:lineRule="exact"/>
      </w:pPr>
      <w:r>
        <w:rPr>
          <w:rFonts w:ascii="宋体" w:hAnsi="宋体" w:eastAsia="宋体"/>
          <w:color w:val="000000"/>
          <w:sz w:val="32"/>
        </w:rPr>
        <w:t>选择</w:t>
      </w:r>
    </w:p>
    <w:p>
      <w:pPr>
        <w:autoSpaceDE w:val="0"/>
        <w:autoSpaceDN w:val="0"/>
        <w:spacing w:before="636" w:after="0" w:line="210" w:lineRule="exact"/>
      </w:pPr>
      <w:r>
        <w:rPr>
          <w:rFonts w:ascii="宋体" w:hAnsi="宋体" w:eastAsia="宋体"/>
          <w:color w:val="000000"/>
          <w:sz w:val="21"/>
        </w:rPr>
        <w:t>1、哪种覆盖最广：</w:t>
      </w:r>
    </w:p>
    <w:p>
      <w:pPr>
        <w:autoSpaceDE w:val="0"/>
        <w:autoSpaceDN w:val="0"/>
        <w:spacing w:before="64" w:after="0" w:line="208" w:lineRule="exact"/>
        <w:ind w:left="420" w:right="420"/>
      </w:pPr>
      <w:r>
        <w:rPr>
          <w:rFonts w:ascii="宋体" w:hAnsi="宋体" w:eastAsia="宋体"/>
          <w:color w:val="000000"/>
          <w:sz w:val="21"/>
        </w:rPr>
        <w:t>答案有：条件、条件组合、语句、判定条件</w:t>
      </w:r>
    </w:p>
    <w:p>
      <w:pPr>
        <w:autoSpaceDE w:val="0"/>
        <w:autoSpaceDN w:val="0"/>
        <w:spacing w:before="62" w:after="0" w:line="210" w:lineRule="exact"/>
      </w:pPr>
      <w:r>
        <w:rPr>
          <w:rFonts w:ascii="宋体" w:hAnsi="宋体" w:eastAsia="宋体"/>
          <w:color w:val="000000"/>
          <w:sz w:val="21"/>
        </w:rPr>
        <w:t>2、写了一段 if 语句代码，有四个选项，判断哪一个是语句覆盖</w:t>
      </w:r>
    </w:p>
    <w:p>
      <w:pPr>
        <w:autoSpaceDE w:val="0"/>
        <w:autoSpaceDN w:val="0"/>
        <w:spacing w:before="342" w:after="0" w:line="320" w:lineRule="exact"/>
      </w:pPr>
      <w:r>
        <w:rPr>
          <w:rFonts w:ascii="宋体" w:hAnsi="宋体" w:eastAsia="宋体"/>
          <w:color w:val="000000"/>
          <w:sz w:val="32"/>
        </w:rPr>
        <w:t>问答</w:t>
      </w:r>
    </w:p>
    <w:p>
      <w:pPr>
        <w:autoSpaceDE w:val="0"/>
        <w:autoSpaceDN w:val="0"/>
        <w:spacing w:before="636" w:after="32" w:line="210" w:lineRule="exact"/>
      </w:pPr>
      <w:r>
        <w:rPr>
          <w:rFonts w:ascii="宋体" w:hAnsi="宋体" w:eastAsia="宋体"/>
          <w:color w:val="000000"/>
          <w:sz w:val="21"/>
        </w:rPr>
        <w:t>3、java web 应用的三层结构</w:t>
      </w:r>
    </w:p>
    <w:tbl>
      <w:tblPr>
        <w:tblStyle w:val="41"/>
        <w:tblW w:w="0" w:type="auto"/>
        <w:tblInd w:w="210" w:type="dxa"/>
        <w:tblLayout w:type="fixed"/>
        <w:tblCellMar>
          <w:top w:w="0" w:type="dxa"/>
          <w:left w:w="108" w:type="dxa"/>
          <w:bottom w:w="0" w:type="dxa"/>
          <w:right w:w="108" w:type="dxa"/>
        </w:tblCellMar>
      </w:tblPr>
      <w:tblGrid>
        <w:gridCol w:w="2194"/>
        <w:gridCol w:w="5778"/>
      </w:tblGrid>
      <w:tr>
        <w:tblPrEx>
          <w:tblCellMar>
            <w:top w:w="0" w:type="dxa"/>
            <w:left w:w="108" w:type="dxa"/>
            <w:bottom w:w="0" w:type="dxa"/>
            <w:right w:w="108" w:type="dxa"/>
          </w:tblCellMar>
        </w:tblPrEx>
        <w:trPr>
          <w:trHeight w:val="282" w:hRule="exact"/>
        </w:trPr>
        <w:tc>
          <w:tcPr>
            <w:tcW w:w="2194" w:type="dxa"/>
            <w:tcMar>
              <w:left w:w="0" w:type="dxa"/>
              <w:right w:w="0" w:type="dxa"/>
            </w:tcMar>
          </w:tcPr>
          <w:p>
            <w:pPr>
              <w:autoSpaceDE w:val="0"/>
              <w:autoSpaceDN w:val="0"/>
              <w:spacing w:before="30" w:after="0" w:line="234" w:lineRule="exact"/>
              <w:ind w:left="106" w:right="106"/>
              <w:jc w:val="right"/>
            </w:pPr>
            <w:r>
              <w:rPr>
                <w:rFonts w:ascii="宋体" w:hAnsi="宋体" w:eastAsia="宋体"/>
                <w:color w:val="000000"/>
                <w:sz w:val="21"/>
              </w:rPr>
              <w:t>浏览器／中间层</w:t>
            </w:r>
            <w:r>
              <w:rPr>
                <w:rFonts w:ascii="Calibri" w:hAnsi="Calibri" w:eastAsia="Calibri"/>
                <w:color w:val="000000"/>
                <w:sz w:val="21"/>
              </w:rPr>
              <w:t>(java</w:t>
            </w:r>
          </w:p>
        </w:tc>
        <w:tc>
          <w:tcPr>
            <w:tcW w:w="5778" w:type="dxa"/>
            <w:tcMar>
              <w:left w:w="0" w:type="dxa"/>
              <w:right w:w="0" w:type="dxa"/>
            </w:tcMar>
          </w:tcPr>
          <w:p>
            <w:pPr>
              <w:autoSpaceDE w:val="0"/>
              <w:autoSpaceDN w:val="0"/>
              <w:spacing w:before="30" w:after="0" w:line="234" w:lineRule="exact"/>
              <w:ind w:left="104" w:right="104"/>
            </w:pPr>
            <w:r>
              <w:rPr>
                <w:rFonts w:ascii="Calibri" w:hAnsi="Calibri" w:eastAsia="Calibri"/>
                <w:color w:val="000000"/>
                <w:sz w:val="21"/>
              </w:rPr>
              <w:t>asp</w:t>
            </w:r>
            <w:r>
              <w:rPr>
                <w:rFonts w:ascii="宋体" w:hAnsi="宋体" w:eastAsia="宋体"/>
                <w:color w:val="000000"/>
                <w:sz w:val="21"/>
              </w:rPr>
              <w:t xml:space="preserve"> 等程序</w:t>
            </w:r>
            <w:r>
              <w:rPr>
                <w:rFonts w:ascii="Calibri" w:hAnsi="Calibri" w:eastAsia="Calibri"/>
                <w:color w:val="000000"/>
                <w:sz w:val="21"/>
              </w:rPr>
              <w:t>)</w:t>
            </w:r>
            <w:r>
              <w:rPr>
                <w:rFonts w:ascii="宋体" w:hAnsi="宋体" w:eastAsia="宋体"/>
                <w:color w:val="000000"/>
                <w:sz w:val="21"/>
              </w:rPr>
              <w:t>／后台数据库服务器</w:t>
            </w:r>
          </w:p>
        </w:tc>
      </w:tr>
    </w:tbl>
    <w:p>
      <w:pPr>
        <w:autoSpaceDE w:val="0"/>
        <w:autoSpaceDN w:val="0"/>
        <w:spacing w:after="0" w:line="258" w:lineRule="exact"/>
      </w:pPr>
      <w:r>
        <w:rPr>
          <w:rFonts w:ascii="宋体" w:hAnsi="宋体" w:eastAsia="宋体"/>
          <w:color w:val="000000"/>
          <w:sz w:val="21"/>
        </w:rPr>
        <w:t>4、socket（这个单词忘了）超时有哪几种？有什么区别。</w:t>
      </w:r>
      <w:r>
        <w:br w:type="textWrapping"/>
      </w:r>
      <w:r>
        <w:rPr>
          <w:rFonts w:ascii="宋体" w:hAnsi="宋体" w:eastAsia="宋体"/>
          <w:color w:val="000000"/>
          <w:sz w:val="21"/>
        </w:rPr>
        <w:t>连接超时，收接超时</w:t>
      </w:r>
      <w:r>
        <w:br w:type="textWrapping"/>
      </w:r>
      <w:r>
        <w:rPr>
          <w:rFonts w:ascii="宋体" w:hAnsi="宋体" w:eastAsia="宋体"/>
          <w:color w:val="000000"/>
          <w:sz w:val="21"/>
        </w:rPr>
        <w:t>5、cookie 和 session 什么意思，有什么区别。</w:t>
      </w:r>
    </w:p>
    <w:p>
      <w:pPr>
        <w:autoSpaceDE w:val="0"/>
        <w:autoSpaceDN w:val="0"/>
        <w:spacing w:before="18" w:after="0" w:line="272" w:lineRule="exact"/>
        <w:ind w:left="420" w:right="156"/>
      </w:pPr>
      <w:r>
        <w:rPr>
          <w:rFonts w:ascii="ArialMT" w:hAnsi="ArialMT" w:eastAsia="ArialMT"/>
          <w:color w:val="000000"/>
          <w:sz w:val="21"/>
        </w:rPr>
        <w:t>Session</w:t>
      </w:r>
      <w:r>
        <w:rPr>
          <w:rFonts w:ascii="宋体" w:hAnsi="宋体" w:eastAsia="宋体"/>
          <w:color w:val="000000"/>
          <w:sz w:val="21"/>
        </w:rPr>
        <w:t xml:space="preserve"> 是由应用服务器维持的一个服务器端的存储空间，用户在连接服务器时，会由服务器生成一个唯一的</w:t>
      </w:r>
      <w:r>
        <w:rPr>
          <w:rFonts w:ascii="ArialMT" w:hAnsi="ArialMT" w:eastAsia="ArialMT"/>
          <w:color w:val="000000"/>
          <w:sz w:val="21"/>
        </w:rPr>
        <w:t xml:space="preserve"> SessionID,</w:t>
      </w:r>
      <w:r>
        <w:rPr>
          <w:rFonts w:ascii="宋体" w:hAnsi="宋体" w:eastAsia="宋体"/>
          <w:color w:val="000000"/>
          <w:sz w:val="21"/>
        </w:rPr>
        <w:t>用该</w:t>
      </w:r>
      <w:r>
        <w:rPr>
          <w:rFonts w:ascii="ArialMT" w:hAnsi="ArialMT" w:eastAsia="ArialMT"/>
          <w:color w:val="000000"/>
          <w:sz w:val="21"/>
        </w:rPr>
        <w:t xml:space="preserve"> SessionID</w:t>
      </w:r>
      <w:r>
        <w:rPr>
          <w:rFonts w:ascii="宋体" w:hAnsi="宋体" w:eastAsia="宋体"/>
          <w:color w:val="000000"/>
          <w:sz w:val="21"/>
        </w:rPr>
        <w:t xml:space="preserve"> 为标识符来存取服务器端的</w:t>
      </w:r>
      <w:r>
        <w:rPr>
          <w:rFonts w:ascii="ArialMT" w:hAnsi="ArialMT" w:eastAsia="ArialMT"/>
          <w:color w:val="000000"/>
          <w:sz w:val="21"/>
        </w:rPr>
        <w:t xml:space="preserve"> Session</w:t>
      </w:r>
      <w:r>
        <w:rPr>
          <w:rFonts w:ascii="宋体" w:hAnsi="宋体" w:eastAsia="宋体"/>
          <w:color w:val="000000"/>
          <w:sz w:val="21"/>
        </w:rPr>
        <w:t xml:space="preserve"> 存储空间。而</w:t>
      </w:r>
      <w:r>
        <w:rPr>
          <w:rFonts w:ascii="ArialMT" w:hAnsi="ArialMT" w:eastAsia="ArialMT"/>
          <w:color w:val="000000"/>
          <w:sz w:val="21"/>
        </w:rPr>
        <w:t xml:space="preserve"> SessionID</w:t>
      </w:r>
      <w:r>
        <w:rPr>
          <w:rFonts w:ascii="宋体" w:hAnsi="宋体" w:eastAsia="宋体"/>
          <w:color w:val="000000"/>
          <w:sz w:val="21"/>
        </w:rPr>
        <w:t xml:space="preserve"> 这一数据则是保存到客户端，用</w:t>
      </w:r>
      <w:r>
        <w:rPr>
          <w:rFonts w:ascii="ArialMT" w:hAnsi="ArialMT" w:eastAsia="ArialMT"/>
          <w:color w:val="000000"/>
          <w:sz w:val="21"/>
        </w:rPr>
        <w:t xml:space="preserve"> Cookie</w:t>
      </w:r>
      <w:r>
        <w:rPr>
          <w:rFonts w:ascii="宋体" w:hAnsi="宋体" w:eastAsia="宋体"/>
          <w:color w:val="000000"/>
          <w:sz w:val="21"/>
        </w:rPr>
        <w:t xml:space="preserve"> 保存的，用户提交页面时，会将这一</w:t>
      </w:r>
      <w:r>
        <w:rPr>
          <w:rFonts w:ascii="ArialMT" w:hAnsi="ArialMT" w:eastAsia="ArialMT"/>
          <w:color w:val="000000"/>
          <w:sz w:val="21"/>
        </w:rPr>
        <w:t xml:space="preserve"> SessionID</w:t>
      </w:r>
      <w:r>
        <w:rPr>
          <w:rFonts w:ascii="宋体" w:hAnsi="宋体" w:eastAsia="宋体"/>
          <w:color w:val="000000"/>
          <w:sz w:val="21"/>
        </w:rPr>
        <w:t xml:space="preserve"> 提交到服务器端，来存取</w:t>
      </w:r>
      <w:r>
        <w:rPr>
          <w:rFonts w:ascii="ArialMT" w:hAnsi="ArialMT" w:eastAsia="ArialMT"/>
          <w:color w:val="000000"/>
          <w:sz w:val="21"/>
        </w:rPr>
        <w:t xml:space="preserve"> Session</w:t>
      </w:r>
      <w:r>
        <w:rPr>
          <w:rFonts w:ascii="宋体" w:hAnsi="宋体" w:eastAsia="宋体"/>
          <w:color w:val="000000"/>
          <w:sz w:val="21"/>
        </w:rPr>
        <w:t xml:space="preserve"> 数据。这一过程，是不用开发人员干预的。所以一旦客户端禁用</w:t>
      </w:r>
      <w:r>
        <w:rPr>
          <w:rFonts w:ascii="ArialMT" w:hAnsi="ArialMT" w:eastAsia="ArialMT"/>
          <w:color w:val="000000"/>
          <w:sz w:val="21"/>
        </w:rPr>
        <w:t xml:space="preserve"> Cookie</w:t>
      </w:r>
      <w:r>
        <w:rPr>
          <w:rFonts w:ascii="宋体" w:hAnsi="宋体" w:eastAsia="宋体"/>
          <w:color w:val="000000"/>
          <w:sz w:val="21"/>
        </w:rPr>
        <w:t>，那么</w:t>
      </w:r>
      <w:r>
        <w:rPr>
          <w:rFonts w:ascii="ArialMT" w:hAnsi="ArialMT" w:eastAsia="ArialMT"/>
          <w:color w:val="000000"/>
          <w:sz w:val="21"/>
        </w:rPr>
        <w:t xml:space="preserve"> Session</w:t>
      </w:r>
      <w:r>
        <w:rPr>
          <w:rFonts w:ascii="宋体" w:hAnsi="宋体" w:eastAsia="宋体"/>
          <w:color w:val="000000"/>
          <w:sz w:val="21"/>
        </w:rPr>
        <w:t xml:space="preserve"> 也会失效。</w:t>
      </w:r>
    </w:p>
    <w:p>
      <w:pPr>
        <w:autoSpaceDE w:val="0"/>
        <w:autoSpaceDN w:val="0"/>
        <w:spacing w:before="240" w:after="0" w:line="272" w:lineRule="exact"/>
        <w:ind w:left="420" w:right="20"/>
      </w:pPr>
      <w:r>
        <w:rPr>
          <w:rFonts w:ascii="宋体" w:hAnsi="宋体" w:eastAsia="宋体"/>
          <w:color w:val="000000"/>
          <w:sz w:val="21"/>
        </w:rPr>
        <w:t>服务器也可以通过</w:t>
      </w:r>
      <w:r>
        <w:rPr>
          <w:rFonts w:ascii="ArialMT" w:hAnsi="ArialMT" w:eastAsia="ArialMT"/>
          <w:color w:val="000000"/>
          <w:sz w:val="21"/>
        </w:rPr>
        <w:t xml:space="preserve"> URL</w:t>
      </w:r>
      <w:r>
        <w:rPr>
          <w:rFonts w:ascii="宋体" w:hAnsi="宋体" w:eastAsia="宋体"/>
          <w:color w:val="000000"/>
          <w:sz w:val="21"/>
        </w:rPr>
        <w:t xml:space="preserve"> 重写的方式来传递</w:t>
      </w:r>
      <w:r>
        <w:rPr>
          <w:rFonts w:ascii="ArialMT" w:hAnsi="ArialMT" w:eastAsia="ArialMT"/>
          <w:color w:val="000000"/>
          <w:sz w:val="21"/>
        </w:rPr>
        <w:t xml:space="preserve"> SessionID</w:t>
      </w:r>
      <w:r>
        <w:rPr>
          <w:rFonts w:ascii="宋体" w:hAnsi="宋体" w:eastAsia="宋体"/>
          <w:color w:val="000000"/>
          <w:sz w:val="21"/>
        </w:rPr>
        <w:t xml:space="preserve"> 的值，因此不是完全依赖</w:t>
      </w:r>
      <w:r>
        <w:rPr>
          <w:rFonts w:ascii="ArialMT" w:hAnsi="ArialMT" w:eastAsia="ArialMT"/>
          <w:color w:val="000000"/>
          <w:sz w:val="21"/>
        </w:rPr>
        <w:t xml:space="preserve"> Cookie</w:t>
      </w:r>
      <w:r>
        <w:rPr>
          <w:rFonts w:ascii="宋体" w:hAnsi="宋体" w:eastAsia="宋体"/>
          <w:color w:val="000000"/>
          <w:sz w:val="21"/>
        </w:rPr>
        <w:t>。如果客户端</w:t>
      </w:r>
      <w:r>
        <w:rPr>
          <w:rFonts w:ascii="ArialMT" w:hAnsi="ArialMT" w:eastAsia="ArialMT"/>
          <w:color w:val="000000"/>
          <w:sz w:val="21"/>
        </w:rPr>
        <w:t xml:space="preserve"> Cookie</w:t>
      </w:r>
      <w:r>
        <w:rPr>
          <w:rFonts w:ascii="宋体" w:hAnsi="宋体" w:eastAsia="宋体"/>
          <w:color w:val="000000"/>
          <w:sz w:val="21"/>
        </w:rPr>
        <w:t xml:space="preserve"> 禁用，则服务器可以自动通过重写</w:t>
      </w:r>
      <w:r>
        <w:rPr>
          <w:rFonts w:ascii="ArialMT" w:hAnsi="ArialMT" w:eastAsia="ArialMT"/>
          <w:color w:val="000000"/>
          <w:sz w:val="21"/>
        </w:rPr>
        <w:t xml:space="preserve"> URL</w:t>
      </w:r>
      <w:r>
        <w:rPr>
          <w:rFonts w:ascii="宋体" w:hAnsi="宋体" w:eastAsia="宋体"/>
          <w:color w:val="000000"/>
          <w:sz w:val="21"/>
        </w:rPr>
        <w:t xml:space="preserve"> 的方式来保存</w:t>
      </w:r>
      <w:r>
        <w:rPr>
          <w:rFonts w:ascii="ArialMT" w:hAnsi="ArialMT" w:eastAsia="ArialMT"/>
          <w:color w:val="000000"/>
          <w:sz w:val="21"/>
        </w:rPr>
        <w:t xml:space="preserve"> Session</w:t>
      </w:r>
      <w:r>
        <w:rPr>
          <w:rFonts w:ascii="宋体" w:hAnsi="宋体" w:eastAsia="宋体"/>
          <w:color w:val="000000"/>
          <w:sz w:val="21"/>
        </w:rPr>
        <w:t xml:space="preserve"> 的值，并且这个过程对程序员透明。</w:t>
      </w:r>
    </w:p>
    <w:p>
      <w:pPr>
        <w:autoSpaceDE w:val="0"/>
        <w:autoSpaceDN w:val="0"/>
        <w:spacing w:before="244" w:after="0" w:line="272" w:lineRule="exact"/>
        <w:ind w:left="420" w:right="224"/>
      </w:pPr>
      <w:r>
        <w:rPr>
          <w:rFonts w:ascii="宋体" w:hAnsi="宋体" w:eastAsia="宋体"/>
          <w:color w:val="000000"/>
          <w:sz w:val="21"/>
        </w:rPr>
        <w:t>可以试一下，即使不写</w:t>
      </w:r>
      <w:r>
        <w:rPr>
          <w:rFonts w:ascii="ArialMT" w:hAnsi="ArialMT" w:eastAsia="ArialMT"/>
          <w:color w:val="000000"/>
          <w:sz w:val="21"/>
        </w:rPr>
        <w:t xml:space="preserve"> Cookie</w:t>
      </w:r>
      <w:r>
        <w:rPr>
          <w:rFonts w:ascii="宋体" w:hAnsi="宋体" w:eastAsia="宋体"/>
          <w:color w:val="000000"/>
          <w:sz w:val="21"/>
        </w:rPr>
        <w:t>，在使用</w:t>
      </w:r>
      <w:r>
        <w:rPr>
          <w:rFonts w:ascii="ArialMT" w:hAnsi="ArialMT" w:eastAsia="ArialMT"/>
          <w:color w:val="000000"/>
          <w:sz w:val="21"/>
        </w:rPr>
        <w:t xml:space="preserve"> request.getCookies();</w:t>
      </w:r>
      <w:r>
        <w:rPr>
          <w:rFonts w:ascii="宋体" w:hAnsi="宋体" w:eastAsia="宋体"/>
          <w:color w:val="000000"/>
          <w:sz w:val="21"/>
        </w:rPr>
        <w:t>取出的</w:t>
      </w:r>
      <w:r>
        <w:rPr>
          <w:rFonts w:ascii="ArialMT" w:hAnsi="ArialMT" w:eastAsia="ArialMT"/>
          <w:color w:val="000000"/>
          <w:sz w:val="21"/>
        </w:rPr>
        <w:t xml:space="preserve"> Cookie</w:t>
      </w:r>
      <w:r>
        <w:rPr>
          <w:rFonts w:ascii="宋体" w:hAnsi="宋体" w:eastAsia="宋体"/>
          <w:color w:val="000000"/>
          <w:sz w:val="21"/>
        </w:rPr>
        <w:t xml:space="preserve"> 数组的长度也是</w:t>
      </w:r>
      <w:r>
        <w:rPr>
          <w:rFonts w:ascii="ArialMT" w:hAnsi="ArialMT" w:eastAsia="ArialMT"/>
          <w:color w:val="000000"/>
          <w:sz w:val="21"/>
        </w:rPr>
        <w:t xml:space="preserve"> 1</w:t>
      </w:r>
      <w:r>
        <w:rPr>
          <w:rFonts w:ascii="宋体" w:hAnsi="宋体" w:eastAsia="宋体"/>
          <w:color w:val="000000"/>
          <w:sz w:val="21"/>
        </w:rPr>
        <w:t>，而这个</w:t>
      </w:r>
      <w:r>
        <w:rPr>
          <w:rFonts w:ascii="ArialMT" w:hAnsi="ArialMT" w:eastAsia="ArialMT"/>
          <w:color w:val="000000"/>
          <w:sz w:val="21"/>
        </w:rPr>
        <w:t xml:space="preserve"> Cookie</w:t>
      </w:r>
      <w:r>
        <w:rPr>
          <w:rFonts w:ascii="宋体" w:hAnsi="宋体" w:eastAsia="宋体"/>
          <w:color w:val="000000"/>
          <w:sz w:val="21"/>
        </w:rPr>
        <w:t>的名字就是</w:t>
      </w:r>
      <w:r>
        <w:rPr>
          <w:rFonts w:ascii="ArialMT" w:hAnsi="ArialMT" w:eastAsia="ArialMT"/>
          <w:color w:val="000000"/>
          <w:sz w:val="21"/>
        </w:rPr>
        <w:t xml:space="preserve"> JSESSIONID</w:t>
      </w:r>
      <w:r>
        <w:rPr>
          <w:rFonts w:ascii="宋体" w:hAnsi="宋体" w:eastAsia="宋体"/>
          <w:color w:val="000000"/>
          <w:sz w:val="21"/>
        </w:rPr>
        <w:t>，还有一个很长的二进制的字符串，是</w:t>
      </w:r>
      <w:r>
        <w:rPr>
          <w:rFonts w:ascii="ArialMT" w:hAnsi="ArialMT" w:eastAsia="ArialMT"/>
          <w:color w:val="000000"/>
          <w:sz w:val="21"/>
        </w:rPr>
        <w:t xml:space="preserve"> SessionID</w:t>
      </w:r>
      <w:r>
        <w:rPr>
          <w:rFonts w:ascii="宋体" w:hAnsi="宋体" w:eastAsia="宋体"/>
          <w:color w:val="000000"/>
          <w:sz w:val="21"/>
        </w:rPr>
        <w:t xml:space="preserve"> 的值。</w:t>
      </w:r>
    </w:p>
    <w:p>
      <w:pPr>
        <w:autoSpaceDE w:val="0"/>
        <w:autoSpaceDN w:val="0"/>
        <w:spacing w:before="280" w:after="0" w:line="232" w:lineRule="exact"/>
        <w:ind w:left="420" w:right="420"/>
      </w:pPr>
      <w:r>
        <w:rPr>
          <w:rFonts w:ascii="ArialMT" w:hAnsi="ArialMT" w:eastAsia="ArialMT"/>
          <w:color w:val="000000"/>
          <w:sz w:val="21"/>
        </w:rPr>
        <w:t>Cookie</w:t>
      </w:r>
      <w:r>
        <w:rPr>
          <w:rFonts w:ascii="宋体" w:hAnsi="宋体" w:eastAsia="宋体"/>
          <w:color w:val="000000"/>
          <w:sz w:val="21"/>
        </w:rPr>
        <w:t xml:space="preserve"> 是客户端的存储空间，由浏览器来维持。</w:t>
      </w:r>
    </w:p>
    <w:p>
      <w:pPr>
        <w:autoSpaceDE w:val="0"/>
        <w:autoSpaceDN w:val="0"/>
        <w:spacing w:before="322" w:after="0" w:line="208" w:lineRule="exact"/>
      </w:pPr>
      <w:r>
        <w:rPr>
          <w:rFonts w:ascii="宋体" w:hAnsi="宋体" w:eastAsia="宋体"/>
          <w:color w:val="000000"/>
          <w:sz w:val="21"/>
        </w:rPr>
        <w:t>6、负载测试、可靠性测试、可用性测试的定义，有什么区别</w:t>
      </w:r>
    </w:p>
    <w:p>
      <w:pPr>
        <w:autoSpaceDE w:val="0"/>
        <w:autoSpaceDN w:val="0"/>
        <w:spacing w:before="2" w:after="0" w:line="272" w:lineRule="exact"/>
        <w:ind w:left="420" w:right="126"/>
      </w:pPr>
      <w:r>
        <w:rPr>
          <w:rFonts w:ascii="宋体" w:hAnsi="宋体" w:eastAsia="宋体"/>
          <w:color w:val="000000"/>
          <w:sz w:val="21"/>
        </w:rPr>
        <w:t>负载测试</w:t>
      </w:r>
      <w:r>
        <w:br w:type="textWrapping"/>
      </w:r>
      <w:r>
        <w:rPr>
          <w:rFonts w:ascii="宋体" w:hAnsi="宋体" w:eastAsia="宋体"/>
          <w:color w:val="000000"/>
          <w:sz w:val="21"/>
        </w:rPr>
        <w:t>负载测试时通过逐步增加系统负载，测试系统性能的变化，并最终确定在满足性能指标的情况下，系统所能承受的最大负载量的测试。</w:t>
      </w:r>
    </w:p>
    <w:p>
      <w:pPr>
        <w:autoSpaceDE w:val="0"/>
        <w:autoSpaceDN w:val="0"/>
        <w:spacing w:before="296" w:after="0" w:line="236" w:lineRule="exact"/>
        <w:ind w:left="420" w:right="420"/>
      </w:pPr>
      <w:r>
        <w:rPr>
          <w:rFonts w:ascii="宋体" w:hAnsi="宋体" w:eastAsia="宋体"/>
          <w:color w:val="000000"/>
          <w:sz w:val="21"/>
        </w:rPr>
        <w:t>可靠性测试</w:t>
      </w:r>
      <w:r>
        <w:br w:type="textWrapping"/>
      </w:r>
      <w:r>
        <w:rPr>
          <w:rFonts w:ascii="TimesNewRomanPSMT" w:hAnsi="TimesNewRomanPSMT" w:eastAsia="TimesNewRomanPSMT"/>
          <w:color w:val="000000"/>
          <w:sz w:val="18"/>
        </w:rPr>
        <w:t>(1)</w:t>
      </w:r>
      <w:r>
        <w:rPr>
          <w:rFonts w:ascii="宋体" w:hAnsi="宋体" w:eastAsia="宋体"/>
          <w:color w:val="000000"/>
          <w:sz w:val="18"/>
        </w:rPr>
        <w:t>通过在有使用代表性的环境中执行软件</w:t>
      </w:r>
      <w:r>
        <w:rPr>
          <w:rFonts w:ascii="TimesNewRomanPSMT" w:hAnsi="TimesNewRomanPSMT" w:eastAsia="TimesNewRomanPSMT"/>
          <w:color w:val="000000"/>
          <w:sz w:val="18"/>
        </w:rPr>
        <w:t>,</w:t>
      </w:r>
      <w:r>
        <w:rPr>
          <w:rFonts w:ascii="宋体" w:hAnsi="宋体" w:eastAsia="宋体"/>
          <w:color w:val="000000"/>
          <w:sz w:val="18"/>
        </w:rPr>
        <w:t>以证实软件需求是否正确实现。</w:t>
      </w:r>
      <w:r>
        <w:br w:type="textWrapping"/>
      </w:r>
      <w:r>
        <w:rPr>
          <w:rFonts w:ascii="TimesNewRomanPSMT" w:hAnsi="TimesNewRomanPSMT" w:eastAsia="TimesNewRomanPSMT"/>
          <w:color w:val="000000"/>
          <w:sz w:val="18"/>
        </w:rPr>
        <w:t>(2)</w:t>
      </w:r>
      <w:r>
        <w:rPr>
          <w:rFonts w:ascii="宋体" w:hAnsi="宋体" w:eastAsia="宋体"/>
          <w:color w:val="000000"/>
          <w:sz w:val="18"/>
        </w:rPr>
        <w:t>为进行软件可靠性估计采集准确的数据。估计软件可靠性一般可分为四个步骤</w:t>
      </w:r>
      <w:r>
        <w:rPr>
          <w:rFonts w:ascii="TimesNewRomanPSMT" w:hAnsi="TimesNewRomanPSMT" w:eastAsia="TimesNewRomanPSMT"/>
          <w:color w:val="000000"/>
          <w:sz w:val="18"/>
        </w:rPr>
        <w:t>,</w:t>
      </w:r>
      <w:r>
        <w:rPr>
          <w:rFonts w:ascii="宋体" w:hAnsi="宋体" w:eastAsia="宋体"/>
          <w:color w:val="000000"/>
          <w:sz w:val="18"/>
        </w:rPr>
        <w:t>即数</w:t>
      </w:r>
      <w:r>
        <w:br w:type="textWrapping"/>
      </w:r>
      <w:r>
        <w:rPr>
          <w:rFonts w:ascii="宋体" w:hAnsi="宋体" w:eastAsia="宋体"/>
          <w:color w:val="000000"/>
          <w:sz w:val="18"/>
        </w:rPr>
        <w:t>据采集、模型选择、模型拟合以及软件可靠性评估。可以认为</w:t>
      </w:r>
      <w:r>
        <w:rPr>
          <w:rFonts w:ascii="TimesNewRomanPSMT" w:hAnsi="TimesNewRomanPSMT" w:eastAsia="TimesNewRomanPSMT"/>
          <w:color w:val="000000"/>
          <w:sz w:val="18"/>
        </w:rPr>
        <w:t>,</w:t>
      </w:r>
      <w:r>
        <w:rPr>
          <w:rFonts w:ascii="宋体" w:hAnsi="宋体" w:eastAsia="宋体"/>
          <w:color w:val="000000"/>
          <w:sz w:val="18"/>
        </w:rPr>
        <w:t>数据采集是整个软件可靠性</w:t>
      </w:r>
      <w:r>
        <w:br w:type="textWrapping"/>
      </w:r>
      <w:r>
        <w:rPr>
          <w:rFonts w:ascii="宋体" w:hAnsi="宋体" w:eastAsia="宋体"/>
          <w:color w:val="000000"/>
          <w:sz w:val="18"/>
        </w:rPr>
        <w:t>估计工作的基础</w:t>
      </w:r>
      <w:r>
        <w:rPr>
          <w:rFonts w:ascii="TimesNewRomanPSMT" w:hAnsi="TimesNewRomanPSMT" w:eastAsia="TimesNewRomanPSMT"/>
          <w:color w:val="000000"/>
          <w:sz w:val="18"/>
        </w:rPr>
        <w:t>,</w:t>
      </w:r>
      <w:r>
        <w:rPr>
          <w:rFonts w:ascii="宋体" w:hAnsi="宋体" w:eastAsia="宋体"/>
          <w:color w:val="000000"/>
          <w:sz w:val="18"/>
        </w:rPr>
        <w:t>数据的准确与否关系到软件可靠性评估的准确度。</w:t>
      </w:r>
      <w:r>
        <w:br w:type="textWrapping"/>
      </w:r>
      <w:r>
        <w:rPr>
          <w:rFonts w:ascii="TimesNewRomanPSMT" w:hAnsi="TimesNewRomanPSMT" w:eastAsia="TimesNewRomanPSMT"/>
          <w:color w:val="000000"/>
          <w:sz w:val="18"/>
        </w:rPr>
        <w:t>(3)</w:t>
      </w:r>
      <w:r>
        <w:rPr>
          <w:rFonts w:ascii="宋体" w:hAnsi="宋体" w:eastAsia="宋体"/>
          <w:color w:val="000000"/>
          <w:sz w:val="18"/>
        </w:rPr>
        <w:t>通过软件可靠性测试找出所有对软件可靠性影响较大的错误。</w:t>
      </w:r>
    </w:p>
    <w:p>
      <w:pPr>
        <w:autoSpaceDE w:val="0"/>
        <w:autoSpaceDN w:val="0"/>
        <w:spacing w:before="192" w:after="0" w:line="270" w:lineRule="exact"/>
        <w:ind w:left="420" w:right="420"/>
      </w:pPr>
      <w:r>
        <w:rPr>
          <w:rFonts w:ascii="宋体" w:hAnsi="宋体" w:eastAsia="宋体"/>
          <w:color w:val="000000"/>
          <w:sz w:val="21"/>
        </w:rPr>
        <w:t>可用性测试：</w:t>
      </w:r>
      <w:r>
        <w:br w:type="textWrapping"/>
      </w:r>
      <w:r>
        <w:rPr>
          <w:rFonts w:ascii="宋体" w:hAnsi="宋体" w:eastAsia="宋体"/>
          <w:color w:val="000000"/>
          <w:sz w:val="21"/>
        </w:rPr>
        <w:t>故名思议是测试设计方案或者产品在一定的环境下的可用性水平。</w:t>
      </w:r>
    </w:p>
    <w:p>
      <w:pPr>
        <w:autoSpaceDE w:val="0"/>
        <w:autoSpaceDN w:val="0"/>
        <w:spacing w:before="66" w:after="0" w:line="208" w:lineRule="exact"/>
      </w:pPr>
      <w:r>
        <w:rPr>
          <w:rFonts w:ascii="宋体" w:hAnsi="宋体" w:eastAsia="宋体"/>
          <w:color w:val="000000"/>
          <w:sz w:val="21"/>
        </w:rPr>
        <w:t>7、c++：a[][1]={1，2，3，4，5，6}；b[][1]={1，2，3，4，5，6}</w:t>
      </w:r>
    </w:p>
    <w:p>
      <w:pPr>
        <w:sectPr>
          <w:pgSz w:w="12240" w:h="15840"/>
          <w:pgMar w:top="502" w:right="596" w:bottom="436"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10" w:lineRule="exact"/>
      </w:pPr>
      <w:r>
        <w:rPr>
          <w:rFonts w:ascii="宋体" w:hAnsi="宋体" w:eastAsia="宋体"/>
          <w:color w:val="000000"/>
          <w:sz w:val="21"/>
        </w:rPr>
        <w:t>求 a[1][1]+b[1][1]=？（大概是这个意思）</w:t>
      </w:r>
    </w:p>
    <w:p>
      <w:pPr>
        <w:autoSpaceDE w:val="0"/>
        <w:autoSpaceDN w:val="0"/>
        <w:spacing w:before="62" w:after="0" w:line="208" w:lineRule="exact"/>
        <w:ind w:left="420" w:right="420"/>
      </w:pPr>
      <w:r>
        <w:rPr>
          <w:rFonts w:ascii="宋体" w:hAnsi="宋体" w:eastAsia="宋体"/>
          <w:color w:val="000000"/>
          <w:sz w:val="21"/>
        </w:rPr>
        <w:t>6，指是内存地址的访问 11 就是第三个地址</w:t>
      </w:r>
    </w:p>
    <w:p>
      <w:pPr>
        <w:autoSpaceDE w:val="0"/>
        <w:autoSpaceDN w:val="0"/>
        <w:spacing w:after="0" w:line="272" w:lineRule="exact"/>
      </w:pPr>
      <w:r>
        <w:rPr>
          <w:rFonts w:ascii="宋体" w:hAnsi="宋体" w:eastAsia="宋体"/>
          <w:color w:val="000000"/>
          <w:sz w:val="21"/>
        </w:rPr>
        <w:t>8、A、设计直角三角形测试用例；输入三个数，设计一个函数，使如果是直角三角行则返回 1，如果是三角行但不是直角三角行则返回 0，如果不是三角形或数据错误则返回-1。设计测试用例，包括目的，输入，预期结果。</w:t>
      </w:r>
      <w:r>
        <w:br w:type="textWrapping"/>
      </w:r>
      <w:r>
        <w:rPr>
          <w:rFonts w:ascii="宋体" w:hAnsi="宋体" w:eastAsia="宋体"/>
          <w:color w:val="000000"/>
          <w:sz w:val="21"/>
        </w:rPr>
        <w:t>2、用你熟悉的语言，实现这段功能。</w:t>
      </w:r>
    </w:p>
    <w:p>
      <w:pPr>
        <w:autoSpaceDE w:val="0"/>
        <w:autoSpaceDN w:val="0"/>
        <w:spacing w:before="64" w:after="0" w:line="210" w:lineRule="exact"/>
        <w:ind w:left="420" w:right="420"/>
      </w:pPr>
      <w:r>
        <w:rPr>
          <w:rFonts w:ascii="宋体" w:hAnsi="宋体" w:eastAsia="宋体"/>
          <w:color w:val="000000"/>
          <w:sz w:val="21"/>
        </w:rPr>
        <w:t>B、一个 msn 发送文件时的图片，正执行文件传输的功能，怎样设计测试用例。</w:t>
      </w:r>
    </w:p>
    <w:p>
      <w:pPr>
        <w:autoSpaceDE w:val="0"/>
        <w:autoSpaceDN w:val="0"/>
        <w:spacing w:after="0" w:line="272" w:lineRule="exact"/>
      </w:pPr>
      <w:r>
        <w:rPr>
          <w:rFonts w:ascii="宋体" w:hAnsi="宋体" w:eastAsia="宋体"/>
          <w:color w:val="000000"/>
          <w:sz w:val="21"/>
        </w:rPr>
        <w:t>9、A、用 linux（还有很多种，选一种），来完成以下功能，注：不能用 vi（还一种，忘了）进入全屏编辑。a、一段 html 语言，找到第一个“hello the world”，删除“the”</w:t>
      </w:r>
      <w:r>
        <w:br w:type="textWrapping"/>
      </w:r>
      <w:r>
        <w:rPr>
          <w:rFonts w:ascii="宋体" w:hAnsi="宋体" w:eastAsia="宋体"/>
          <w:color w:val="000000"/>
          <w:sz w:val="21"/>
        </w:rPr>
        <w:t>b、把 html 里面所有的“hello the world”都替换成“hello world”</w:t>
      </w:r>
    </w:p>
    <w:p>
      <w:pPr>
        <w:autoSpaceDE w:val="0"/>
        <w:autoSpaceDN w:val="0"/>
        <w:spacing w:before="272" w:after="0" w:line="272" w:lineRule="exact"/>
      </w:pPr>
      <w:r>
        <w:rPr>
          <w:rFonts w:ascii="宋体" w:hAnsi="宋体" w:eastAsia="宋体"/>
          <w:color w:val="000000"/>
          <w:sz w:val="21"/>
        </w:rPr>
        <w:t>#######################用 perl 来实现######################################</w:t>
      </w:r>
      <w:r>
        <w:br w:type="textWrapping"/>
      </w:r>
      <w:r>
        <w:rPr>
          <w:rFonts w:ascii="宋体" w:hAnsi="宋体" w:eastAsia="宋体"/>
          <w:color w:val="000000"/>
          <w:sz w:val="21"/>
        </w:rPr>
        <w:t>#!/usr/bin/perl -w</w:t>
      </w:r>
      <w:r>
        <w:br w:type="textWrapping"/>
      </w:r>
      <w:r>
        <w:rPr>
          <w:rFonts w:ascii="宋体" w:hAnsi="宋体" w:eastAsia="宋体"/>
          <w:color w:val="000000"/>
          <w:sz w:val="21"/>
        </w:rPr>
        <w:t>use strict;</w:t>
      </w:r>
      <w:r>
        <w:br w:type="textWrapping"/>
      </w:r>
      <w:r>
        <w:rPr>
          <w:rFonts w:ascii="宋体" w:hAnsi="宋体" w:eastAsia="宋体"/>
          <w:color w:val="000000"/>
          <w:sz w:val="21"/>
        </w:rPr>
        <w:t>open FILEHANDLD,"html.txt" or die "this file can not open $!\n";</w:t>
      </w:r>
      <w:r>
        <w:br w:type="textWrapping"/>
      </w:r>
      <w:r>
        <w:rPr>
          <w:rFonts w:ascii="宋体" w:hAnsi="宋体" w:eastAsia="宋体"/>
          <w:color w:val="000000"/>
          <w:sz w:val="21"/>
        </w:rPr>
        <w:t>my @fileMSG = &lt;FILEHANDLD&gt;;</w:t>
      </w:r>
    </w:p>
    <w:p>
      <w:pPr>
        <w:autoSpaceDE w:val="0"/>
        <w:autoSpaceDN w:val="0"/>
        <w:spacing w:before="274" w:after="0" w:line="272" w:lineRule="exact"/>
      </w:pPr>
      <w:r>
        <w:rPr>
          <w:rFonts w:ascii="宋体" w:hAnsi="宋体" w:eastAsia="宋体"/>
          <w:color w:val="000000"/>
          <w:sz w:val="21"/>
        </w:rPr>
        <w:t># Replace all "hello the world" to "hello world"</w:t>
      </w:r>
      <w:r>
        <w:br w:type="textWrapping"/>
      </w:r>
      <w:r>
        <w:rPr>
          <w:rFonts w:ascii="宋体" w:hAnsi="宋体" w:eastAsia="宋体"/>
          <w:color w:val="000000"/>
          <w:sz w:val="21"/>
        </w:rPr>
        <w:t>sub TstReplaceAll</w:t>
      </w:r>
      <w:r>
        <w:br w:type="textWrapping"/>
      </w:r>
      <w:r>
        <w:rPr>
          <w:rFonts w:ascii="宋体" w:hAnsi="宋体" w:eastAsia="宋体"/>
          <w:color w:val="000000"/>
          <w:sz w:val="21"/>
        </w:rPr>
        <w:t>{</w:t>
      </w:r>
    </w:p>
    <w:p>
      <w:pPr>
        <w:autoSpaceDE w:val="0"/>
        <w:autoSpaceDN w:val="0"/>
        <w:spacing w:after="0" w:line="272" w:lineRule="exact"/>
        <w:ind w:left="420" w:right="420"/>
      </w:pPr>
      <w:r>
        <w:rPr>
          <w:rFonts w:ascii="宋体" w:hAnsi="宋体" w:eastAsia="宋体"/>
          <w:color w:val="000000"/>
          <w:sz w:val="21"/>
        </w:rPr>
        <w:t>my $msg = join "",@fileMSG;</w:t>
      </w:r>
      <w:r>
        <w:br w:type="textWrapping"/>
      </w:r>
      <w:r>
        <w:rPr>
          <w:rFonts w:ascii="宋体" w:hAnsi="宋体" w:eastAsia="宋体"/>
          <w:color w:val="000000"/>
          <w:sz w:val="21"/>
        </w:rPr>
        <w:t>$msg =~ s/hello the world/hello world/g;</w:t>
      </w:r>
      <w:r>
        <w:br w:type="textWrapping"/>
      </w:r>
      <w:r>
        <w:rPr>
          <w:rFonts w:ascii="宋体" w:hAnsi="宋体" w:eastAsia="宋体"/>
          <w:color w:val="000000"/>
          <w:sz w:val="21"/>
        </w:rPr>
        <w:t>print $msg;</w:t>
      </w:r>
    </w:p>
    <w:p>
      <w:pPr>
        <w:autoSpaceDE w:val="0"/>
        <w:autoSpaceDN w:val="0"/>
        <w:spacing w:before="62" w:after="0" w:line="210" w:lineRule="exact"/>
      </w:pPr>
      <w:r>
        <w:rPr>
          <w:rFonts w:ascii="宋体" w:hAnsi="宋体" w:eastAsia="宋体"/>
          <w:color w:val="000000"/>
          <w:sz w:val="21"/>
        </w:rPr>
        <w:t>}</w:t>
      </w:r>
    </w:p>
    <w:p>
      <w:pPr>
        <w:autoSpaceDE w:val="0"/>
        <w:autoSpaceDN w:val="0"/>
        <w:spacing w:before="544" w:after="0" w:line="272" w:lineRule="exact"/>
      </w:pPr>
      <w:r>
        <w:rPr>
          <w:rFonts w:ascii="宋体" w:hAnsi="宋体" w:eastAsia="宋体"/>
          <w:color w:val="000000"/>
          <w:sz w:val="21"/>
        </w:rPr>
        <w:t># Replace Once "hello the world" to "hello world"</w:t>
      </w:r>
      <w:r>
        <w:br w:type="textWrapping"/>
      </w:r>
      <w:r>
        <w:rPr>
          <w:rFonts w:ascii="宋体" w:hAnsi="宋体" w:eastAsia="宋体"/>
          <w:color w:val="000000"/>
          <w:sz w:val="21"/>
        </w:rPr>
        <w:t>sub TstReplaceOnce</w:t>
      </w:r>
      <w:r>
        <w:br w:type="textWrapping"/>
      </w:r>
      <w:r>
        <w:rPr>
          <w:rFonts w:ascii="宋体" w:hAnsi="宋体" w:eastAsia="宋体"/>
          <w:color w:val="000000"/>
          <w:sz w:val="21"/>
        </w:rPr>
        <w:t>{</w:t>
      </w:r>
    </w:p>
    <w:p>
      <w:pPr>
        <w:autoSpaceDE w:val="0"/>
        <w:autoSpaceDN w:val="0"/>
        <w:spacing w:before="2" w:after="0" w:line="272" w:lineRule="exact"/>
        <w:ind w:left="420" w:right="420"/>
      </w:pPr>
      <w:r>
        <w:rPr>
          <w:rFonts w:ascii="宋体" w:hAnsi="宋体" w:eastAsia="宋体"/>
          <w:color w:val="000000"/>
          <w:sz w:val="21"/>
        </w:rPr>
        <w:t>my $msg = join "",@fileMSG;</w:t>
      </w:r>
      <w:r>
        <w:br w:type="textWrapping"/>
      </w:r>
      <w:r>
        <w:rPr>
          <w:rFonts w:ascii="宋体" w:hAnsi="宋体" w:eastAsia="宋体"/>
          <w:color w:val="000000"/>
          <w:sz w:val="21"/>
        </w:rPr>
        <w:t>$msg =~ s/hello the world/hello world/;</w:t>
      </w:r>
      <w:r>
        <w:br w:type="textWrapping"/>
      </w:r>
      <w:r>
        <w:rPr>
          <w:rFonts w:ascii="宋体" w:hAnsi="宋体" w:eastAsia="宋体"/>
          <w:color w:val="000000"/>
          <w:sz w:val="21"/>
        </w:rPr>
        <w:t>print $msg;</w:t>
      </w:r>
    </w:p>
    <w:p>
      <w:pPr>
        <w:autoSpaceDE w:val="0"/>
        <w:autoSpaceDN w:val="0"/>
        <w:spacing w:after="304" w:line="272" w:lineRule="exact"/>
      </w:pPr>
      <w:r>
        <w:rPr>
          <w:rFonts w:ascii="宋体" w:hAnsi="宋体" w:eastAsia="宋体"/>
          <w:color w:val="000000"/>
          <w:sz w:val="21"/>
        </w:rPr>
        <w:t>}</w:t>
      </w:r>
      <w:r>
        <w:br w:type="textWrapping"/>
      </w:r>
      <w:r>
        <w:rPr>
          <w:rFonts w:ascii="宋体" w:hAnsi="宋体" w:eastAsia="宋体"/>
          <w:color w:val="000000"/>
          <w:sz w:val="21"/>
        </w:rPr>
        <w:t>TstReplaceAll();</w:t>
      </w:r>
      <w:r>
        <w:br w:type="textWrapping"/>
      </w:r>
      <w:r>
        <w:rPr>
          <w:rFonts w:ascii="宋体" w:hAnsi="宋体" w:eastAsia="宋体"/>
          <w:color w:val="000000"/>
          <w:sz w:val="21"/>
        </w:rPr>
        <w:t>TstReplaceOnce();</w:t>
      </w:r>
      <w:r>
        <w:br w:type="textWrapping"/>
      </w:r>
      <w:r>
        <w:rPr>
          <w:rFonts w:ascii="宋体" w:hAnsi="宋体" w:eastAsia="宋体"/>
          <w:color w:val="000000"/>
          <w:sz w:val="21"/>
        </w:rPr>
        <w:t>########################end##############################################</w:t>
      </w:r>
    </w:p>
    <w:tbl>
      <w:tblPr>
        <w:tblStyle w:val="41"/>
        <w:tblW w:w="0" w:type="auto"/>
        <w:tblInd w:w="0" w:type="dxa"/>
        <w:tblLayout w:type="fixed"/>
        <w:tblCellMar>
          <w:top w:w="0" w:type="dxa"/>
          <w:left w:w="108" w:type="dxa"/>
          <w:bottom w:w="0" w:type="dxa"/>
          <w:right w:w="108" w:type="dxa"/>
        </w:tblCellMar>
      </w:tblPr>
      <w:tblGrid>
        <w:gridCol w:w="3044"/>
        <w:gridCol w:w="6460"/>
      </w:tblGrid>
      <w:tr>
        <w:trPr>
          <w:trHeight w:val="544" w:hRule="exact"/>
        </w:trPr>
        <w:tc>
          <w:tcPr>
            <w:tcW w:w="9504" w:type="dxa"/>
            <w:gridSpan w:val="2"/>
            <w:tcMar>
              <w:left w:w="0" w:type="dxa"/>
              <w:right w:w="0" w:type="dxa"/>
            </w:tcMar>
          </w:tcPr>
          <w:p>
            <w:pPr>
              <w:autoSpaceDE w:val="0"/>
              <w:autoSpaceDN w:val="0"/>
              <w:spacing w:before="304" w:after="0" w:line="208" w:lineRule="exact"/>
            </w:pPr>
            <w:r>
              <w:rPr>
                <w:rFonts w:ascii="宋体" w:hAnsi="宋体" w:eastAsia="宋体"/>
                <w:color w:val="000000"/>
                <w:sz w:val="21"/>
              </w:rPr>
              <w:t>B、在一段连接信息中，计算出有多少条是成功的。（好多条连接信息，有失败和成功的）</w:t>
            </w:r>
          </w:p>
        </w:tc>
      </w:tr>
      <w:tr>
        <w:tblPrEx>
          <w:tblCellMar>
            <w:top w:w="0" w:type="dxa"/>
            <w:left w:w="108" w:type="dxa"/>
            <w:bottom w:w="0" w:type="dxa"/>
            <w:right w:w="108" w:type="dxa"/>
          </w:tblCellMar>
        </w:tblPrEx>
        <w:trPr>
          <w:trHeight w:val="274" w:hRule="exact"/>
        </w:trPr>
        <w:tc>
          <w:tcPr>
            <w:tcW w:w="3044" w:type="dxa"/>
            <w:tcMar>
              <w:left w:w="0" w:type="dxa"/>
              <w:right w:w="0" w:type="dxa"/>
            </w:tcMar>
          </w:tcPr>
          <w:p>
            <w:pPr>
              <w:autoSpaceDE w:val="0"/>
              <w:autoSpaceDN w:val="0"/>
              <w:spacing w:before="32" w:after="0" w:line="210" w:lineRule="exact"/>
            </w:pPr>
            <w:r>
              <w:rPr>
                <w:rFonts w:ascii="宋体" w:hAnsi="宋体" w:eastAsia="宋体"/>
                <w:color w:val="000000"/>
                <w:sz w:val="21"/>
              </w:rPr>
              <w:t>grep "成功" fileName |wc –l</w:t>
            </w:r>
          </w:p>
        </w:tc>
        <w:tc>
          <w:tcPr>
            <w:tcW w:w="6460" w:type="dxa"/>
            <w:tcMar>
              <w:left w:w="0" w:type="dxa"/>
              <w:right w:w="0" w:type="dxa"/>
            </w:tcMar>
          </w:tcPr>
          <w:p>
            <w:pPr>
              <w:autoSpaceDE w:val="0"/>
              <w:autoSpaceDN w:val="0"/>
              <w:spacing w:before="32" w:after="0" w:line="210" w:lineRule="exact"/>
              <w:ind w:left="104" w:right="104"/>
            </w:pPr>
            <w:r>
              <w:rPr>
                <w:rFonts w:ascii="宋体" w:hAnsi="宋体" w:eastAsia="宋体"/>
                <w:color w:val="000000"/>
                <w:sz w:val="21"/>
              </w:rPr>
              <w:t>/*统计有多少条成功信息*</w:t>
            </w:r>
          </w:p>
        </w:tc>
      </w:tr>
      <w:tr>
        <w:tblPrEx>
          <w:tblCellMar>
            <w:top w:w="0" w:type="dxa"/>
            <w:left w:w="108" w:type="dxa"/>
            <w:bottom w:w="0" w:type="dxa"/>
            <w:right w:w="108" w:type="dxa"/>
          </w:tblCellMar>
        </w:tblPrEx>
        <w:trPr>
          <w:trHeight w:val="408" w:hRule="exact"/>
        </w:trPr>
        <w:tc>
          <w:tcPr>
            <w:tcW w:w="3044" w:type="dxa"/>
            <w:tcMar>
              <w:left w:w="0" w:type="dxa"/>
              <w:right w:w="0" w:type="dxa"/>
            </w:tcMar>
          </w:tcPr>
          <w:p>
            <w:pPr>
              <w:autoSpaceDE w:val="0"/>
              <w:autoSpaceDN w:val="0"/>
              <w:spacing w:before="30" w:after="0" w:line="210" w:lineRule="exact"/>
            </w:pPr>
            <w:r>
              <w:rPr>
                <w:rFonts w:ascii="宋体" w:hAnsi="宋体" w:eastAsia="宋体"/>
                <w:color w:val="000000"/>
                <w:sz w:val="21"/>
              </w:rPr>
              <w:t>grep "失败" fileName |wc –l</w:t>
            </w:r>
          </w:p>
        </w:tc>
        <w:tc>
          <w:tcPr>
            <w:tcW w:w="6460" w:type="dxa"/>
            <w:tcMar>
              <w:left w:w="0" w:type="dxa"/>
              <w:right w:w="0" w:type="dxa"/>
            </w:tcMar>
          </w:tcPr>
          <w:p>
            <w:pPr>
              <w:autoSpaceDE w:val="0"/>
              <w:autoSpaceDN w:val="0"/>
              <w:spacing w:before="30" w:after="0" w:line="210" w:lineRule="exact"/>
              <w:ind w:left="104" w:right="104"/>
            </w:pPr>
            <w:r>
              <w:rPr>
                <w:rFonts w:ascii="宋体" w:hAnsi="宋体" w:eastAsia="宋体"/>
                <w:color w:val="000000"/>
                <w:sz w:val="21"/>
              </w:rPr>
              <w:t>/*统计有多少条失败信息*</w:t>
            </w:r>
          </w:p>
        </w:tc>
      </w:tr>
    </w:tbl>
    <w:p>
      <w:pPr>
        <w:autoSpaceDE w:val="0"/>
        <w:autoSpaceDN w:val="0"/>
        <w:spacing w:before="166" w:after="0" w:line="210" w:lineRule="exact"/>
      </w:pPr>
      <w:r>
        <w:rPr>
          <w:rFonts w:ascii="宋体" w:hAnsi="宋体" w:eastAsia="宋体"/>
          <w:color w:val="000000"/>
          <w:sz w:val="21"/>
        </w:rPr>
        <w:t>10、测试过程中，开发人员认为不是 bug 怎么办？</w:t>
      </w:r>
    </w:p>
    <w:p>
      <w:pPr>
        <w:autoSpaceDE w:val="0"/>
        <w:autoSpaceDN w:val="0"/>
        <w:spacing w:before="62" w:after="0" w:line="210" w:lineRule="exact"/>
        <w:ind w:left="20" w:right="20"/>
        <w:jc w:val="right"/>
      </w:pPr>
      <w:r>
        <w:rPr>
          <w:rFonts w:ascii="宋体" w:hAnsi="宋体" w:eastAsia="宋体"/>
          <w:color w:val="000000"/>
          <w:sz w:val="21"/>
        </w:rPr>
        <w:t>首先你要正确理解出现的错误是 BUG 还软件缺陷，如果是软件缺陷的话最好直接找你的部门经理，然后由部门经</w:t>
      </w:r>
    </w:p>
    <w:p>
      <w:pPr>
        <w:sectPr>
          <w:pgSz w:w="12240" w:h="15840"/>
          <w:pgMar w:top="502" w:right="700" w:bottom="402" w:left="720" w:header="720" w:footer="720" w:gutter="0"/>
          <w:cols w:space="720" w:num="1"/>
          <w:docGrid w:linePitch="360" w:charSpace="0"/>
        </w:sectPr>
      </w:pPr>
    </w:p>
    <w:p>
      <w:pPr>
        <w:autoSpaceDE w:val="0"/>
        <w:autoSpaceDN w:val="0"/>
        <w:spacing w:after="0" w:line="252" w:lineRule="exact"/>
      </w:pPr>
    </w:p>
    <w:p>
      <w:pPr>
        <w:autoSpaceDE w:val="0"/>
        <w:autoSpaceDN w:val="0"/>
        <w:spacing w:before="220" w:after="0" w:line="272" w:lineRule="exact"/>
      </w:pPr>
      <w:r>
        <w:rPr>
          <w:rFonts w:ascii="宋体" w:hAnsi="宋体" w:eastAsia="宋体"/>
          <w:color w:val="000000"/>
          <w:sz w:val="21"/>
        </w:rPr>
        <w:t>理与开发部经理协调。如果是 BUG 你应当理清 BUG 出现的原因。然后整理成报告给相应的开发人员，如果此人员不改正的情况下，交由部门经理负责。</w:t>
      </w:r>
      <w:r>
        <w:br w:type="textWrapping"/>
      </w:r>
      <w:r>
        <w:rPr>
          <w:rFonts w:ascii="宋体" w:hAnsi="宋体" w:eastAsia="宋体"/>
          <w:color w:val="000000"/>
          <w:sz w:val="21"/>
        </w:rPr>
        <w:t>11、linux 下安装 foo.rmp，写出安装，卸载命令；怎么查看挂载状态；查看磁盘情况；查看端口；只有 tar.gz 包，怎么安装；（只记得这么多了，还有几个 linux 题）</w:t>
      </w:r>
    </w:p>
    <w:p>
      <w:pPr>
        <w:autoSpaceDE w:val="0"/>
        <w:autoSpaceDN w:val="0"/>
        <w:spacing w:after="0" w:line="272" w:lineRule="exact"/>
        <w:ind w:left="420" w:right="420"/>
      </w:pPr>
      <w:r>
        <w:rPr>
          <w:rFonts w:ascii="宋体" w:hAnsi="宋体" w:eastAsia="宋体"/>
          <w:color w:val="000000"/>
          <w:sz w:val="21"/>
        </w:rPr>
        <w:t>安装命令：rpm -ivh</w:t>
      </w:r>
      <w:r>
        <w:br w:type="textWrapping"/>
      </w:r>
      <w:r>
        <w:rPr>
          <w:rFonts w:ascii="宋体" w:hAnsi="宋体" w:eastAsia="宋体"/>
          <w:color w:val="000000"/>
          <w:sz w:val="21"/>
        </w:rPr>
        <w:t>卸载命令</w:t>
      </w:r>
      <w:r>
        <w:rPr>
          <w:rFonts w:ascii="Calibri" w:hAnsi="Calibri" w:eastAsia="Calibri"/>
          <w:color w:val="000000"/>
          <w:sz w:val="21"/>
        </w:rPr>
        <w:t>: rpm -e [package name]</w:t>
      </w:r>
      <w:r>
        <w:br w:type="textWrapping"/>
      </w:r>
      <w:r>
        <w:rPr>
          <w:rFonts w:ascii="宋体" w:hAnsi="宋体" w:eastAsia="宋体"/>
          <w:color w:val="000000"/>
          <w:sz w:val="21"/>
        </w:rPr>
        <w:t>查看挂载状态: mount</w:t>
      </w:r>
      <w:r>
        <w:br w:type="textWrapping"/>
      </w:r>
      <w:r>
        <w:rPr>
          <w:rFonts w:ascii="宋体" w:hAnsi="宋体" w:eastAsia="宋体"/>
          <w:color w:val="000000"/>
          <w:sz w:val="21"/>
        </w:rPr>
        <w:t>查看磁盘情况: df</w:t>
      </w:r>
      <w:r>
        <w:br w:type="textWrapping"/>
      </w:r>
      <w:r>
        <w:rPr>
          <w:rFonts w:ascii="宋体" w:hAnsi="宋体" w:eastAsia="宋体"/>
          <w:color w:val="000000"/>
          <w:sz w:val="21"/>
        </w:rPr>
        <w:t>查看端口:netstat –anlp</w:t>
      </w:r>
      <w:r>
        <w:br w:type="textWrapping"/>
      </w:r>
      <w:r>
        <w:rPr>
          <w:rFonts w:ascii="宋体" w:hAnsi="宋体" w:eastAsia="宋体"/>
          <w:color w:val="000000"/>
          <w:sz w:val="21"/>
        </w:rPr>
        <w:t>tar.gz 的安装:</w:t>
      </w:r>
    </w:p>
    <w:p>
      <w:pPr>
        <w:autoSpaceDE w:val="0"/>
        <w:autoSpaceDN w:val="0"/>
        <w:spacing w:after="0" w:line="272" w:lineRule="exact"/>
        <w:ind w:left="628" w:right="628"/>
      </w:pPr>
      <w:r>
        <w:rPr>
          <w:rFonts w:ascii="宋体" w:hAnsi="宋体" w:eastAsia="宋体"/>
          <w:color w:val="000000"/>
          <w:sz w:val="21"/>
        </w:rPr>
        <w:t>tar –zxvf tar.gz</w:t>
      </w:r>
      <w:r>
        <w:br w:type="textWrapping"/>
      </w:r>
      <w:r>
        <w:rPr>
          <w:rFonts w:ascii="宋体" w:hAnsi="宋体" w:eastAsia="宋体"/>
          <w:color w:val="000000"/>
          <w:sz w:val="21"/>
        </w:rPr>
        <w:t>./configure</w:t>
      </w:r>
      <w:r>
        <w:br w:type="textWrapping"/>
      </w:r>
      <w:r>
        <w:rPr>
          <w:rFonts w:ascii="宋体" w:hAnsi="宋体" w:eastAsia="宋体"/>
          <w:color w:val="000000"/>
          <w:sz w:val="21"/>
        </w:rPr>
        <w:t>Make</w:t>
      </w:r>
      <w:r>
        <w:br w:type="textWrapping"/>
      </w:r>
      <w:r>
        <w:rPr>
          <w:rFonts w:ascii="宋体" w:hAnsi="宋体" w:eastAsia="宋体"/>
          <w:color w:val="000000"/>
          <w:sz w:val="21"/>
        </w:rPr>
        <w:t>Make install</w:t>
      </w:r>
    </w:p>
    <w:p>
      <w:pPr>
        <w:autoSpaceDE w:val="0"/>
        <w:autoSpaceDN w:val="0"/>
        <w:spacing w:before="62" w:after="0" w:line="208" w:lineRule="exact"/>
      </w:pPr>
      <w:r>
        <w:rPr>
          <w:rFonts w:ascii="宋体" w:hAnsi="宋体" w:eastAsia="宋体"/>
          <w:color w:val="000000"/>
          <w:sz w:val="21"/>
        </w:rPr>
        <w:t>12、QTP 和 LR 的几个问题，（这两个题选做一题，我看了 QTP 题）</w:t>
      </w:r>
    </w:p>
    <w:p>
      <w:pPr>
        <w:autoSpaceDE w:val="0"/>
        <w:autoSpaceDN w:val="0"/>
        <w:spacing w:before="2" w:after="0" w:line="272" w:lineRule="exact"/>
        <w:ind w:left="208" w:right="208"/>
      </w:pPr>
      <w:r>
        <w:rPr>
          <w:rFonts w:ascii="宋体" w:hAnsi="宋体" w:eastAsia="宋体"/>
          <w:color w:val="000000"/>
          <w:sz w:val="21"/>
        </w:rPr>
        <w:t>A、什么是集合点，为什么要设，怎样设置，命令是什么？</w:t>
      </w:r>
      <w:r>
        <w:br w:type="textWrapping"/>
      </w:r>
      <w:r>
        <w:rPr>
          <w:rFonts w:ascii="宋体" w:hAnsi="宋体" w:eastAsia="宋体"/>
          <w:color w:val="000000"/>
          <w:sz w:val="21"/>
        </w:rPr>
        <w:t>B、文本检查点的命令是什么？还有 2 题，忘了</w:t>
      </w:r>
    </w:p>
    <w:p>
      <w:pPr>
        <w:autoSpaceDE w:val="0"/>
        <w:autoSpaceDN w:val="0"/>
        <w:spacing w:after="0" w:line="272" w:lineRule="exact"/>
      </w:pPr>
      <w:r>
        <w:rPr>
          <w:rFonts w:ascii="宋体" w:hAnsi="宋体" w:eastAsia="宋体"/>
          <w:color w:val="000000"/>
          <w:sz w:val="21"/>
        </w:rPr>
        <w:t>13、吞吐量和响应时间的关系。</w:t>
      </w:r>
      <w:r>
        <w:br w:type="textWrapping"/>
      </w:r>
      <w:r>
        <w:rPr>
          <w:rFonts w:ascii="宋体" w:hAnsi="宋体" w:eastAsia="宋体"/>
          <w:color w:val="000000"/>
          <w:sz w:val="21"/>
        </w:rPr>
        <w:t>14、有关 windows 几个题，主要是网络方面。</w:t>
      </w:r>
      <w:r>
        <w:br w:type="textWrapping"/>
      </w:r>
      <w:r>
        <w:rPr>
          <w:rFonts w:ascii="宋体" w:hAnsi="宋体" w:eastAsia="宋体"/>
          <w:color w:val="000000"/>
          <w:sz w:val="21"/>
        </w:rPr>
        <w:t>15、列举几个主流协议，分别什么格式，有什么区别。</w:t>
      </w:r>
      <w:r>
        <w:br w:type="textWrapping"/>
      </w:r>
      <w:r>
        <w:rPr>
          <w:rFonts w:ascii="宋体" w:hAnsi="宋体" w:eastAsia="宋体"/>
          <w:color w:val="000000"/>
          <w:sz w:val="21"/>
        </w:rPr>
        <w:t>DNS 协议、FTP 协议、HTTP 协议、POP3 协议</w:t>
      </w:r>
      <w:r>
        <w:br w:type="textWrapping"/>
      </w:r>
      <w:r>
        <w:rPr>
          <w:rFonts w:ascii="宋体" w:hAnsi="宋体" w:eastAsia="宋体"/>
          <w:color w:val="000000"/>
          <w:sz w:val="21"/>
        </w:rPr>
        <w:t>16、给你两个表，一个 AD，一个 KEY</w:t>
      </w:r>
    </w:p>
    <w:p>
      <w:pPr>
        <w:autoSpaceDE w:val="0"/>
        <w:autoSpaceDN w:val="0"/>
        <w:spacing w:after="0" w:line="272" w:lineRule="exact"/>
        <w:ind w:left="420" w:right="420"/>
      </w:pPr>
      <w:r>
        <w:rPr>
          <w:rFonts w:ascii="宋体" w:hAnsi="宋体" w:eastAsia="宋体"/>
          <w:color w:val="000000"/>
          <w:sz w:val="21"/>
        </w:rPr>
        <w:t>查询 key 中关键字包含“美容”的信息</w:t>
      </w:r>
      <w:r>
        <w:br w:type="textWrapping"/>
      </w:r>
      <w:r>
        <w:rPr>
          <w:rFonts w:ascii="宋体" w:hAnsi="宋体" w:eastAsia="宋体"/>
          <w:color w:val="000000"/>
          <w:sz w:val="21"/>
        </w:rPr>
        <w:t>查询 ad 中 key 关键字小于 5 的 100 条信息。</w:t>
      </w:r>
      <w:r>
        <w:br w:type="textWrapping"/>
      </w:r>
      <w:r>
        <w:rPr>
          <w:rFonts w:ascii="宋体" w:hAnsi="宋体" w:eastAsia="宋体"/>
          <w:color w:val="000000"/>
          <w:sz w:val="21"/>
        </w:rPr>
        <w:t>修改其中一条信息的一个字段，还有一个是用到计算总数的查询。</w:t>
      </w:r>
    </w:p>
    <w:p>
      <w:pPr>
        <w:sectPr>
          <w:pgSz w:w="12240" w:h="15840"/>
          <w:pgMar w:top="502" w:right="702" w:bottom="1440" w:left="720" w:header="720" w:footer="720" w:gutter="0"/>
          <w:cols w:space="720" w:num="1"/>
          <w:docGrid w:linePitch="360" w:charSpace="0"/>
        </w:sectPr>
      </w:pPr>
    </w:p>
    <w:p>
      <w:pPr>
        <w:autoSpaceDE w:val="0"/>
        <w:autoSpaceDN w:val="0"/>
        <w:spacing w:after="0" w:line="252" w:lineRule="exact"/>
      </w:pPr>
    </w:p>
    <w:tbl>
      <w:tblPr>
        <w:tblStyle w:val="41"/>
        <w:tblW w:w="0" w:type="auto"/>
        <w:tblInd w:w="57" w:type="dxa"/>
        <w:tblLayout w:type="fixed"/>
        <w:tblCellMar>
          <w:top w:w="0" w:type="dxa"/>
          <w:left w:w="108" w:type="dxa"/>
          <w:bottom w:w="0" w:type="dxa"/>
          <w:right w:w="108" w:type="dxa"/>
        </w:tblCellMar>
      </w:tblPr>
      <w:tblGrid>
        <w:gridCol w:w="2526"/>
        <w:gridCol w:w="7064"/>
      </w:tblGrid>
      <w:tr>
        <w:tblPrEx>
          <w:tblCellMar>
            <w:top w:w="0" w:type="dxa"/>
            <w:left w:w="108" w:type="dxa"/>
            <w:bottom w:w="0" w:type="dxa"/>
            <w:right w:w="108" w:type="dxa"/>
          </w:tblCellMar>
        </w:tblPrEx>
        <w:trPr>
          <w:trHeight w:val="384" w:hRule="exact"/>
        </w:trPr>
        <w:tc>
          <w:tcPr>
            <w:tcW w:w="9590" w:type="dxa"/>
            <w:gridSpan w:val="2"/>
            <w:tcMar>
              <w:left w:w="0" w:type="dxa"/>
              <w:right w:w="0" w:type="dxa"/>
            </w:tcMar>
          </w:tcPr>
          <w:p>
            <w:pPr>
              <w:autoSpaceDE w:val="0"/>
              <w:autoSpaceDN w:val="0"/>
              <w:spacing w:before="142" w:after="0" w:line="210" w:lineRule="exact"/>
              <w:ind w:left="60" w:right="60"/>
            </w:pPr>
            <w:r>
              <w:rPr>
                <w:rFonts w:ascii="宋体" w:hAnsi="宋体" w:eastAsia="宋体"/>
                <w:color w:val="000000"/>
                <w:sz w:val="21"/>
              </w:rPr>
              <w:t>17、用一段代码实现一个链表倒序。</w:t>
            </w:r>
          </w:p>
        </w:tc>
      </w:tr>
      <w:tr>
        <w:tblPrEx>
          <w:tblCellMar>
            <w:top w:w="0" w:type="dxa"/>
            <w:left w:w="108" w:type="dxa"/>
            <w:bottom w:w="0" w:type="dxa"/>
            <w:right w:w="108" w:type="dxa"/>
          </w:tblCellMar>
        </w:tblPrEx>
        <w:trPr>
          <w:trHeight w:val="256" w:hRule="exact"/>
        </w:trPr>
        <w:tc>
          <w:tcPr>
            <w:tcW w:w="2526" w:type="dxa"/>
            <w:tcMar>
              <w:left w:w="0" w:type="dxa"/>
              <w:right w:w="0" w:type="dxa"/>
            </w:tcMar>
          </w:tcPr>
          <w:p>
            <w:pPr>
              <w:autoSpaceDE w:val="0"/>
              <w:autoSpaceDN w:val="0"/>
              <w:spacing w:before="30" w:after="0" w:line="208" w:lineRule="exact"/>
              <w:jc w:val="center"/>
            </w:pPr>
            <w:r>
              <w:rPr>
                <w:rFonts w:ascii="宋体" w:hAnsi="宋体" w:eastAsia="宋体"/>
                <w:color w:val="000000"/>
                <w:sz w:val="21"/>
              </w:rPr>
              <w:t>/****************用 C++</w:t>
            </w:r>
          </w:p>
        </w:tc>
        <w:tc>
          <w:tcPr>
            <w:tcW w:w="7064" w:type="dxa"/>
            <w:tcMar>
              <w:left w:w="0" w:type="dxa"/>
              <w:right w:w="0" w:type="dxa"/>
            </w:tcMar>
          </w:tcPr>
          <w:p>
            <w:pPr>
              <w:autoSpaceDE w:val="0"/>
              <w:autoSpaceDN w:val="0"/>
              <w:spacing w:before="30" w:after="0" w:line="208" w:lineRule="exact"/>
              <w:ind w:left="106" w:right="106"/>
            </w:pPr>
            <w:r>
              <w:rPr>
                <w:rFonts w:ascii="宋体" w:hAnsi="宋体" w:eastAsia="宋体"/>
                <w:color w:val="000000"/>
                <w:sz w:val="21"/>
              </w:rPr>
              <w:t>实现*************************************************</w:t>
            </w:r>
          </w:p>
        </w:tc>
      </w:tr>
    </w:tbl>
    <w:p>
      <w:pPr>
        <w:autoSpaceDE w:val="0"/>
        <w:autoSpaceDN w:val="0"/>
        <w:spacing w:after="0" w:line="20" w:lineRule="exact"/>
      </w:pPr>
    </w:p>
    <w:tbl>
      <w:tblPr>
        <w:tblStyle w:val="41"/>
        <w:tblW w:w="0" w:type="auto"/>
        <w:tblInd w:w="10" w:type="dxa"/>
        <w:tblLayout w:type="fixed"/>
        <w:tblCellMar>
          <w:top w:w="0" w:type="dxa"/>
          <w:left w:w="108" w:type="dxa"/>
          <w:bottom w:w="0" w:type="dxa"/>
          <w:right w:w="108" w:type="dxa"/>
        </w:tblCellMar>
      </w:tblPr>
      <w:tblGrid>
        <w:gridCol w:w="8522"/>
      </w:tblGrid>
      <w:tr>
        <w:tblPrEx>
          <w:tblCellMar>
            <w:top w:w="0" w:type="dxa"/>
            <w:left w:w="108" w:type="dxa"/>
            <w:bottom w:w="0" w:type="dxa"/>
            <w:right w:w="108" w:type="dxa"/>
          </w:tblCellMar>
        </w:tblPrEx>
        <w:trPr>
          <w:trHeight w:val="9482" w:hRule="exact"/>
        </w:trPr>
        <w:tc>
          <w:tcPr>
            <w:tcW w:w="8522" w:type="dxa"/>
            <w:tcBorders>
              <w:top w:val="single" w:color="000000" w:sz="2" w:space="0"/>
              <w:left w:val="single" w:color="000000" w:sz="2" w:space="0"/>
              <w:bottom w:val="single" w:color="000000" w:sz="2" w:space="0"/>
              <w:right w:val="single" w:color="000000" w:sz="2" w:space="0"/>
            </w:tcBorders>
            <w:tcMar>
              <w:left w:w="0" w:type="dxa"/>
              <w:right w:w="0" w:type="dxa"/>
            </w:tcMar>
          </w:tcPr>
          <w:p>
            <w:pPr>
              <w:autoSpaceDE w:val="0"/>
              <w:autoSpaceDN w:val="0"/>
              <w:spacing w:after="0" w:line="196" w:lineRule="exact"/>
              <w:ind w:left="104" w:right="6608"/>
              <w:jc w:val="both"/>
            </w:pPr>
            <w:r>
              <w:rPr>
                <w:rFonts w:ascii="新宋体" w:hAnsi="新宋体" w:eastAsia="新宋体"/>
                <w:color w:val="0000FF"/>
                <w:sz w:val="18"/>
              </w:rPr>
              <w:t>#include</w:t>
            </w:r>
            <w:r>
              <w:rPr>
                <w:rFonts w:ascii="新宋体" w:hAnsi="新宋体" w:eastAsia="新宋体"/>
                <w:color w:val="800000"/>
                <w:sz w:val="18"/>
              </w:rPr>
              <w:t xml:space="preserve"> "stdafx.h"</w:t>
            </w:r>
            <w:r>
              <w:rPr>
                <w:rFonts w:ascii="新宋体" w:hAnsi="新宋体" w:eastAsia="新宋体"/>
                <w:color w:val="0000FF"/>
                <w:sz w:val="18"/>
              </w:rPr>
              <w:t>#include</w:t>
            </w:r>
            <w:r>
              <w:rPr>
                <w:rFonts w:ascii="新宋体" w:hAnsi="新宋体" w:eastAsia="新宋体"/>
                <w:color w:val="800000"/>
                <w:sz w:val="18"/>
              </w:rPr>
              <w:t xml:space="preserve"> &lt;iostream&gt;</w:t>
            </w:r>
            <w:r>
              <w:rPr>
                <w:rFonts w:ascii="新宋体" w:hAnsi="新宋体" w:eastAsia="新宋体"/>
                <w:color w:val="0000FF"/>
                <w:sz w:val="18"/>
              </w:rPr>
              <w:t>using namespace</w:t>
            </w:r>
            <w:r>
              <w:rPr>
                <w:rFonts w:ascii="新宋体" w:hAnsi="新宋体" w:eastAsia="新宋体"/>
                <w:color w:val="000000"/>
                <w:sz w:val="18"/>
              </w:rPr>
              <w:t xml:space="preserve"> std;</w:t>
            </w:r>
          </w:p>
          <w:p>
            <w:pPr>
              <w:autoSpaceDE w:val="0"/>
              <w:autoSpaceDN w:val="0"/>
              <w:spacing w:before="200" w:after="0" w:line="200" w:lineRule="exact"/>
              <w:ind w:left="104" w:right="104"/>
            </w:pPr>
            <w:r>
              <w:rPr>
                <w:rFonts w:ascii="新宋体" w:hAnsi="新宋体" w:eastAsia="新宋体"/>
                <w:color w:val="0000FF"/>
                <w:sz w:val="18"/>
              </w:rPr>
              <w:t>struct</w:t>
            </w:r>
            <w:r>
              <w:rPr>
                <w:rFonts w:ascii="新宋体" w:hAnsi="新宋体" w:eastAsia="新宋体"/>
                <w:color w:val="000000"/>
                <w:sz w:val="18"/>
              </w:rPr>
              <w:t xml:space="preserve"> Node</w:t>
            </w:r>
            <w:r>
              <w:br w:type="textWrapping"/>
            </w:r>
            <w:r>
              <w:rPr>
                <w:rFonts w:ascii="新宋体" w:hAnsi="新宋体" w:eastAsia="新宋体"/>
                <w:color w:val="000000"/>
                <w:sz w:val="18"/>
              </w:rPr>
              <w:t>{</w:t>
            </w:r>
          </w:p>
          <w:p>
            <w:pPr>
              <w:autoSpaceDE w:val="0"/>
              <w:autoSpaceDN w:val="0"/>
              <w:spacing w:before="4" w:after="0" w:line="198" w:lineRule="exact"/>
              <w:ind w:left="464" w:right="464"/>
            </w:pPr>
            <w:r>
              <w:rPr>
                <w:rFonts w:ascii="新宋体" w:hAnsi="新宋体" w:eastAsia="新宋体"/>
                <w:color w:val="0000FF"/>
                <w:sz w:val="18"/>
              </w:rPr>
              <w:t>int</w:t>
            </w:r>
            <w:r>
              <w:rPr>
                <w:rFonts w:ascii="新宋体" w:hAnsi="新宋体" w:eastAsia="新宋体"/>
                <w:color w:val="000000"/>
                <w:sz w:val="18"/>
              </w:rPr>
              <w:t xml:space="preserve"> value;</w:t>
            </w:r>
            <w:r>
              <w:br w:type="textWrapping"/>
            </w:r>
            <w:r>
              <w:rPr>
                <w:rFonts w:ascii="新宋体" w:hAnsi="新宋体" w:eastAsia="新宋体"/>
                <w:color w:val="000000"/>
                <w:sz w:val="18"/>
              </w:rPr>
              <w:t>Node* next;</w:t>
            </w:r>
          </w:p>
          <w:p>
            <w:pPr>
              <w:autoSpaceDE w:val="0"/>
              <w:autoSpaceDN w:val="0"/>
              <w:spacing w:before="222" w:after="0" w:line="180" w:lineRule="exact"/>
              <w:ind w:left="464" w:right="464"/>
            </w:pPr>
            <w:r>
              <w:rPr>
                <w:rFonts w:ascii="新宋体" w:hAnsi="新宋体" w:eastAsia="新宋体"/>
                <w:color w:val="000000"/>
                <w:sz w:val="18"/>
              </w:rPr>
              <w:t>Node(</w:t>
            </w:r>
            <w:r>
              <w:rPr>
                <w:rFonts w:ascii="新宋体" w:hAnsi="新宋体" w:eastAsia="新宋体"/>
                <w:color w:val="0000FF"/>
                <w:sz w:val="18"/>
              </w:rPr>
              <w:t xml:space="preserve"> int</w:t>
            </w:r>
            <w:r>
              <w:rPr>
                <w:rFonts w:ascii="新宋体" w:hAnsi="新宋体" w:eastAsia="新宋体"/>
                <w:color w:val="000000"/>
                <w:sz w:val="18"/>
              </w:rPr>
              <w:t xml:space="preserve"> v, Node* p ) : value(v), next(p) {}</w:t>
            </w:r>
          </w:p>
          <w:p>
            <w:pPr>
              <w:autoSpaceDE w:val="0"/>
              <w:autoSpaceDN w:val="0"/>
              <w:spacing w:before="18" w:after="0" w:line="180" w:lineRule="exact"/>
              <w:ind w:left="104" w:right="104"/>
            </w:pPr>
            <w:r>
              <w:rPr>
                <w:rFonts w:ascii="新宋体" w:hAnsi="新宋体" w:eastAsia="新宋体"/>
                <w:color w:val="000000"/>
                <w:sz w:val="18"/>
              </w:rPr>
              <w:t>};</w:t>
            </w:r>
          </w:p>
          <w:p>
            <w:pPr>
              <w:autoSpaceDE w:val="0"/>
              <w:autoSpaceDN w:val="0"/>
              <w:spacing w:before="204" w:after="0" w:line="198" w:lineRule="exact"/>
              <w:ind w:left="104" w:right="104"/>
            </w:pPr>
            <w:r>
              <w:rPr>
                <w:rFonts w:ascii="新宋体" w:hAnsi="新宋体" w:eastAsia="新宋体"/>
                <w:color w:val="0000FF"/>
                <w:sz w:val="18"/>
              </w:rPr>
              <w:t>void</w:t>
            </w:r>
            <w:r>
              <w:rPr>
                <w:rFonts w:ascii="新宋体" w:hAnsi="新宋体" w:eastAsia="新宋体"/>
                <w:color w:val="000000"/>
                <w:sz w:val="18"/>
              </w:rPr>
              <w:t xml:space="preserve"> reverse( Node*&amp; p )</w:t>
            </w:r>
            <w:r>
              <w:br w:type="textWrapping"/>
            </w:r>
            <w:r>
              <w:rPr>
                <w:rFonts w:ascii="新宋体" w:hAnsi="新宋体" w:eastAsia="新宋体"/>
                <w:color w:val="000000"/>
                <w:sz w:val="18"/>
              </w:rPr>
              <w:t>{</w:t>
            </w:r>
          </w:p>
          <w:p>
            <w:pPr>
              <w:autoSpaceDE w:val="0"/>
              <w:autoSpaceDN w:val="0"/>
              <w:spacing w:after="0" w:line="200" w:lineRule="exact"/>
              <w:ind w:left="464" w:right="6968"/>
              <w:jc w:val="both"/>
            </w:pPr>
            <w:r>
              <w:rPr>
                <w:rFonts w:ascii="新宋体" w:hAnsi="新宋体" w:eastAsia="新宋体"/>
                <w:color w:val="000000"/>
                <w:sz w:val="18"/>
              </w:rPr>
              <w:t>Node* t = 0;</w:t>
            </w:r>
            <w:r>
              <w:rPr>
                <w:rFonts w:ascii="新宋体" w:hAnsi="新宋体" w:eastAsia="新宋体"/>
                <w:color w:val="0000FF"/>
                <w:sz w:val="18"/>
              </w:rPr>
              <w:t>for</w:t>
            </w:r>
            <w:r>
              <w:rPr>
                <w:rFonts w:ascii="新宋体" w:hAnsi="新宋体" w:eastAsia="新宋体"/>
                <w:color w:val="000000"/>
                <w:sz w:val="18"/>
              </w:rPr>
              <w:t>( ; p ; ){</w:t>
            </w:r>
          </w:p>
          <w:p>
            <w:pPr>
              <w:autoSpaceDE w:val="0"/>
              <w:autoSpaceDN w:val="0"/>
              <w:spacing w:after="0" w:line="200" w:lineRule="exact"/>
              <w:ind w:left="824" w:right="824"/>
            </w:pPr>
            <w:r>
              <w:rPr>
                <w:rFonts w:ascii="新宋体" w:hAnsi="新宋体" w:eastAsia="新宋体"/>
                <w:color w:val="000000"/>
                <w:sz w:val="18"/>
              </w:rPr>
              <w:t>Node* _t = t;</w:t>
            </w:r>
            <w:r>
              <w:br w:type="textWrapping"/>
            </w:r>
            <w:r>
              <w:rPr>
                <w:rFonts w:ascii="新宋体" w:hAnsi="新宋体" w:eastAsia="新宋体"/>
                <w:color w:val="000000"/>
                <w:sz w:val="18"/>
              </w:rPr>
              <w:t>t = p;</w:t>
            </w:r>
            <w:r>
              <w:br w:type="textWrapping"/>
            </w:r>
            <w:r>
              <w:rPr>
                <w:rFonts w:ascii="新宋体" w:hAnsi="新宋体" w:eastAsia="新宋体"/>
                <w:color w:val="000000"/>
                <w:sz w:val="18"/>
              </w:rPr>
              <w:t>p = p-&gt;next;</w:t>
            </w:r>
            <w:r>
              <w:br w:type="textWrapping"/>
            </w:r>
            <w:r>
              <w:rPr>
                <w:rFonts w:ascii="新宋体" w:hAnsi="新宋体" w:eastAsia="新宋体"/>
                <w:color w:val="000000"/>
                <w:sz w:val="18"/>
              </w:rPr>
              <w:t>t-&gt;next = _t;</w:t>
            </w:r>
          </w:p>
          <w:p>
            <w:pPr>
              <w:autoSpaceDE w:val="0"/>
              <w:autoSpaceDN w:val="0"/>
              <w:spacing w:before="4" w:after="0" w:line="198" w:lineRule="exact"/>
              <w:ind w:left="464" w:right="464"/>
            </w:pPr>
            <w:r>
              <w:rPr>
                <w:rFonts w:ascii="新宋体" w:hAnsi="新宋体" w:eastAsia="新宋体"/>
                <w:color w:val="000000"/>
                <w:sz w:val="18"/>
              </w:rPr>
              <w:t>}</w:t>
            </w:r>
            <w:r>
              <w:br w:type="textWrapping"/>
            </w:r>
            <w:r>
              <w:rPr>
                <w:rFonts w:ascii="新宋体" w:hAnsi="新宋体" w:eastAsia="新宋体"/>
                <w:color w:val="000000"/>
                <w:sz w:val="18"/>
              </w:rPr>
              <w:t>p = t;</w:t>
            </w:r>
          </w:p>
          <w:p>
            <w:pPr>
              <w:autoSpaceDE w:val="0"/>
              <w:autoSpaceDN w:val="0"/>
              <w:spacing w:before="20" w:after="0" w:line="180" w:lineRule="exact"/>
              <w:ind w:left="104" w:right="104"/>
            </w:pPr>
            <w:r>
              <w:rPr>
                <w:rFonts w:ascii="新宋体" w:hAnsi="新宋体" w:eastAsia="新宋体"/>
                <w:color w:val="000000"/>
                <w:sz w:val="18"/>
              </w:rPr>
              <w:t>}</w:t>
            </w:r>
          </w:p>
          <w:p>
            <w:pPr>
              <w:autoSpaceDE w:val="0"/>
              <w:autoSpaceDN w:val="0"/>
              <w:spacing w:before="200" w:after="0" w:line="200" w:lineRule="exact"/>
              <w:ind w:left="104" w:right="104"/>
            </w:pPr>
            <w:r>
              <w:rPr>
                <w:rFonts w:ascii="新宋体" w:hAnsi="新宋体" w:eastAsia="新宋体"/>
                <w:color w:val="000000"/>
                <w:sz w:val="18"/>
              </w:rPr>
              <w:t>ostream&amp;</w:t>
            </w:r>
            <w:r>
              <w:rPr>
                <w:rFonts w:ascii="新宋体" w:hAnsi="新宋体" w:eastAsia="新宋体"/>
                <w:color w:val="0000FF"/>
                <w:sz w:val="18"/>
              </w:rPr>
              <w:t xml:space="preserve"> operator</w:t>
            </w:r>
            <w:r>
              <w:rPr>
                <w:rFonts w:ascii="新宋体" w:hAnsi="新宋体" w:eastAsia="新宋体"/>
                <w:color w:val="000000"/>
                <w:sz w:val="18"/>
              </w:rPr>
              <w:t>&lt;&lt;( ostream&amp; os,</w:t>
            </w:r>
            <w:r>
              <w:rPr>
                <w:rFonts w:ascii="新宋体" w:hAnsi="新宋体" w:eastAsia="新宋体"/>
                <w:color w:val="0000FF"/>
                <w:sz w:val="18"/>
              </w:rPr>
              <w:t xml:space="preserve"> const</w:t>
            </w:r>
            <w:r>
              <w:rPr>
                <w:rFonts w:ascii="新宋体" w:hAnsi="新宋体" w:eastAsia="新宋体"/>
                <w:color w:val="000000"/>
                <w:sz w:val="18"/>
              </w:rPr>
              <w:t xml:space="preserve"> Node* p )</w:t>
            </w:r>
            <w:r>
              <w:br w:type="textWrapping"/>
            </w:r>
            <w:r>
              <w:rPr>
                <w:rFonts w:ascii="新宋体" w:hAnsi="新宋体" w:eastAsia="新宋体"/>
                <w:color w:val="000000"/>
                <w:sz w:val="18"/>
              </w:rPr>
              <w:t>{</w:t>
            </w:r>
          </w:p>
          <w:p>
            <w:pPr>
              <w:autoSpaceDE w:val="0"/>
              <w:autoSpaceDN w:val="0"/>
              <w:spacing w:before="2" w:after="0" w:line="200" w:lineRule="exact"/>
              <w:ind w:left="464" w:right="464"/>
            </w:pPr>
            <w:r>
              <w:rPr>
                <w:rFonts w:ascii="新宋体" w:hAnsi="新宋体" w:eastAsia="新宋体"/>
                <w:color w:val="000000"/>
                <w:sz w:val="18"/>
              </w:rPr>
              <w:t>os &lt;&lt;</w:t>
            </w:r>
            <w:r>
              <w:rPr>
                <w:rFonts w:ascii="新宋体" w:hAnsi="新宋体" w:eastAsia="新宋体"/>
                <w:color w:val="800000"/>
                <w:sz w:val="18"/>
              </w:rPr>
              <w:t xml:space="preserve"> '['</w:t>
            </w:r>
            <w:r>
              <w:rPr>
                <w:rFonts w:ascii="新宋体" w:hAnsi="新宋体" w:eastAsia="新宋体"/>
                <w:color w:val="000000"/>
                <w:sz w:val="18"/>
              </w:rPr>
              <w:t>;</w:t>
            </w:r>
            <w:r>
              <w:br w:type="textWrapping"/>
            </w:r>
            <w:r>
              <w:rPr>
                <w:rFonts w:ascii="新宋体" w:hAnsi="新宋体" w:eastAsia="新宋体"/>
                <w:color w:val="0000FF"/>
                <w:sz w:val="18"/>
              </w:rPr>
              <w:t>if</w:t>
            </w:r>
            <w:r>
              <w:rPr>
                <w:rFonts w:ascii="新宋体" w:hAnsi="新宋体" w:eastAsia="新宋体"/>
                <w:color w:val="000000"/>
                <w:sz w:val="18"/>
              </w:rPr>
              <w:t>( p ) { os &lt;&lt; p-&gt;value; p=p-&gt;next; }</w:t>
            </w:r>
            <w:r>
              <w:br w:type="textWrapping"/>
            </w:r>
            <w:r>
              <w:rPr>
                <w:rFonts w:ascii="新宋体" w:hAnsi="新宋体" w:eastAsia="新宋体"/>
                <w:color w:val="0000FF"/>
                <w:sz w:val="18"/>
              </w:rPr>
              <w:t>for</w:t>
            </w:r>
            <w:r>
              <w:rPr>
                <w:rFonts w:ascii="新宋体" w:hAnsi="新宋体" w:eastAsia="新宋体"/>
                <w:color w:val="000000"/>
                <w:sz w:val="18"/>
              </w:rPr>
              <w:t>( ; p; p=p-&gt;next ) os &lt;&lt;</w:t>
            </w:r>
            <w:r>
              <w:rPr>
                <w:rFonts w:ascii="新宋体" w:hAnsi="新宋体" w:eastAsia="新宋体"/>
                <w:color w:val="800000"/>
                <w:sz w:val="18"/>
              </w:rPr>
              <w:t xml:space="preserve"> ','</w:t>
            </w:r>
            <w:r>
              <w:rPr>
                <w:rFonts w:ascii="新宋体" w:hAnsi="新宋体" w:eastAsia="新宋体"/>
                <w:color w:val="000000"/>
                <w:sz w:val="18"/>
              </w:rPr>
              <w:t xml:space="preserve"> &lt;&lt; p-&gt;value;</w:t>
            </w:r>
            <w:r>
              <w:br w:type="textWrapping"/>
            </w:r>
            <w:r>
              <w:rPr>
                <w:rFonts w:ascii="新宋体" w:hAnsi="新宋体" w:eastAsia="新宋体"/>
                <w:color w:val="000000"/>
                <w:sz w:val="18"/>
              </w:rPr>
              <w:t>os &lt;&lt;</w:t>
            </w:r>
            <w:r>
              <w:rPr>
                <w:rFonts w:ascii="新宋体" w:hAnsi="新宋体" w:eastAsia="新宋体"/>
                <w:color w:val="800000"/>
                <w:sz w:val="18"/>
              </w:rPr>
              <w:t xml:space="preserve"> ']'</w:t>
            </w:r>
            <w:r>
              <w:rPr>
                <w:rFonts w:ascii="新宋体" w:hAnsi="新宋体" w:eastAsia="新宋体"/>
                <w:color w:val="000000"/>
                <w:sz w:val="18"/>
              </w:rPr>
              <w:t>;</w:t>
            </w:r>
            <w:r>
              <w:br w:type="textWrapping"/>
            </w:r>
            <w:r>
              <w:rPr>
                <w:rFonts w:ascii="新宋体" w:hAnsi="新宋体" w:eastAsia="新宋体"/>
                <w:color w:val="0000FF"/>
                <w:sz w:val="18"/>
              </w:rPr>
              <w:t>return</w:t>
            </w:r>
            <w:r>
              <w:rPr>
                <w:rFonts w:ascii="新宋体" w:hAnsi="新宋体" w:eastAsia="新宋体"/>
                <w:color w:val="000000"/>
                <w:sz w:val="18"/>
              </w:rPr>
              <w:t xml:space="preserve"> os;</w:t>
            </w:r>
          </w:p>
          <w:p>
            <w:pPr>
              <w:autoSpaceDE w:val="0"/>
              <w:autoSpaceDN w:val="0"/>
              <w:spacing w:before="20" w:after="0" w:line="180" w:lineRule="exact"/>
              <w:ind w:left="104" w:right="104"/>
            </w:pPr>
            <w:r>
              <w:rPr>
                <w:rFonts w:ascii="新宋体" w:hAnsi="新宋体" w:eastAsia="新宋体"/>
                <w:color w:val="000000"/>
                <w:sz w:val="18"/>
              </w:rPr>
              <w:t>}</w:t>
            </w:r>
          </w:p>
          <w:p>
            <w:pPr>
              <w:autoSpaceDE w:val="0"/>
              <w:autoSpaceDN w:val="0"/>
              <w:spacing w:before="200" w:after="0" w:line="200" w:lineRule="exact"/>
              <w:ind w:left="104" w:right="104"/>
            </w:pPr>
            <w:r>
              <w:rPr>
                <w:rFonts w:ascii="新宋体" w:hAnsi="新宋体" w:eastAsia="新宋体"/>
                <w:color w:val="0000FF"/>
                <w:sz w:val="18"/>
              </w:rPr>
              <w:t>int</w:t>
            </w:r>
            <w:r>
              <w:rPr>
                <w:rFonts w:ascii="新宋体" w:hAnsi="新宋体" w:eastAsia="新宋体"/>
                <w:color w:val="000000"/>
                <w:sz w:val="18"/>
              </w:rPr>
              <w:t xml:space="preserve"> _tmain(</w:t>
            </w:r>
            <w:r>
              <w:rPr>
                <w:rFonts w:ascii="新宋体" w:hAnsi="新宋体" w:eastAsia="新宋体"/>
                <w:color w:val="0000FF"/>
                <w:sz w:val="18"/>
              </w:rPr>
              <w:t>int</w:t>
            </w:r>
            <w:r>
              <w:rPr>
                <w:rFonts w:ascii="新宋体" w:hAnsi="新宋体" w:eastAsia="新宋体"/>
                <w:color w:val="000000"/>
                <w:sz w:val="18"/>
              </w:rPr>
              <w:t xml:space="preserve"> argc, _TCHAR* argv[])</w:t>
            </w:r>
            <w:r>
              <w:br w:type="textWrapping"/>
            </w:r>
            <w:r>
              <w:rPr>
                <w:rFonts w:ascii="新宋体" w:hAnsi="新宋体" w:eastAsia="新宋体"/>
                <w:color w:val="000000"/>
                <w:sz w:val="18"/>
              </w:rPr>
              <w:t>{</w:t>
            </w:r>
          </w:p>
          <w:p>
            <w:pPr>
              <w:autoSpaceDE w:val="0"/>
              <w:autoSpaceDN w:val="0"/>
              <w:spacing w:before="22" w:after="0" w:line="180" w:lineRule="exact"/>
              <w:ind w:left="160" w:right="160"/>
              <w:jc w:val="right"/>
            </w:pPr>
            <w:r>
              <w:rPr>
                <w:rFonts w:ascii="新宋体" w:hAnsi="新宋体" w:eastAsia="新宋体"/>
                <w:color w:val="000000"/>
                <w:sz w:val="18"/>
              </w:rPr>
              <w:t>Node* p =</w:t>
            </w:r>
            <w:r>
              <w:rPr>
                <w:rFonts w:ascii="新宋体" w:hAnsi="新宋体" w:eastAsia="新宋体"/>
                <w:color w:val="0000FF"/>
                <w:sz w:val="18"/>
              </w:rPr>
              <w:t xml:space="preserve"> new</w:t>
            </w:r>
            <w:r>
              <w:rPr>
                <w:rFonts w:ascii="新宋体" w:hAnsi="新宋体" w:eastAsia="新宋体"/>
                <w:color w:val="000000"/>
                <w:sz w:val="18"/>
              </w:rPr>
              <w:t xml:space="preserve"> Node( 0,</w:t>
            </w:r>
            <w:r>
              <w:rPr>
                <w:rFonts w:ascii="新宋体" w:hAnsi="新宋体" w:eastAsia="新宋体"/>
                <w:color w:val="0000FF"/>
                <w:sz w:val="18"/>
              </w:rPr>
              <w:t xml:space="preserve"> new</w:t>
            </w:r>
            <w:r>
              <w:rPr>
                <w:rFonts w:ascii="新宋体" w:hAnsi="新宋体" w:eastAsia="新宋体"/>
                <w:color w:val="000000"/>
                <w:sz w:val="18"/>
              </w:rPr>
              <w:t xml:space="preserve"> Node( 1,</w:t>
            </w:r>
            <w:r>
              <w:rPr>
                <w:rFonts w:ascii="新宋体" w:hAnsi="新宋体" w:eastAsia="新宋体"/>
                <w:color w:val="0000FF"/>
                <w:sz w:val="18"/>
              </w:rPr>
              <w:t xml:space="preserve"> new</w:t>
            </w:r>
            <w:r>
              <w:rPr>
                <w:rFonts w:ascii="新宋体" w:hAnsi="新宋体" w:eastAsia="新宋体"/>
                <w:color w:val="000000"/>
                <w:sz w:val="18"/>
              </w:rPr>
              <w:t xml:space="preserve"> Node( 2,</w:t>
            </w:r>
            <w:r>
              <w:rPr>
                <w:rFonts w:ascii="新宋体" w:hAnsi="新宋体" w:eastAsia="新宋体"/>
                <w:color w:val="0000FF"/>
                <w:sz w:val="18"/>
              </w:rPr>
              <w:t xml:space="preserve"> new</w:t>
            </w:r>
            <w:r>
              <w:rPr>
                <w:rFonts w:ascii="新宋体" w:hAnsi="新宋体" w:eastAsia="新宋体"/>
                <w:color w:val="000000"/>
                <w:sz w:val="18"/>
              </w:rPr>
              <w:t xml:space="preserve"> Node( 3,</w:t>
            </w:r>
            <w:r>
              <w:rPr>
                <w:rFonts w:ascii="新宋体" w:hAnsi="新宋体" w:eastAsia="新宋体"/>
                <w:color w:val="0000FF"/>
                <w:sz w:val="18"/>
              </w:rPr>
              <w:t xml:space="preserve"> new</w:t>
            </w:r>
            <w:r>
              <w:rPr>
                <w:rFonts w:ascii="新宋体" w:hAnsi="新宋体" w:eastAsia="新宋体"/>
                <w:color w:val="000000"/>
                <w:sz w:val="18"/>
              </w:rPr>
              <w:t xml:space="preserve"> Node( 4,</w:t>
            </w:r>
            <w:r>
              <w:rPr>
                <w:rFonts w:ascii="新宋体" w:hAnsi="新宋体" w:eastAsia="新宋体"/>
                <w:color w:val="0000FF"/>
                <w:sz w:val="18"/>
              </w:rPr>
              <w:t xml:space="preserve"> new</w:t>
            </w:r>
            <w:r>
              <w:rPr>
                <w:rFonts w:ascii="新宋体" w:hAnsi="新宋体" w:eastAsia="新宋体"/>
                <w:color w:val="000000"/>
                <w:sz w:val="18"/>
              </w:rPr>
              <w:t xml:space="preserve"> Node( 5,</w:t>
            </w:r>
          </w:p>
          <w:p>
            <w:pPr>
              <w:autoSpaceDE w:val="0"/>
              <w:autoSpaceDN w:val="0"/>
              <w:spacing w:before="18" w:after="0" w:line="180" w:lineRule="exact"/>
              <w:ind w:left="104" w:right="104"/>
            </w:pPr>
            <w:r>
              <w:rPr>
                <w:rFonts w:ascii="新宋体" w:hAnsi="新宋体" w:eastAsia="新宋体"/>
                <w:color w:val="000000"/>
                <w:sz w:val="18"/>
              </w:rPr>
              <w:t>0 ) ) ) ) ) );</w:t>
            </w:r>
          </w:p>
          <w:p>
            <w:pPr>
              <w:autoSpaceDE w:val="0"/>
              <w:autoSpaceDN w:val="0"/>
              <w:spacing w:before="204" w:after="0" w:line="198" w:lineRule="exact"/>
              <w:ind w:left="464" w:right="464"/>
            </w:pPr>
            <w:r>
              <w:rPr>
                <w:rFonts w:ascii="新宋体" w:hAnsi="新宋体" w:eastAsia="新宋体"/>
                <w:color w:val="000000"/>
                <w:sz w:val="18"/>
              </w:rPr>
              <w:t>cout &lt;&lt; p &lt;&lt; endl;</w:t>
            </w:r>
            <w:r>
              <w:br w:type="textWrapping"/>
            </w:r>
            <w:r>
              <w:rPr>
                <w:rFonts w:ascii="新宋体" w:hAnsi="新宋体" w:eastAsia="新宋体"/>
                <w:color w:val="000000"/>
                <w:sz w:val="18"/>
              </w:rPr>
              <w:t>reverse( p );</w:t>
            </w:r>
            <w:r>
              <w:br w:type="textWrapping"/>
            </w:r>
            <w:r>
              <w:rPr>
                <w:rFonts w:ascii="新宋体" w:hAnsi="新宋体" w:eastAsia="新宋体"/>
                <w:color w:val="000000"/>
                <w:sz w:val="18"/>
              </w:rPr>
              <w:t>cout &lt;&lt; p &lt;&lt; endl;</w:t>
            </w:r>
          </w:p>
          <w:p>
            <w:pPr>
              <w:tabs>
                <w:tab w:val="left" w:pos="524"/>
              </w:tabs>
              <w:autoSpaceDE w:val="0"/>
              <w:autoSpaceDN w:val="0"/>
              <w:spacing w:before="200" w:after="0" w:line="200" w:lineRule="exact"/>
              <w:ind w:left="464" w:right="464"/>
            </w:pPr>
            <w:r>
              <w:rPr>
                <w:rFonts w:ascii="新宋体" w:hAnsi="新宋体" w:eastAsia="新宋体"/>
                <w:color w:val="0000FF"/>
                <w:sz w:val="18"/>
              </w:rPr>
              <w:t>return</w:t>
            </w:r>
            <w:r>
              <w:rPr>
                <w:rFonts w:ascii="新宋体" w:hAnsi="新宋体" w:eastAsia="新宋体"/>
                <w:color w:val="000000"/>
                <w:sz w:val="18"/>
              </w:rPr>
              <w:t xml:space="preserve"> 0;</w:t>
            </w:r>
            <w:r>
              <w:br w:type="textWrapping"/>
            </w:r>
            <w:r>
              <w:tab/>
            </w:r>
            <w:r>
              <w:rPr>
                <w:rFonts w:ascii="新宋体" w:hAnsi="新宋体" w:eastAsia="新宋体"/>
                <w:color w:val="0000FF"/>
                <w:sz w:val="18"/>
              </w:rPr>
              <w:t>return</w:t>
            </w:r>
            <w:r>
              <w:rPr>
                <w:rFonts w:ascii="新宋体" w:hAnsi="新宋体" w:eastAsia="新宋体"/>
                <w:color w:val="000000"/>
                <w:sz w:val="18"/>
              </w:rPr>
              <w:t xml:space="preserve"> 0;</w:t>
            </w:r>
          </w:p>
          <w:p>
            <w:pPr>
              <w:autoSpaceDE w:val="0"/>
              <w:autoSpaceDN w:val="0"/>
              <w:spacing w:before="22" w:after="0" w:line="180" w:lineRule="exact"/>
              <w:ind w:left="104" w:right="104"/>
            </w:pPr>
            <w:r>
              <w:rPr>
                <w:rFonts w:ascii="新宋体" w:hAnsi="新宋体" w:eastAsia="新宋体"/>
                <w:color w:val="000000"/>
                <w:sz w:val="18"/>
              </w:rPr>
              <w:t>}</w:t>
            </w:r>
          </w:p>
        </w:tc>
      </w:tr>
    </w:tbl>
    <w:p>
      <w:pPr>
        <w:autoSpaceDE w:val="0"/>
        <w:autoSpaceDN w:val="0"/>
        <w:spacing w:after="0" w:line="148" w:lineRule="exact"/>
      </w:pPr>
    </w:p>
    <w:tbl>
      <w:tblPr>
        <w:tblStyle w:val="41"/>
        <w:tblW w:w="0" w:type="auto"/>
        <w:tblInd w:w="57" w:type="dxa"/>
        <w:tblLayout w:type="fixed"/>
        <w:tblCellMar>
          <w:top w:w="0" w:type="dxa"/>
          <w:left w:w="108" w:type="dxa"/>
          <w:bottom w:w="0" w:type="dxa"/>
          <w:right w:w="108" w:type="dxa"/>
        </w:tblCellMar>
      </w:tblPr>
      <w:tblGrid>
        <w:gridCol w:w="2424"/>
        <w:gridCol w:w="7166"/>
      </w:tblGrid>
      <w:tr>
        <w:tblPrEx>
          <w:tblCellMar>
            <w:top w:w="0" w:type="dxa"/>
            <w:left w:w="108" w:type="dxa"/>
            <w:bottom w:w="0" w:type="dxa"/>
            <w:right w:w="108" w:type="dxa"/>
          </w:tblCellMar>
        </w:tblPrEx>
        <w:trPr>
          <w:trHeight w:val="532" w:hRule="exact"/>
        </w:trPr>
        <w:tc>
          <w:tcPr>
            <w:tcW w:w="2424" w:type="dxa"/>
            <w:tcMar>
              <w:left w:w="0" w:type="dxa"/>
              <w:right w:w="0" w:type="dxa"/>
            </w:tcMar>
          </w:tcPr>
          <w:p>
            <w:pPr>
              <w:autoSpaceDE w:val="0"/>
              <w:autoSpaceDN w:val="0"/>
              <w:spacing w:before="154" w:after="0" w:line="210" w:lineRule="exact"/>
              <w:jc w:val="center"/>
            </w:pPr>
            <w:r>
              <w:rPr>
                <w:rFonts w:ascii="宋体" w:hAnsi="宋体" w:eastAsia="宋体"/>
                <w:color w:val="000000"/>
                <w:sz w:val="21"/>
              </w:rPr>
              <w:t>****************用 C++</w:t>
            </w:r>
          </w:p>
        </w:tc>
        <w:tc>
          <w:tcPr>
            <w:tcW w:w="7166" w:type="dxa"/>
            <w:tcMar>
              <w:left w:w="0" w:type="dxa"/>
              <w:right w:w="0" w:type="dxa"/>
            </w:tcMar>
          </w:tcPr>
          <w:p>
            <w:pPr>
              <w:autoSpaceDE w:val="0"/>
              <w:autoSpaceDN w:val="0"/>
              <w:spacing w:before="154" w:after="0" w:line="210" w:lineRule="exact"/>
              <w:ind w:left="104" w:right="104"/>
            </w:pPr>
            <w:r>
              <w:rPr>
                <w:rFonts w:ascii="宋体" w:hAnsi="宋体" w:eastAsia="宋体"/>
                <w:color w:val="000000"/>
                <w:sz w:val="21"/>
              </w:rPr>
              <w:t>实现*************************************************/</w:t>
            </w:r>
          </w:p>
        </w:tc>
      </w:tr>
    </w:tbl>
    <w:p>
      <w:pPr>
        <w:autoSpaceDE w:val="0"/>
        <w:autoSpaceDN w:val="0"/>
        <w:spacing w:before="104" w:after="0" w:line="272" w:lineRule="exact"/>
        <w:ind w:left="118" w:right="20"/>
      </w:pPr>
      <w:r>
        <w:rPr>
          <w:rFonts w:ascii="宋体" w:hAnsi="宋体" w:eastAsia="宋体"/>
          <w:color w:val="000000"/>
          <w:sz w:val="21"/>
        </w:rPr>
        <w:t>18、一段 SQL，一个 if 语句。大概有三个条件，（floaold&lt;&gt;’正常’or remainold=0）and （floa=’正常’，remain=1）Floaold 为修改前：有审计，异常，正常等状态，floa 为修改后</w:t>
      </w:r>
      <w:r>
        <w:br w:type="textWrapping"/>
      </w:r>
      <w:r>
        <w:rPr>
          <w:rFonts w:ascii="宋体" w:hAnsi="宋体" w:eastAsia="宋体"/>
          <w:color w:val="000000"/>
          <w:sz w:val="21"/>
        </w:rPr>
        <w:t>Remainold 为修改前，取值为 1，remain 为修改后</w:t>
      </w:r>
    </w:p>
    <w:p>
      <w:pPr>
        <w:sectPr>
          <w:pgSz w:w="12240" w:h="15840"/>
          <w:pgMar w:top="502" w:right="596" w:bottom="422" w:left="602"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10" w:lineRule="exact"/>
      </w:pPr>
      <w:r>
        <w:rPr>
          <w:rFonts w:ascii="宋体" w:hAnsi="宋体" w:eastAsia="宋体"/>
          <w:color w:val="000000"/>
          <w:sz w:val="21"/>
        </w:rPr>
        <w:t>设计测试用例</w:t>
      </w:r>
    </w:p>
    <w:p>
      <w:pPr>
        <w:pStyle w:val="3"/>
      </w:pPr>
      <w:bookmarkStart w:id="12" w:name="_Toc108796459"/>
      <w:r>
        <w:rPr>
          <w:rFonts w:ascii="Calibri" w:hAnsi="Calibri" w:eastAsia="Calibri"/>
        </w:rPr>
        <w:t>13</w:t>
      </w:r>
      <w:r>
        <w:t>、</w:t>
      </w:r>
      <w:r>
        <w:rPr>
          <w:rFonts w:hint="eastAsia" w:ascii="微软雅黑" w:hAnsi="微软雅黑" w:eastAsia="微软雅黑" w:cs="微软雅黑"/>
          <w:sz w:val="44"/>
        </w:rPr>
        <w:t>畅讯</w:t>
      </w:r>
      <w:r>
        <w:rPr>
          <w:rFonts w:hint="eastAsia" w:ascii="MS Gothic" w:hAnsi="MS Gothic" w:eastAsia="MS Gothic" w:cs="MS Gothic"/>
          <w:sz w:val="44"/>
        </w:rPr>
        <w:t>信通</w:t>
      </w:r>
      <w:bookmarkEnd w:id="12"/>
    </w:p>
    <w:p>
      <w:pPr>
        <w:autoSpaceDE w:val="0"/>
        <w:autoSpaceDN w:val="0"/>
        <w:spacing w:before="1218" w:after="0" w:line="274" w:lineRule="exact"/>
      </w:pPr>
      <w:r>
        <w:rPr>
          <w:rFonts w:ascii="宋体" w:hAnsi="宋体" w:eastAsia="宋体"/>
          <w:color w:val="F73808"/>
          <w:sz w:val="24"/>
        </w:rPr>
        <w:t>还要懂一些</w:t>
      </w:r>
      <w:r>
        <w:rPr>
          <w:rFonts w:ascii="Calibri" w:hAnsi="Calibri" w:eastAsia="Calibri"/>
          <w:color w:val="F73808"/>
          <w:sz w:val="24"/>
        </w:rPr>
        <w:t xml:space="preserve"> linux</w:t>
      </w:r>
      <w:r>
        <w:rPr>
          <w:rFonts w:ascii="宋体" w:hAnsi="宋体" w:eastAsia="宋体"/>
          <w:color w:val="F73808"/>
          <w:sz w:val="24"/>
        </w:rPr>
        <w:t xml:space="preserve"> 和编程知识</w:t>
      </w:r>
      <w:r>
        <w:br w:type="textWrapping"/>
      </w:r>
      <w:r>
        <w:rPr>
          <w:rFonts w:ascii="宋体" w:hAnsi="宋体" w:eastAsia="宋体"/>
          <w:color w:val="000000"/>
          <w:sz w:val="24"/>
        </w:rPr>
        <w:t>笔试题：</w:t>
      </w:r>
      <w:r>
        <w:br w:type="textWrapping"/>
      </w:r>
      <w:r>
        <w:rPr>
          <w:rFonts w:ascii="宋体" w:hAnsi="宋体" w:eastAsia="宋体"/>
          <w:color w:val="000000"/>
          <w:sz w:val="21"/>
        </w:rPr>
        <w:t>tcp/ip 七层协议</w:t>
      </w:r>
      <w:r>
        <w:br w:type="textWrapping"/>
      </w:r>
      <w:r>
        <w:rPr>
          <w:rFonts w:ascii="宋体" w:hAnsi="宋体" w:eastAsia="宋体"/>
          <w:color w:val="000000"/>
          <w:sz w:val="21"/>
        </w:rPr>
        <w:t>tcp 和 udp 的区别</w:t>
      </w:r>
      <w:r>
        <w:br w:type="textWrapping"/>
      </w:r>
      <w:r>
        <w:rPr>
          <w:rFonts w:ascii="宋体" w:hAnsi="宋体" w:eastAsia="宋体"/>
          <w:color w:val="000000"/>
          <w:sz w:val="21"/>
        </w:rPr>
        <w:t>tcp 三次握手过程</w:t>
      </w:r>
      <w:r>
        <w:br w:type="textWrapping"/>
      </w:r>
      <w:r>
        <w:rPr>
          <w:rFonts w:ascii="宋体" w:hAnsi="宋体" w:eastAsia="宋体"/>
          <w:color w:val="000000"/>
          <w:sz w:val="21"/>
        </w:rPr>
        <w:t>二层交换机和三层交换机的区别与工作原理</w:t>
      </w:r>
      <w:r>
        <w:br w:type="textWrapping"/>
      </w:r>
      <w:r>
        <w:rPr>
          <w:rFonts w:ascii="宋体" w:hAnsi="宋体" w:eastAsia="宋体"/>
          <w:color w:val="000000"/>
          <w:sz w:val="21"/>
        </w:rPr>
        <w:t>有空就玩命看这四道题</w:t>
      </w:r>
      <w:r>
        <w:br w:type="textWrapping"/>
      </w:r>
      <w:r>
        <w:rPr>
          <w:rFonts w:ascii="宋体" w:hAnsi="宋体" w:eastAsia="宋体"/>
          <w:color w:val="000000"/>
          <w:sz w:val="21"/>
        </w:rPr>
        <w:t>还有常用路由协议有哪些</w:t>
      </w:r>
    </w:p>
    <w:p>
      <w:pPr>
        <w:pStyle w:val="3"/>
      </w:pPr>
      <w:bookmarkStart w:id="13" w:name="_Toc108796460"/>
      <w:r>
        <w:rPr>
          <w:rFonts w:ascii="Calibri" w:hAnsi="Calibri" w:eastAsia="Calibri"/>
        </w:rPr>
        <w:t>14</w:t>
      </w:r>
      <w:r>
        <w:t>、</w:t>
      </w:r>
      <w:r>
        <w:rPr>
          <w:rFonts w:hint="eastAsia" w:ascii="微软雅黑" w:hAnsi="微软雅黑" w:eastAsia="微软雅黑" w:cs="微软雅黑"/>
        </w:rPr>
        <w:t>东软</w:t>
      </w:r>
      <w:r>
        <w:rPr>
          <w:rFonts w:hint="eastAsia" w:ascii="MS Gothic" w:hAnsi="MS Gothic" w:eastAsia="MS Gothic" w:cs="MS Gothic"/>
        </w:rPr>
        <w:t>面</w:t>
      </w:r>
      <w:r>
        <w:rPr>
          <w:rFonts w:hint="eastAsia" w:ascii="微软雅黑" w:hAnsi="微软雅黑" w:eastAsia="微软雅黑" w:cs="微软雅黑"/>
        </w:rPr>
        <w:t>试题</w:t>
      </w:r>
      <w:bookmarkEnd w:id="13"/>
    </w:p>
    <w:p>
      <w:pPr>
        <w:autoSpaceDE w:val="0"/>
        <w:autoSpaceDN w:val="0"/>
        <w:spacing w:before="1220" w:after="0" w:line="210" w:lineRule="exact"/>
      </w:pPr>
      <w:r>
        <w:rPr>
          <w:rFonts w:ascii="宋体" w:hAnsi="宋体" w:eastAsia="宋体"/>
          <w:color w:val="000000"/>
          <w:sz w:val="21"/>
        </w:rPr>
        <w:t>（每次的面试题可能不太一样）</w:t>
      </w:r>
    </w:p>
    <w:p>
      <w:pPr>
        <w:autoSpaceDE w:val="0"/>
        <w:autoSpaceDN w:val="0"/>
        <w:spacing w:before="598" w:after="318" w:line="320" w:lineRule="exact"/>
      </w:pPr>
      <w:r>
        <w:rPr>
          <w:rFonts w:ascii="宋体" w:hAnsi="宋体" w:eastAsia="宋体"/>
          <w:color w:val="000000"/>
          <w:sz w:val="32"/>
        </w:rPr>
        <w:t>英文题</w:t>
      </w:r>
    </w:p>
    <w:tbl>
      <w:tblPr>
        <w:tblStyle w:val="41"/>
        <w:tblW w:w="0" w:type="auto"/>
        <w:tblInd w:w="0" w:type="dxa"/>
        <w:tblLayout w:type="fixed"/>
        <w:tblCellMar>
          <w:top w:w="0" w:type="dxa"/>
          <w:left w:w="108" w:type="dxa"/>
          <w:bottom w:w="0" w:type="dxa"/>
          <w:right w:w="108" w:type="dxa"/>
        </w:tblCellMar>
      </w:tblPr>
      <w:tblGrid>
        <w:gridCol w:w="6194"/>
        <w:gridCol w:w="2574"/>
      </w:tblGrid>
      <w:tr>
        <w:tblPrEx>
          <w:tblCellMar>
            <w:top w:w="0" w:type="dxa"/>
            <w:left w:w="108" w:type="dxa"/>
            <w:bottom w:w="0" w:type="dxa"/>
            <w:right w:w="108" w:type="dxa"/>
          </w:tblCellMar>
        </w:tblPrEx>
        <w:trPr>
          <w:trHeight w:val="830" w:hRule="exact"/>
        </w:trPr>
        <w:tc>
          <w:tcPr>
            <w:tcW w:w="6194" w:type="dxa"/>
            <w:tcMar>
              <w:left w:w="0" w:type="dxa"/>
              <w:right w:w="0" w:type="dxa"/>
            </w:tcMar>
          </w:tcPr>
          <w:p>
            <w:pPr>
              <w:autoSpaceDE w:val="0"/>
              <w:autoSpaceDN w:val="0"/>
              <w:spacing w:before="256" w:after="0" w:line="272" w:lineRule="exact"/>
            </w:pPr>
            <w:r>
              <w:rPr>
                <w:rFonts w:ascii="宋体" w:hAnsi="宋体" w:eastAsia="宋体"/>
                <w:color w:val="000000"/>
                <w:sz w:val="21"/>
              </w:rPr>
              <w:t>一．汉译英</w:t>
            </w:r>
            <w:r>
              <w:br w:type="textWrapping"/>
            </w:r>
            <w:r>
              <w:rPr>
                <w:rFonts w:ascii="宋体" w:hAnsi="宋体" w:eastAsia="宋体"/>
                <w:color w:val="000000"/>
                <w:sz w:val="21"/>
              </w:rPr>
              <w:t>鼠标，键盘，手机，日历，呼叫转移，照相机，对话框，压力测试</w:t>
            </w:r>
          </w:p>
        </w:tc>
        <w:tc>
          <w:tcPr>
            <w:tcW w:w="2574" w:type="dxa"/>
            <w:tcMar>
              <w:left w:w="0" w:type="dxa"/>
              <w:right w:w="0" w:type="dxa"/>
            </w:tcMar>
          </w:tcPr>
          <w:p>
            <w:pPr>
              <w:autoSpaceDE w:val="0"/>
              <w:autoSpaceDN w:val="0"/>
              <w:spacing w:before="590" w:after="0" w:line="210" w:lineRule="exact"/>
              <w:ind w:left="106" w:right="106"/>
            </w:pPr>
            <w:r>
              <w:rPr>
                <w:rFonts w:ascii="宋体" w:hAnsi="宋体" w:eastAsia="宋体"/>
                <w:color w:val="000000"/>
                <w:sz w:val="21"/>
              </w:rPr>
              <w:t>双击</w:t>
            </w:r>
          </w:p>
        </w:tc>
      </w:tr>
    </w:tbl>
    <w:p>
      <w:pPr>
        <w:autoSpaceDE w:val="0"/>
        <w:autoSpaceDN w:val="0"/>
        <w:spacing w:after="0" w:line="264" w:lineRule="exact"/>
      </w:pPr>
      <w:r>
        <w:rPr>
          <w:rFonts w:ascii="宋体" w:hAnsi="宋体" w:eastAsia="宋体"/>
          <w:color w:val="000000"/>
          <w:sz w:val="21"/>
        </w:rPr>
        <w:t>翻译短文</w:t>
      </w:r>
      <w:r>
        <w:br w:type="textWrapping"/>
      </w:r>
      <w:r>
        <w:rPr>
          <w:rFonts w:ascii="Calibri" w:hAnsi="Calibri" w:eastAsia="Calibri"/>
          <w:color w:val="000000"/>
          <w:sz w:val="21"/>
        </w:rPr>
        <w:t>1</w:t>
      </w:r>
      <w:r>
        <w:rPr>
          <w:rFonts w:ascii="宋体" w:hAnsi="宋体" w:eastAsia="宋体"/>
          <w:color w:val="000000"/>
          <w:sz w:val="21"/>
        </w:rPr>
        <w:t>。关于需求文档的短文</w:t>
      </w:r>
      <w:r>
        <w:br w:type="textWrapping"/>
      </w:r>
      <w:r>
        <w:rPr>
          <w:rFonts w:ascii="Calibri" w:hAnsi="Calibri" w:eastAsia="Calibri"/>
          <w:color w:val="000000"/>
          <w:sz w:val="21"/>
        </w:rPr>
        <w:t>2</w:t>
      </w:r>
      <w:r>
        <w:rPr>
          <w:rFonts w:ascii="宋体" w:hAnsi="宋体" w:eastAsia="宋体"/>
          <w:color w:val="000000"/>
          <w:sz w:val="21"/>
        </w:rPr>
        <w:t>。说的是开发人员经常设计自己知道的，而忽略用户所知道的，这种错误根深蒂固，阻碍用户使用产品，一定要尽早远离这种错误。</w:t>
      </w:r>
    </w:p>
    <w:p>
      <w:pPr>
        <w:autoSpaceDE w:val="0"/>
        <w:autoSpaceDN w:val="0"/>
        <w:spacing w:before="242" w:after="0" w:line="286" w:lineRule="exact"/>
      </w:pPr>
      <w:r>
        <w:rPr>
          <w:rFonts w:ascii="宋体" w:hAnsi="宋体" w:eastAsia="宋体"/>
          <w:color w:val="000000"/>
          <w:sz w:val="21"/>
        </w:rPr>
        <w:t>二．英译汉</w:t>
      </w:r>
      <w:r>
        <w:br w:type="textWrapping"/>
      </w:r>
      <w:r>
        <w:rPr>
          <w:rFonts w:ascii="Calibri" w:hAnsi="Calibri" w:eastAsia="Calibri"/>
          <w:color w:val="000000"/>
          <w:sz w:val="21"/>
        </w:rPr>
        <w:t>BIOS OS GUI GSM GPRS ROM POP SMTP JAVASCRIPT ACPI ASAP RAM</w:t>
      </w:r>
    </w:p>
    <w:p>
      <w:pPr>
        <w:sectPr>
          <w:pgSz w:w="12240" w:h="15840"/>
          <w:pgMar w:top="502" w:right="702" w:bottom="460"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32" w:lineRule="exact"/>
      </w:pPr>
      <w:r>
        <w:rPr>
          <w:rFonts w:ascii="宋体" w:hAnsi="宋体" w:eastAsia="宋体"/>
          <w:color w:val="000000"/>
          <w:sz w:val="21"/>
        </w:rPr>
        <w:t>还有</w:t>
      </w:r>
      <w:r>
        <w:rPr>
          <w:rFonts w:ascii="Calibri" w:hAnsi="Calibri" w:eastAsia="Calibri"/>
          <w:color w:val="000000"/>
          <w:sz w:val="21"/>
        </w:rPr>
        <w:t xml:space="preserve"> 3</w:t>
      </w:r>
      <w:r>
        <w:rPr>
          <w:rFonts w:ascii="宋体" w:hAnsi="宋体" w:eastAsia="宋体"/>
          <w:color w:val="000000"/>
          <w:sz w:val="21"/>
        </w:rPr>
        <w:t xml:space="preserve"> 个英译汉的句子都比较简单</w:t>
      </w:r>
    </w:p>
    <w:p>
      <w:pPr>
        <w:autoSpaceDE w:val="0"/>
        <w:autoSpaceDN w:val="0"/>
        <w:spacing w:before="236" w:after="0" w:line="270" w:lineRule="exact"/>
      </w:pPr>
      <w:r>
        <w:rPr>
          <w:rFonts w:ascii="宋体" w:hAnsi="宋体" w:eastAsia="宋体"/>
          <w:color w:val="000000"/>
          <w:sz w:val="21"/>
        </w:rPr>
        <w:t>翻译句子（汉译英）</w:t>
      </w:r>
      <w:r>
        <w:br w:type="textWrapping"/>
      </w:r>
      <w:r>
        <w:rPr>
          <w:rFonts w:ascii="宋体" w:hAnsi="宋体" w:eastAsia="宋体"/>
          <w:color w:val="000000"/>
          <w:sz w:val="21"/>
        </w:rPr>
        <w:t>单击菜单中第一个按钮，弹出一个错误对话框。</w:t>
      </w:r>
    </w:p>
    <w:p>
      <w:pPr>
        <w:autoSpaceDE w:val="0"/>
        <w:autoSpaceDN w:val="0"/>
        <w:spacing w:before="320" w:after="0" w:line="234" w:lineRule="exact"/>
      </w:pPr>
      <w:r>
        <w:rPr>
          <w:rFonts w:ascii="宋体" w:hAnsi="宋体" w:eastAsia="宋体"/>
          <w:color w:val="000000"/>
          <w:sz w:val="21"/>
        </w:rPr>
        <w:t>当发送</w:t>
      </w:r>
      <w:r>
        <w:rPr>
          <w:rFonts w:ascii="Calibri" w:hAnsi="Calibri" w:eastAsia="Calibri"/>
          <w:color w:val="000000"/>
          <w:sz w:val="21"/>
        </w:rPr>
        <w:t xml:space="preserve"> 10</w:t>
      </w:r>
      <w:r>
        <w:rPr>
          <w:rFonts w:ascii="宋体" w:hAnsi="宋体" w:eastAsia="宋体"/>
          <w:color w:val="000000"/>
          <w:sz w:val="21"/>
        </w:rPr>
        <w:t xml:space="preserve"> 条短信后，手机自动重启。</w:t>
      </w:r>
    </w:p>
    <w:p>
      <w:pPr>
        <w:autoSpaceDE w:val="0"/>
        <w:autoSpaceDN w:val="0"/>
        <w:spacing w:before="296" w:after="0" w:line="232" w:lineRule="exact"/>
      </w:pPr>
      <w:r>
        <w:rPr>
          <w:rFonts w:ascii="宋体" w:hAnsi="宋体" w:eastAsia="宋体"/>
          <w:color w:val="000000"/>
          <w:sz w:val="21"/>
        </w:rPr>
        <w:t>如果发送的彩信大于</w:t>
      </w:r>
      <w:r>
        <w:rPr>
          <w:rFonts w:ascii="Calibri" w:hAnsi="Calibri" w:eastAsia="Calibri"/>
          <w:color w:val="000000"/>
          <w:sz w:val="21"/>
        </w:rPr>
        <w:t xml:space="preserve"> 1mb</w:t>
      </w:r>
      <w:r>
        <w:rPr>
          <w:rFonts w:ascii="宋体" w:hAnsi="宋体" w:eastAsia="宋体"/>
          <w:color w:val="000000"/>
          <w:sz w:val="21"/>
        </w:rPr>
        <w:t>，不能发送出去。</w:t>
      </w:r>
    </w:p>
    <w:p>
      <w:pPr>
        <w:autoSpaceDE w:val="0"/>
        <w:autoSpaceDN w:val="0"/>
        <w:spacing w:before="574" w:after="0" w:line="318" w:lineRule="exact"/>
      </w:pPr>
      <w:r>
        <w:rPr>
          <w:rFonts w:ascii="宋体" w:hAnsi="宋体" w:eastAsia="宋体"/>
          <w:color w:val="000000"/>
          <w:sz w:val="32"/>
        </w:rPr>
        <w:t>技术题</w:t>
      </w:r>
    </w:p>
    <w:p>
      <w:pPr>
        <w:autoSpaceDE w:val="0"/>
        <w:autoSpaceDN w:val="0"/>
        <w:spacing w:before="638" w:after="0" w:line="234" w:lineRule="exact"/>
      </w:pPr>
      <w:r>
        <w:rPr>
          <w:rFonts w:ascii="宋体" w:hAnsi="宋体" w:eastAsia="宋体"/>
          <w:color w:val="000000"/>
          <w:sz w:val="21"/>
        </w:rPr>
        <w:t>关于</w:t>
      </w:r>
      <w:r>
        <w:rPr>
          <w:rFonts w:ascii="Calibri" w:hAnsi="Calibri" w:eastAsia="Calibri"/>
          <w:color w:val="000000"/>
          <w:sz w:val="21"/>
        </w:rPr>
        <w:t xml:space="preserve"> RS-232</w:t>
      </w:r>
      <w:r>
        <w:rPr>
          <w:rFonts w:ascii="宋体" w:hAnsi="宋体" w:eastAsia="宋体"/>
          <w:color w:val="000000"/>
          <w:sz w:val="21"/>
        </w:rPr>
        <w:t>（通用并行数据接口）接口，和</w:t>
      </w:r>
      <w:r>
        <w:rPr>
          <w:rFonts w:ascii="Calibri" w:hAnsi="Calibri" w:eastAsia="Calibri"/>
          <w:color w:val="000000"/>
          <w:sz w:val="21"/>
        </w:rPr>
        <w:t xml:space="preserve"> usb</w:t>
      </w:r>
      <w:r>
        <w:rPr>
          <w:rFonts w:ascii="宋体" w:hAnsi="宋体" w:eastAsia="宋体"/>
          <w:color w:val="000000"/>
          <w:sz w:val="21"/>
        </w:rPr>
        <w:t>（通用串行数据接口）接口的选择题</w:t>
      </w:r>
    </w:p>
    <w:p>
      <w:pPr>
        <w:autoSpaceDE w:val="0"/>
        <w:autoSpaceDN w:val="0"/>
        <w:spacing w:before="294" w:after="162" w:line="208" w:lineRule="exact"/>
      </w:pPr>
      <w:r>
        <w:rPr>
          <w:rFonts w:ascii="宋体" w:hAnsi="宋体" w:eastAsia="宋体"/>
          <w:color w:val="000000"/>
          <w:sz w:val="21"/>
        </w:rPr>
        <w:t>关于测试的目的与意义的选择题：测试的目的是什么？测试按阶段分为：单元，集成，系统，验收。</w:t>
      </w:r>
    </w:p>
    <w:tbl>
      <w:tblPr>
        <w:tblStyle w:val="41"/>
        <w:tblW w:w="0" w:type="auto"/>
        <w:tblInd w:w="0" w:type="dxa"/>
        <w:tblLayout w:type="fixed"/>
        <w:tblCellMar>
          <w:top w:w="0" w:type="dxa"/>
          <w:left w:w="108" w:type="dxa"/>
          <w:bottom w:w="0" w:type="dxa"/>
          <w:right w:w="108" w:type="dxa"/>
        </w:tblCellMar>
      </w:tblPr>
      <w:tblGrid>
        <w:gridCol w:w="1084"/>
        <w:gridCol w:w="612"/>
        <w:gridCol w:w="5080"/>
      </w:tblGrid>
      <w:tr>
        <w:tblPrEx>
          <w:tblCellMar>
            <w:top w:w="0" w:type="dxa"/>
            <w:left w:w="108" w:type="dxa"/>
            <w:bottom w:w="0" w:type="dxa"/>
            <w:right w:w="108" w:type="dxa"/>
          </w:tblCellMar>
        </w:tblPrEx>
        <w:trPr>
          <w:trHeight w:val="540" w:hRule="exact"/>
        </w:trPr>
        <w:tc>
          <w:tcPr>
            <w:tcW w:w="1084" w:type="dxa"/>
            <w:tcMar>
              <w:left w:w="0" w:type="dxa"/>
              <w:right w:w="0" w:type="dxa"/>
            </w:tcMar>
          </w:tcPr>
          <w:p>
            <w:pPr>
              <w:autoSpaceDE w:val="0"/>
              <w:autoSpaceDN w:val="0"/>
              <w:spacing w:before="160" w:after="0" w:line="232" w:lineRule="exact"/>
            </w:pPr>
            <w:r>
              <w:rPr>
                <w:rFonts w:ascii="宋体" w:hAnsi="宋体" w:eastAsia="宋体"/>
                <w:color w:val="000000"/>
                <w:sz w:val="21"/>
              </w:rPr>
              <w:t>什么是</w:t>
            </w:r>
            <w:r>
              <w:rPr>
                <w:rFonts w:ascii="Calibri" w:hAnsi="Calibri" w:eastAsia="Calibri"/>
                <w:color w:val="000000"/>
                <w:sz w:val="21"/>
              </w:rPr>
              <w:t xml:space="preserve"> PIN</w:t>
            </w:r>
          </w:p>
        </w:tc>
        <w:tc>
          <w:tcPr>
            <w:tcW w:w="612" w:type="dxa"/>
            <w:tcMar>
              <w:left w:w="0" w:type="dxa"/>
              <w:right w:w="0" w:type="dxa"/>
            </w:tcMar>
          </w:tcPr>
          <w:p>
            <w:pPr>
              <w:autoSpaceDE w:val="0"/>
              <w:autoSpaceDN w:val="0"/>
              <w:spacing w:before="182" w:after="0" w:line="210" w:lineRule="exact"/>
              <w:jc w:val="center"/>
            </w:pPr>
            <w:r>
              <w:rPr>
                <w:rFonts w:ascii="Calibri" w:hAnsi="Calibri" w:eastAsia="Calibri"/>
                <w:color w:val="000000"/>
                <w:sz w:val="21"/>
              </w:rPr>
              <w:t>PIN2</w:t>
            </w:r>
          </w:p>
        </w:tc>
        <w:tc>
          <w:tcPr>
            <w:tcW w:w="5080" w:type="dxa"/>
            <w:tcMar>
              <w:left w:w="0" w:type="dxa"/>
              <w:right w:w="0" w:type="dxa"/>
            </w:tcMar>
          </w:tcPr>
          <w:p>
            <w:pPr>
              <w:autoSpaceDE w:val="0"/>
              <w:autoSpaceDN w:val="0"/>
              <w:spacing w:before="160" w:after="0" w:line="232" w:lineRule="exact"/>
              <w:ind w:left="106" w:right="106"/>
            </w:pPr>
            <w:r>
              <w:rPr>
                <w:rFonts w:ascii="Calibri" w:hAnsi="Calibri" w:eastAsia="Calibri"/>
                <w:color w:val="000000"/>
                <w:sz w:val="21"/>
              </w:rPr>
              <w:t>PUK</w:t>
            </w:r>
            <w:r>
              <w:rPr>
                <w:rFonts w:ascii="宋体" w:hAnsi="宋体" w:eastAsia="宋体"/>
                <w:color w:val="000000"/>
                <w:sz w:val="21"/>
              </w:rPr>
              <w:t xml:space="preserve"> 码？</w:t>
            </w:r>
          </w:p>
        </w:tc>
      </w:tr>
    </w:tbl>
    <w:p>
      <w:pPr>
        <w:autoSpaceDE w:val="0"/>
        <w:autoSpaceDN w:val="0"/>
        <w:spacing w:before="148" w:after="0" w:line="234" w:lineRule="exact"/>
      </w:pPr>
      <w:r>
        <w:rPr>
          <w:rFonts w:ascii="Calibri" w:hAnsi="Calibri" w:eastAsia="Calibri"/>
          <w:color w:val="000000"/>
          <w:sz w:val="21"/>
        </w:rPr>
        <w:t>pop3</w:t>
      </w:r>
      <w:r>
        <w:rPr>
          <w:rFonts w:ascii="宋体" w:hAnsi="宋体" w:eastAsia="宋体"/>
          <w:color w:val="000000"/>
          <w:sz w:val="21"/>
        </w:rPr>
        <w:t xml:space="preserve"> 和</w:t>
      </w:r>
      <w:r>
        <w:rPr>
          <w:rFonts w:ascii="Calibri" w:hAnsi="Calibri" w:eastAsia="Calibri"/>
          <w:color w:val="000000"/>
          <w:sz w:val="21"/>
        </w:rPr>
        <w:t xml:space="preserve"> imap4</w:t>
      </w:r>
      <w:r>
        <w:rPr>
          <w:rFonts w:ascii="宋体" w:hAnsi="宋体" w:eastAsia="宋体"/>
          <w:color w:val="000000"/>
          <w:sz w:val="21"/>
        </w:rPr>
        <w:t xml:space="preserve"> 什么区别？</w:t>
      </w:r>
    </w:p>
    <w:p>
      <w:pPr>
        <w:autoSpaceDE w:val="0"/>
        <w:autoSpaceDN w:val="0"/>
        <w:spacing w:before="296" w:after="0" w:line="232" w:lineRule="exact"/>
      </w:pPr>
      <w:r>
        <w:rPr>
          <w:rFonts w:ascii="宋体" w:hAnsi="宋体" w:eastAsia="宋体"/>
          <w:color w:val="000000"/>
          <w:sz w:val="21"/>
        </w:rPr>
        <w:t>有一款手机支持</w:t>
      </w:r>
      <w:r>
        <w:rPr>
          <w:rFonts w:ascii="Calibri" w:hAnsi="Calibri" w:eastAsia="Calibri"/>
          <w:color w:val="000000"/>
          <w:sz w:val="21"/>
        </w:rPr>
        <w:t xml:space="preserve"> vpn</w:t>
      </w:r>
      <w:r>
        <w:rPr>
          <w:rFonts w:ascii="宋体" w:hAnsi="宋体" w:eastAsia="宋体"/>
          <w:color w:val="000000"/>
          <w:sz w:val="21"/>
        </w:rPr>
        <w:t>，电话功能正常，但是不能连接到指定的</w:t>
      </w:r>
      <w:r>
        <w:rPr>
          <w:rFonts w:ascii="Calibri" w:hAnsi="Calibri" w:eastAsia="Calibri"/>
          <w:color w:val="000000"/>
          <w:sz w:val="21"/>
        </w:rPr>
        <w:t xml:space="preserve"> vpn</w:t>
      </w:r>
      <w:r>
        <w:rPr>
          <w:rFonts w:ascii="宋体" w:hAnsi="宋体" w:eastAsia="宋体"/>
          <w:color w:val="000000"/>
          <w:sz w:val="21"/>
        </w:rPr>
        <w:t xml:space="preserve"> 网络，你怎么来排除这个错误</w:t>
      </w:r>
      <w:r>
        <w:rPr>
          <w:rFonts w:ascii="Calibri" w:hAnsi="Calibri" w:eastAsia="Calibri"/>
          <w:color w:val="000000"/>
          <w:sz w:val="21"/>
        </w:rPr>
        <w:t>?</w:t>
      </w:r>
    </w:p>
    <w:p>
      <w:pPr>
        <w:autoSpaceDE w:val="0"/>
        <w:autoSpaceDN w:val="0"/>
        <w:spacing w:before="296" w:after="0" w:line="232" w:lineRule="exact"/>
      </w:pPr>
      <w:r>
        <w:rPr>
          <w:rFonts w:ascii="宋体" w:hAnsi="宋体" w:eastAsia="宋体"/>
          <w:color w:val="000000"/>
          <w:sz w:val="21"/>
        </w:rPr>
        <w:t>你用的手机，有一天突然不能输入“</w:t>
      </w:r>
      <w:r>
        <w:rPr>
          <w:rFonts w:ascii="Calibri" w:hAnsi="Calibri" w:eastAsia="Calibri"/>
          <w:color w:val="000000"/>
          <w:sz w:val="21"/>
        </w:rPr>
        <w:t>6</w:t>
      </w:r>
      <w:r>
        <w:rPr>
          <w:rFonts w:ascii="宋体" w:hAnsi="宋体" w:eastAsia="宋体"/>
          <w:color w:val="000000"/>
          <w:sz w:val="21"/>
        </w:rPr>
        <w:t>”，你怎么来判断问题出在哪？</w:t>
      </w:r>
    </w:p>
    <w:p>
      <w:pPr>
        <w:autoSpaceDE w:val="0"/>
        <w:autoSpaceDN w:val="0"/>
        <w:spacing w:before="574" w:after="0" w:line="318" w:lineRule="exact"/>
      </w:pPr>
      <w:r>
        <w:rPr>
          <w:rFonts w:ascii="宋体" w:hAnsi="宋体" w:eastAsia="宋体"/>
          <w:color w:val="000000"/>
          <w:sz w:val="32"/>
        </w:rPr>
        <w:t>逻辑题</w:t>
      </w:r>
    </w:p>
    <w:p>
      <w:pPr>
        <w:autoSpaceDE w:val="0"/>
        <w:autoSpaceDN w:val="0"/>
        <w:spacing w:before="638" w:after="0" w:line="208" w:lineRule="exact"/>
      </w:pPr>
      <w:r>
        <w:rPr>
          <w:rFonts w:ascii="宋体" w:hAnsi="宋体" w:eastAsia="宋体"/>
          <w:color w:val="000000"/>
          <w:sz w:val="21"/>
        </w:rPr>
        <w:t>分黄金的智力题。</w:t>
      </w:r>
    </w:p>
    <w:p>
      <w:pPr>
        <w:autoSpaceDE w:val="0"/>
        <w:autoSpaceDN w:val="0"/>
        <w:spacing w:before="322" w:after="0" w:line="210" w:lineRule="exact"/>
      </w:pPr>
      <w:r>
        <w:rPr>
          <w:rFonts w:ascii="宋体" w:hAnsi="宋体" w:eastAsia="宋体"/>
          <w:color w:val="000000"/>
          <w:sz w:val="21"/>
        </w:rPr>
        <w:t>一张图——为一个弹出了编辑菜单的图。让你找出里边的错误。</w:t>
      </w:r>
    </w:p>
    <w:p>
      <w:pPr>
        <w:autoSpaceDE w:val="0"/>
        <w:autoSpaceDN w:val="0"/>
        <w:spacing w:before="258" w:after="0" w:line="270" w:lineRule="exact"/>
      </w:pPr>
      <w:r>
        <w:rPr>
          <w:rFonts w:ascii="宋体" w:hAnsi="宋体" w:eastAsia="宋体"/>
          <w:color w:val="000000"/>
          <w:sz w:val="21"/>
        </w:rPr>
        <w:t>给了一个场景，一个专门销售女性鞋的商家，为了分析出更多的潜在的消费者而设计了一个调查表。包括年龄，性别，找出设计的缺陷（附有一张截图）</w:t>
      </w:r>
    </w:p>
    <w:p>
      <w:pPr>
        <w:sectPr>
          <w:pgSz w:w="12240" w:h="15840"/>
          <w:pgMar w:top="502" w:right="596" w:bottom="1440" w:left="720" w:header="720" w:footer="720" w:gutter="0"/>
          <w:cols w:space="720" w:num="1"/>
          <w:docGrid w:linePitch="360" w:charSpace="0"/>
        </w:sectPr>
      </w:pPr>
    </w:p>
    <w:p>
      <w:pPr>
        <w:autoSpaceDE w:val="0"/>
        <w:autoSpaceDN w:val="0"/>
        <w:spacing w:after="0" w:line="252" w:lineRule="exact"/>
      </w:pPr>
    </w:p>
    <w:p>
      <w:pPr>
        <w:pStyle w:val="3"/>
      </w:pPr>
      <w:bookmarkStart w:id="14" w:name="_Toc108796461"/>
      <w:r>
        <w:rPr>
          <w:rFonts w:ascii="Calibri" w:hAnsi="Calibri" w:eastAsia="Calibri"/>
        </w:rPr>
        <w:t>15</w:t>
      </w:r>
      <w:r>
        <w:t>、</w:t>
      </w:r>
      <w:r>
        <w:rPr>
          <w:rFonts w:hint="eastAsia" w:ascii="微软雅黑" w:hAnsi="微软雅黑" w:eastAsia="微软雅黑" w:cs="微软雅黑"/>
        </w:rPr>
        <w:t>飞</w:t>
      </w:r>
      <w:r>
        <w:rPr>
          <w:rFonts w:hint="eastAsia" w:ascii="MS Gothic" w:hAnsi="MS Gothic" w:eastAsia="MS Gothic" w:cs="MS Gothic"/>
        </w:rPr>
        <w:t>利信面</w:t>
      </w:r>
      <w:r>
        <w:rPr>
          <w:rFonts w:hint="eastAsia" w:ascii="微软雅黑" w:hAnsi="微软雅黑" w:eastAsia="微软雅黑" w:cs="微软雅黑"/>
        </w:rPr>
        <w:t>试题</w:t>
      </w:r>
      <w:bookmarkEnd w:id="14"/>
    </w:p>
    <w:p>
      <w:pPr>
        <w:autoSpaceDE w:val="0"/>
        <w:autoSpaceDN w:val="0"/>
        <w:spacing w:before="1142" w:after="0" w:line="272" w:lineRule="exact"/>
      </w:pPr>
      <w:r>
        <w:rPr>
          <w:rFonts w:ascii="Calibri" w:hAnsi="Calibri" w:eastAsia="Calibri"/>
          <w:color w:val="000000"/>
          <w:sz w:val="21"/>
        </w:rPr>
        <w:t>1</w:t>
      </w:r>
      <w:r>
        <w:rPr>
          <w:rFonts w:ascii="宋体" w:hAnsi="宋体" w:eastAsia="宋体"/>
          <w:color w:val="000000"/>
          <w:sz w:val="21"/>
        </w:rPr>
        <w:t>、简述</w:t>
      </w:r>
      <w:r>
        <w:rPr>
          <w:rFonts w:ascii="Calibri" w:hAnsi="Calibri" w:eastAsia="Calibri"/>
          <w:color w:val="000000"/>
          <w:sz w:val="21"/>
        </w:rPr>
        <w:t xml:space="preserve"> loadrunner</w:t>
      </w:r>
      <w:r>
        <w:rPr>
          <w:rFonts w:ascii="宋体" w:hAnsi="宋体" w:eastAsia="宋体"/>
          <w:color w:val="000000"/>
          <w:sz w:val="21"/>
        </w:rPr>
        <w:t xml:space="preserve"> 的测试步骤</w:t>
      </w:r>
      <w:r>
        <w:br w:type="textWrapping"/>
      </w:r>
      <w:r>
        <w:rPr>
          <w:rFonts w:ascii="Calibri" w:hAnsi="Calibri" w:eastAsia="Calibri"/>
          <w:color w:val="000000"/>
          <w:sz w:val="21"/>
        </w:rPr>
        <w:t>2</w:t>
      </w:r>
      <w:r>
        <w:rPr>
          <w:rFonts w:ascii="宋体" w:hAnsi="宋体" w:eastAsia="宋体"/>
          <w:color w:val="000000"/>
          <w:sz w:val="21"/>
        </w:rPr>
        <w:t>、简述</w:t>
      </w:r>
      <w:r>
        <w:rPr>
          <w:rFonts w:ascii="Calibri" w:hAnsi="Calibri" w:eastAsia="Calibri"/>
          <w:color w:val="000000"/>
          <w:sz w:val="21"/>
        </w:rPr>
        <w:t xml:space="preserve"> winrunner</w:t>
      </w:r>
      <w:r>
        <w:rPr>
          <w:rFonts w:ascii="宋体" w:hAnsi="宋体" w:eastAsia="宋体"/>
          <w:color w:val="000000"/>
          <w:sz w:val="21"/>
        </w:rPr>
        <w:t xml:space="preserve"> 的测试步骤</w:t>
      </w:r>
      <w:r>
        <w:br w:type="textWrapping"/>
      </w:r>
      <w:r>
        <w:rPr>
          <w:rFonts w:ascii="Calibri" w:hAnsi="Calibri" w:eastAsia="Calibri"/>
          <w:color w:val="000000"/>
          <w:sz w:val="21"/>
        </w:rPr>
        <w:t>3</w:t>
      </w:r>
      <w:r>
        <w:rPr>
          <w:rFonts w:ascii="宋体" w:hAnsi="宋体" w:eastAsia="宋体"/>
          <w:color w:val="000000"/>
          <w:sz w:val="21"/>
        </w:rPr>
        <w:t>、对测试职位的理解或者一个优秀的测试工程师应该具备哪些素质</w:t>
      </w:r>
      <w:r>
        <w:br w:type="textWrapping"/>
      </w:r>
      <w:r>
        <w:rPr>
          <w:rFonts w:ascii="Calibri" w:hAnsi="Calibri" w:eastAsia="Calibri"/>
          <w:color w:val="000000"/>
          <w:sz w:val="21"/>
        </w:rPr>
        <w:t>4</w:t>
      </w:r>
      <w:r>
        <w:rPr>
          <w:rFonts w:ascii="宋体" w:hAnsi="宋体" w:eastAsia="宋体"/>
          <w:color w:val="000000"/>
          <w:sz w:val="21"/>
        </w:rPr>
        <w:t>、简述测试流程或测试过程</w:t>
      </w:r>
      <w:r>
        <w:br w:type="textWrapping"/>
      </w:r>
      <w:r>
        <w:rPr>
          <w:rFonts w:ascii="Calibri" w:hAnsi="Calibri" w:eastAsia="Calibri"/>
          <w:color w:val="000000"/>
          <w:sz w:val="21"/>
        </w:rPr>
        <w:t>5</w:t>
      </w:r>
      <w:r>
        <w:rPr>
          <w:rFonts w:ascii="宋体" w:hAnsi="宋体" w:eastAsia="宋体"/>
          <w:color w:val="000000"/>
          <w:sz w:val="21"/>
        </w:rPr>
        <w:t>、你有没有压力测试的项目经验？简述你测试的过程</w:t>
      </w:r>
      <w:r>
        <w:rPr>
          <w:rFonts w:ascii="Calibri" w:hAnsi="Calibri" w:eastAsia="Calibri"/>
          <w:color w:val="000000"/>
          <w:sz w:val="21"/>
        </w:rPr>
        <w:t>,</w:t>
      </w:r>
      <w:r>
        <w:rPr>
          <w:rFonts w:ascii="宋体" w:hAnsi="宋体" w:eastAsia="宋体"/>
          <w:color w:val="000000"/>
          <w:sz w:val="21"/>
        </w:rPr>
        <w:t>用的是什么工具？</w:t>
      </w:r>
      <w:r>
        <w:br w:type="textWrapping"/>
      </w:r>
      <w:r>
        <w:rPr>
          <w:rFonts w:ascii="Calibri" w:hAnsi="Calibri" w:eastAsia="Calibri"/>
          <w:color w:val="000000"/>
          <w:sz w:val="21"/>
        </w:rPr>
        <w:t>6</w:t>
      </w:r>
      <w:r>
        <w:rPr>
          <w:rFonts w:ascii="宋体" w:hAnsi="宋体" w:eastAsia="宋体"/>
          <w:color w:val="000000"/>
          <w:sz w:val="21"/>
        </w:rPr>
        <w:t>、你曾经使用的测试工具？</w:t>
      </w:r>
      <w:r>
        <w:br w:type="textWrapping"/>
      </w:r>
      <w:r>
        <w:rPr>
          <w:rFonts w:ascii="Calibri" w:hAnsi="Calibri" w:eastAsia="Calibri"/>
          <w:color w:val="000000"/>
          <w:sz w:val="21"/>
        </w:rPr>
        <w:t>7</w:t>
      </w:r>
      <w:r>
        <w:rPr>
          <w:rFonts w:ascii="宋体" w:hAnsi="宋体" w:eastAsia="宋体"/>
          <w:color w:val="000000"/>
          <w:sz w:val="21"/>
        </w:rPr>
        <w:t>、数据库</w:t>
      </w:r>
    </w:p>
    <w:p>
      <w:pPr>
        <w:autoSpaceDE w:val="0"/>
        <w:autoSpaceDN w:val="0"/>
        <w:spacing w:before="40" w:after="0" w:line="232" w:lineRule="exact"/>
        <w:jc w:val="center"/>
      </w:pPr>
      <w:r>
        <w:rPr>
          <w:rFonts w:ascii="Calibri" w:hAnsi="Calibri" w:eastAsia="Calibri"/>
          <w:color w:val="000000"/>
          <w:sz w:val="21"/>
        </w:rPr>
        <w:t>7.1</w:t>
      </w:r>
      <w:r>
        <w:rPr>
          <w:rFonts w:ascii="宋体" w:hAnsi="宋体" w:eastAsia="宋体"/>
          <w:color w:val="000000"/>
          <w:sz w:val="21"/>
        </w:rPr>
        <w:t>、创建一个</w:t>
      </w:r>
      <w:r>
        <w:rPr>
          <w:rFonts w:ascii="Calibri" w:hAnsi="Calibri" w:eastAsia="Calibri"/>
          <w:color w:val="000000"/>
          <w:sz w:val="21"/>
        </w:rPr>
        <w:t xml:space="preserve"> test1</w:t>
      </w:r>
      <w:r>
        <w:rPr>
          <w:rFonts w:ascii="宋体" w:hAnsi="宋体" w:eastAsia="宋体"/>
          <w:color w:val="000000"/>
          <w:sz w:val="21"/>
        </w:rPr>
        <w:t xml:space="preserve"> 表，里面包含的字段</w:t>
      </w:r>
      <w:r>
        <w:rPr>
          <w:rFonts w:ascii="Calibri" w:hAnsi="Calibri" w:eastAsia="Calibri"/>
          <w:color w:val="000000"/>
          <w:sz w:val="21"/>
        </w:rPr>
        <w:t xml:space="preserve"> t1</w:t>
      </w:r>
      <w:r>
        <w:rPr>
          <w:rFonts w:ascii="宋体" w:hAnsi="宋体" w:eastAsia="宋体"/>
          <w:color w:val="000000"/>
          <w:sz w:val="21"/>
        </w:rPr>
        <w:t xml:space="preserve"> 数值型（</w:t>
      </w:r>
      <w:r>
        <w:rPr>
          <w:rFonts w:ascii="Calibri" w:hAnsi="Calibri" w:eastAsia="Calibri"/>
          <w:color w:val="000000"/>
          <w:sz w:val="21"/>
        </w:rPr>
        <w:t>4</w:t>
      </w:r>
      <w:r>
        <w:rPr>
          <w:rFonts w:ascii="宋体" w:hAnsi="宋体" w:eastAsia="宋体"/>
          <w:color w:val="000000"/>
          <w:sz w:val="21"/>
        </w:rPr>
        <w:t>），</w:t>
      </w:r>
      <w:r>
        <w:rPr>
          <w:rFonts w:ascii="Calibri" w:hAnsi="Calibri" w:eastAsia="Calibri"/>
          <w:color w:val="000000"/>
          <w:sz w:val="21"/>
        </w:rPr>
        <w:t>t2</w:t>
      </w:r>
      <w:r>
        <w:rPr>
          <w:rFonts w:ascii="宋体" w:hAnsi="宋体" w:eastAsia="宋体"/>
          <w:color w:val="000000"/>
          <w:sz w:val="21"/>
        </w:rPr>
        <w:t xml:space="preserve"> 字符型（</w:t>
      </w:r>
      <w:r>
        <w:rPr>
          <w:rFonts w:ascii="Calibri" w:hAnsi="Calibri" w:eastAsia="Calibri"/>
          <w:color w:val="000000"/>
          <w:sz w:val="21"/>
        </w:rPr>
        <w:t>25</w:t>
      </w:r>
      <w:r>
        <w:rPr>
          <w:rFonts w:ascii="宋体" w:hAnsi="宋体" w:eastAsia="宋体"/>
          <w:color w:val="000000"/>
          <w:sz w:val="21"/>
        </w:rPr>
        <w:t>），默认为‘测试’，</w:t>
      </w:r>
      <w:r>
        <w:rPr>
          <w:rFonts w:ascii="Calibri" w:hAnsi="Calibri" w:eastAsia="Calibri"/>
          <w:color w:val="000000"/>
          <w:sz w:val="21"/>
        </w:rPr>
        <w:t>t3</w:t>
      </w:r>
      <w:r>
        <w:rPr>
          <w:rFonts w:ascii="宋体" w:hAnsi="宋体" w:eastAsia="宋体"/>
          <w:color w:val="000000"/>
          <w:sz w:val="21"/>
        </w:rPr>
        <w:t xml:space="preserve"> 文本型，</w:t>
      </w:r>
      <w:r>
        <w:rPr>
          <w:rFonts w:ascii="Calibri" w:hAnsi="Calibri" w:eastAsia="Calibri"/>
          <w:color w:val="000000"/>
          <w:sz w:val="21"/>
        </w:rPr>
        <w:t>t4</w:t>
      </w:r>
      <w:r>
        <w:rPr>
          <w:rFonts w:ascii="宋体" w:hAnsi="宋体" w:eastAsia="宋体"/>
          <w:color w:val="000000"/>
          <w:sz w:val="21"/>
        </w:rPr>
        <w:t>（忘了），</w:t>
      </w:r>
    </w:p>
    <w:p>
      <w:pPr>
        <w:autoSpaceDE w:val="0"/>
        <w:autoSpaceDN w:val="0"/>
        <w:spacing w:before="42" w:after="0" w:line="232" w:lineRule="exact"/>
      </w:pPr>
      <w:r>
        <w:rPr>
          <w:rFonts w:ascii="Calibri" w:hAnsi="Calibri" w:eastAsia="Calibri"/>
          <w:color w:val="000000"/>
          <w:sz w:val="21"/>
        </w:rPr>
        <w:t>t5</w:t>
      </w:r>
      <w:r>
        <w:rPr>
          <w:rFonts w:ascii="宋体" w:hAnsi="宋体" w:eastAsia="宋体"/>
          <w:color w:val="000000"/>
          <w:sz w:val="21"/>
        </w:rPr>
        <w:t xml:space="preserve"> 日期型</w:t>
      </w:r>
      <w:r>
        <w:rPr>
          <w:rFonts w:ascii="Calibri" w:hAnsi="Calibri" w:eastAsia="Calibri"/>
          <w:color w:val="000000"/>
          <w:sz w:val="21"/>
        </w:rPr>
        <w:t xml:space="preserve"> 7.2</w:t>
      </w:r>
      <w:r>
        <w:rPr>
          <w:rFonts w:ascii="宋体" w:hAnsi="宋体" w:eastAsia="宋体"/>
          <w:color w:val="000000"/>
          <w:sz w:val="21"/>
        </w:rPr>
        <w:t>、删除表中第一条的数据</w:t>
      </w:r>
    </w:p>
    <w:p>
      <w:pPr>
        <w:autoSpaceDE w:val="0"/>
        <w:autoSpaceDN w:val="0"/>
        <w:spacing w:after="0" w:line="272" w:lineRule="exact"/>
        <w:ind w:left="106" w:right="106"/>
      </w:pPr>
      <w:r>
        <w:rPr>
          <w:rFonts w:ascii="Calibri" w:hAnsi="Calibri" w:eastAsia="Calibri"/>
          <w:color w:val="000000"/>
          <w:sz w:val="21"/>
        </w:rPr>
        <w:t>7.3</w:t>
      </w:r>
      <w:r>
        <w:rPr>
          <w:rFonts w:ascii="宋体" w:hAnsi="宋体" w:eastAsia="宋体"/>
          <w:color w:val="000000"/>
          <w:sz w:val="21"/>
        </w:rPr>
        <w:t>、添加两条数据</w:t>
      </w:r>
      <w:r>
        <w:br w:type="textWrapping"/>
      </w:r>
      <w:r>
        <w:rPr>
          <w:rFonts w:ascii="Calibri" w:hAnsi="Calibri" w:eastAsia="Calibri"/>
          <w:color w:val="000000"/>
          <w:sz w:val="21"/>
        </w:rPr>
        <w:t>7.4</w:t>
      </w:r>
      <w:r>
        <w:rPr>
          <w:rFonts w:ascii="宋体" w:hAnsi="宋体" w:eastAsia="宋体"/>
          <w:color w:val="000000"/>
          <w:sz w:val="21"/>
        </w:rPr>
        <w:t>、删除表</w:t>
      </w:r>
      <w:r>
        <w:br w:type="textWrapping"/>
      </w:r>
      <w:r>
        <w:rPr>
          <w:rFonts w:ascii="Calibri" w:hAnsi="Calibri" w:eastAsia="Calibri"/>
          <w:color w:val="000000"/>
          <w:sz w:val="21"/>
        </w:rPr>
        <w:t>7.5</w:t>
      </w:r>
      <w:r>
        <w:rPr>
          <w:rFonts w:ascii="宋体" w:hAnsi="宋体" w:eastAsia="宋体"/>
          <w:color w:val="000000"/>
          <w:sz w:val="21"/>
        </w:rPr>
        <w:t>、移除表</w:t>
      </w:r>
      <w:r>
        <w:br w:type="textWrapping"/>
      </w:r>
      <w:r>
        <w:rPr>
          <w:rFonts w:ascii="Calibri" w:hAnsi="Calibri" w:eastAsia="Calibri"/>
          <w:color w:val="000000"/>
          <w:sz w:val="21"/>
        </w:rPr>
        <w:t>7.6</w:t>
      </w:r>
      <w:r>
        <w:rPr>
          <w:rFonts w:ascii="宋体" w:hAnsi="宋体" w:eastAsia="宋体"/>
          <w:color w:val="000000"/>
          <w:sz w:val="21"/>
        </w:rPr>
        <w:t>、修改</w:t>
      </w:r>
      <w:r>
        <w:rPr>
          <w:rFonts w:ascii="Calibri" w:hAnsi="Calibri" w:eastAsia="Calibri"/>
          <w:color w:val="000000"/>
          <w:sz w:val="21"/>
        </w:rPr>
        <w:t xml:space="preserve"> t1</w:t>
      </w:r>
      <w:r>
        <w:rPr>
          <w:rFonts w:ascii="宋体" w:hAnsi="宋体" w:eastAsia="宋体"/>
          <w:color w:val="000000"/>
          <w:sz w:val="21"/>
        </w:rPr>
        <w:t xml:space="preserve"> 的字段长度，</w:t>
      </w:r>
      <w:r>
        <w:rPr>
          <w:rFonts w:ascii="Calibri" w:hAnsi="Calibri" w:eastAsia="Calibri"/>
          <w:color w:val="000000"/>
          <w:sz w:val="21"/>
        </w:rPr>
        <w:t>4</w:t>
      </w:r>
      <w:r>
        <w:rPr>
          <w:rFonts w:ascii="宋体" w:hAnsi="宋体" w:eastAsia="宋体"/>
          <w:color w:val="000000"/>
          <w:sz w:val="21"/>
        </w:rPr>
        <w:t xml:space="preserve"> 变为</w:t>
      </w:r>
      <w:r>
        <w:rPr>
          <w:rFonts w:ascii="Calibri" w:hAnsi="Calibri" w:eastAsia="Calibri"/>
          <w:color w:val="000000"/>
          <w:sz w:val="21"/>
        </w:rPr>
        <w:t xml:space="preserve"> 2</w:t>
      </w:r>
    </w:p>
    <w:p>
      <w:pPr>
        <w:pStyle w:val="3"/>
      </w:pPr>
      <w:bookmarkStart w:id="15" w:name="_Toc108796462"/>
      <w:r>
        <w:rPr>
          <w:rFonts w:ascii="Calibri" w:hAnsi="Calibri" w:eastAsia="Calibri"/>
        </w:rPr>
        <w:t>16</w:t>
      </w:r>
      <w:r>
        <w:t>、港湾网</w:t>
      </w:r>
      <w:r>
        <w:rPr>
          <w:rFonts w:hint="eastAsia" w:ascii="微软雅黑" w:hAnsi="微软雅黑" w:eastAsia="微软雅黑" w:cs="微软雅黑"/>
        </w:rPr>
        <w:t>络</w:t>
      </w:r>
      <w:r>
        <w:rPr>
          <w:rFonts w:hint="eastAsia" w:ascii="MS Gothic" w:hAnsi="MS Gothic" w:eastAsia="MS Gothic" w:cs="MS Gothic"/>
        </w:rPr>
        <w:t>笔</w:t>
      </w:r>
      <w:r>
        <w:rPr>
          <w:rFonts w:hint="eastAsia" w:ascii="微软雅黑" w:hAnsi="微软雅黑" w:eastAsia="微软雅黑" w:cs="微软雅黑"/>
        </w:rPr>
        <w:t>试题</w:t>
      </w:r>
      <w:bookmarkEnd w:id="15"/>
    </w:p>
    <w:p>
      <w:pPr>
        <w:autoSpaceDE w:val="0"/>
        <w:autoSpaceDN w:val="0"/>
        <w:spacing w:before="1142" w:after="0" w:line="274" w:lineRule="exact"/>
      </w:pPr>
      <w:r>
        <w:rPr>
          <w:rFonts w:ascii="Calibri" w:hAnsi="Calibri" w:eastAsia="Calibri"/>
          <w:color w:val="000000"/>
          <w:sz w:val="21"/>
        </w:rPr>
        <w:t>ISO</w:t>
      </w:r>
      <w:r>
        <w:rPr>
          <w:rFonts w:ascii="宋体" w:hAnsi="宋体" w:eastAsia="宋体"/>
          <w:color w:val="000000"/>
          <w:sz w:val="21"/>
        </w:rPr>
        <w:t xml:space="preserve"> 七层模型与</w:t>
      </w:r>
      <w:r>
        <w:rPr>
          <w:rFonts w:ascii="Calibri" w:hAnsi="Calibri" w:eastAsia="Calibri"/>
          <w:color w:val="000000"/>
          <w:sz w:val="21"/>
        </w:rPr>
        <w:t xml:space="preserve"> TCP/IP</w:t>
      </w:r>
      <w:r>
        <w:rPr>
          <w:rFonts w:ascii="宋体" w:hAnsi="宋体" w:eastAsia="宋体"/>
          <w:color w:val="000000"/>
          <w:sz w:val="21"/>
        </w:rPr>
        <w:t xml:space="preserve"> 模型的区别</w:t>
      </w:r>
      <w:r>
        <w:rPr>
          <w:rFonts w:ascii="Calibri" w:hAnsi="Calibri" w:eastAsia="Calibri"/>
          <w:color w:val="000000"/>
          <w:sz w:val="21"/>
        </w:rPr>
        <w:t>?</w:t>
      </w:r>
      <w:r>
        <w:br w:type="textWrapping"/>
      </w:r>
      <w:r>
        <w:rPr>
          <w:rFonts w:ascii="宋体" w:hAnsi="宋体" w:eastAsia="宋体"/>
          <w:color w:val="000000"/>
          <w:sz w:val="21"/>
        </w:rPr>
        <w:t>应用层都有那些协议</w:t>
      </w:r>
      <w:r>
        <w:rPr>
          <w:rFonts w:ascii="Calibri" w:hAnsi="Calibri" w:eastAsia="Calibri"/>
          <w:color w:val="000000"/>
          <w:sz w:val="21"/>
        </w:rPr>
        <w:t>?</w:t>
      </w:r>
      <w:r>
        <w:br w:type="textWrapping"/>
      </w:r>
      <w:r>
        <w:rPr>
          <w:rFonts w:ascii="宋体" w:hAnsi="宋体" w:eastAsia="宋体"/>
          <w:color w:val="000000"/>
          <w:sz w:val="21"/>
        </w:rPr>
        <w:t>数据链路层都有那些协议</w:t>
      </w:r>
      <w:r>
        <w:rPr>
          <w:rFonts w:ascii="Calibri" w:hAnsi="Calibri" w:eastAsia="Calibri"/>
          <w:color w:val="000000"/>
          <w:sz w:val="21"/>
        </w:rPr>
        <w:t>?</w:t>
      </w:r>
      <w:r>
        <w:br w:type="textWrapping"/>
      </w:r>
      <w:r>
        <w:rPr>
          <w:rFonts w:ascii="Calibri" w:hAnsi="Calibri" w:eastAsia="Calibri"/>
          <w:color w:val="000000"/>
          <w:sz w:val="21"/>
        </w:rPr>
        <w:t>VLAN</w:t>
      </w:r>
      <w:r>
        <w:rPr>
          <w:rFonts w:ascii="宋体" w:hAnsi="宋体" w:eastAsia="宋体"/>
          <w:color w:val="000000"/>
          <w:sz w:val="21"/>
        </w:rPr>
        <w:t xml:space="preserve"> 是什么</w:t>
      </w:r>
      <w:r>
        <w:rPr>
          <w:rFonts w:ascii="Calibri" w:hAnsi="Calibri" w:eastAsia="Calibri"/>
          <w:color w:val="000000"/>
          <w:sz w:val="21"/>
        </w:rPr>
        <w:t>?VLAN</w:t>
      </w:r>
      <w:r>
        <w:rPr>
          <w:rFonts w:ascii="宋体" w:hAnsi="宋体" w:eastAsia="宋体"/>
          <w:color w:val="000000"/>
          <w:sz w:val="21"/>
        </w:rPr>
        <w:t xml:space="preserve"> 的划分方法</w:t>
      </w:r>
      <w:r>
        <w:rPr>
          <w:rFonts w:ascii="Calibri" w:hAnsi="Calibri" w:eastAsia="Calibri"/>
          <w:color w:val="000000"/>
          <w:sz w:val="21"/>
        </w:rPr>
        <w:t>?</w:t>
      </w:r>
      <w:r>
        <w:br w:type="textWrapping"/>
      </w:r>
      <w:r>
        <w:rPr>
          <w:rFonts w:ascii="宋体" w:hAnsi="宋体" w:eastAsia="宋体"/>
          <w:color w:val="000000"/>
          <w:sz w:val="21"/>
        </w:rPr>
        <w:t>测试除了功能测试还有什么测试</w:t>
      </w:r>
      <w:r>
        <w:rPr>
          <w:rFonts w:ascii="Calibri" w:hAnsi="Calibri" w:eastAsia="Calibri"/>
          <w:color w:val="000000"/>
          <w:sz w:val="21"/>
        </w:rPr>
        <w:t>?</w:t>
      </w:r>
      <w:r>
        <w:rPr>
          <w:rFonts w:ascii="宋体" w:hAnsi="宋体" w:eastAsia="宋体"/>
          <w:color w:val="000000"/>
          <w:sz w:val="21"/>
        </w:rPr>
        <w:t>测试类型怎样划分</w:t>
      </w:r>
      <w:r>
        <w:rPr>
          <w:rFonts w:ascii="Calibri" w:hAnsi="Calibri" w:eastAsia="Calibri"/>
          <w:color w:val="000000"/>
          <w:sz w:val="21"/>
        </w:rPr>
        <w:t>?</w:t>
      </w:r>
    </w:p>
    <w:p>
      <w:pPr>
        <w:sectPr>
          <w:pgSz w:w="12240" w:h="15840"/>
          <w:pgMar w:top="502" w:right="708" w:bottom="1440" w:left="720" w:header="720" w:footer="720" w:gutter="0"/>
          <w:cols w:space="720" w:num="1"/>
          <w:docGrid w:linePitch="360" w:charSpace="0"/>
        </w:sectPr>
      </w:pPr>
    </w:p>
    <w:p>
      <w:pPr>
        <w:autoSpaceDE w:val="0"/>
        <w:autoSpaceDN w:val="0"/>
        <w:spacing w:after="0" w:line="252" w:lineRule="exact"/>
      </w:pPr>
    </w:p>
    <w:p>
      <w:pPr>
        <w:pStyle w:val="3"/>
      </w:pPr>
      <w:bookmarkStart w:id="16" w:name="_Toc108796463"/>
      <w:r>
        <w:rPr>
          <w:rFonts w:ascii="Calibri" w:hAnsi="Calibri" w:eastAsia="Calibri"/>
        </w:rPr>
        <w:t>17</w:t>
      </w:r>
      <w:r>
        <w:t>、海</w:t>
      </w:r>
      <w:r>
        <w:rPr>
          <w:rFonts w:hint="eastAsia" w:ascii="微软雅黑" w:hAnsi="微软雅黑" w:eastAsia="微软雅黑" w:cs="微软雅黑"/>
        </w:rPr>
        <w:t>辉实习</w:t>
      </w:r>
      <w:r>
        <w:rPr>
          <w:rFonts w:hint="eastAsia" w:ascii="MS Gothic" w:hAnsi="MS Gothic" w:eastAsia="MS Gothic" w:cs="MS Gothic"/>
        </w:rPr>
        <w:t>面</w:t>
      </w:r>
      <w:r>
        <w:rPr>
          <w:rFonts w:hint="eastAsia" w:ascii="微软雅黑" w:hAnsi="微软雅黑" w:eastAsia="微软雅黑" w:cs="微软雅黑"/>
        </w:rPr>
        <w:t>试题</w:t>
      </w:r>
      <w:bookmarkEnd w:id="16"/>
    </w:p>
    <w:p>
      <w:pPr>
        <w:autoSpaceDE w:val="0"/>
        <w:autoSpaceDN w:val="0"/>
        <w:spacing w:before="1436" w:after="0" w:line="234" w:lineRule="exact"/>
      </w:pPr>
      <w:r>
        <w:rPr>
          <w:rFonts w:ascii="Calibri" w:hAnsi="Calibri" w:eastAsia="Calibri"/>
          <w:color w:val="000000"/>
          <w:sz w:val="21"/>
        </w:rPr>
        <w:t>1</w:t>
      </w:r>
      <w:r>
        <w:rPr>
          <w:rFonts w:ascii="宋体" w:hAnsi="宋体" w:eastAsia="宋体"/>
          <w:color w:val="000000"/>
          <w:sz w:val="21"/>
        </w:rPr>
        <w:t xml:space="preserve"> 你所掌握的本地化工具，如何使用</w:t>
      </w:r>
    </w:p>
    <w:p>
      <w:pPr>
        <w:autoSpaceDE w:val="0"/>
        <w:autoSpaceDN w:val="0"/>
        <w:spacing w:before="296" w:after="0" w:line="232" w:lineRule="exact"/>
      </w:pPr>
      <w:r>
        <w:rPr>
          <w:rFonts w:ascii="Calibri" w:hAnsi="Calibri" w:eastAsia="Calibri"/>
          <w:color w:val="000000"/>
          <w:sz w:val="21"/>
        </w:rPr>
        <w:t>2</w:t>
      </w:r>
      <w:r>
        <w:rPr>
          <w:rFonts w:ascii="宋体" w:hAnsi="宋体" w:eastAsia="宋体"/>
          <w:color w:val="000000"/>
          <w:sz w:val="21"/>
        </w:rPr>
        <w:t xml:space="preserve"> 你所了解的截屏工具，视频编辑软件</w:t>
      </w:r>
    </w:p>
    <w:p>
      <w:pPr>
        <w:autoSpaceDE w:val="0"/>
        <w:autoSpaceDN w:val="0"/>
        <w:spacing w:before="296" w:after="0" w:line="232" w:lineRule="exact"/>
      </w:pPr>
      <w:r>
        <w:rPr>
          <w:rFonts w:ascii="Calibri" w:hAnsi="Calibri" w:eastAsia="Calibri"/>
          <w:color w:val="000000"/>
          <w:sz w:val="21"/>
        </w:rPr>
        <w:t>3</w:t>
      </w:r>
      <w:r>
        <w:rPr>
          <w:rFonts w:ascii="宋体" w:hAnsi="宋体" w:eastAsia="宋体"/>
          <w:color w:val="000000"/>
          <w:sz w:val="21"/>
        </w:rPr>
        <w:t xml:space="preserve"> 你所了解的帮助文档格式，如何制作这些文档</w:t>
      </w:r>
    </w:p>
    <w:p>
      <w:pPr>
        <w:autoSpaceDE w:val="0"/>
        <w:autoSpaceDN w:val="0"/>
        <w:spacing w:before="296" w:after="0" w:line="236" w:lineRule="exact"/>
      </w:pPr>
      <w:r>
        <w:rPr>
          <w:rFonts w:ascii="Calibri" w:hAnsi="Calibri" w:eastAsia="Calibri"/>
          <w:color w:val="000000"/>
          <w:sz w:val="21"/>
        </w:rPr>
        <w:t>4</w:t>
      </w:r>
      <w:r>
        <w:rPr>
          <w:rFonts w:ascii="宋体" w:hAnsi="宋体" w:eastAsia="宋体"/>
          <w:color w:val="000000"/>
          <w:sz w:val="21"/>
        </w:rPr>
        <w:t xml:space="preserve"> 你所了解和掌握的编程语言，按了解与掌握的顺序写出来</w:t>
      </w:r>
    </w:p>
    <w:p>
      <w:pPr>
        <w:autoSpaceDE w:val="0"/>
        <w:autoSpaceDN w:val="0"/>
        <w:spacing w:before="296" w:after="0" w:line="232" w:lineRule="exact"/>
      </w:pPr>
      <w:r>
        <w:rPr>
          <w:rFonts w:ascii="Calibri" w:hAnsi="Calibri" w:eastAsia="Calibri"/>
          <w:color w:val="000000"/>
          <w:sz w:val="21"/>
        </w:rPr>
        <w:t>5</w:t>
      </w:r>
      <w:r>
        <w:rPr>
          <w:rFonts w:ascii="宋体" w:hAnsi="宋体" w:eastAsia="宋体"/>
          <w:color w:val="000000"/>
          <w:sz w:val="21"/>
        </w:rPr>
        <w:t xml:space="preserve"> 你对本地化与国际化的了解是什么</w:t>
      </w:r>
    </w:p>
    <w:p>
      <w:pPr>
        <w:autoSpaceDE w:val="0"/>
        <w:autoSpaceDN w:val="0"/>
        <w:spacing w:before="296" w:after="0" w:line="232" w:lineRule="exact"/>
      </w:pPr>
      <w:r>
        <w:rPr>
          <w:rFonts w:ascii="Calibri" w:hAnsi="Calibri" w:eastAsia="Calibri"/>
          <w:color w:val="000000"/>
          <w:sz w:val="21"/>
        </w:rPr>
        <w:t>6XML</w:t>
      </w:r>
      <w:r>
        <w:rPr>
          <w:rFonts w:ascii="宋体" w:hAnsi="宋体" w:eastAsia="宋体"/>
          <w:color w:val="000000"/>
          <w:sz w:val="21"/>
        </w:rPr>
        <w:t xml:space="preserve"> 文档的相关知识，与</w:t>
      </w:r>
      <w:r>
        <w:rPr>
          <w:rFonts w:ascii="Calibri" w:hAnsi="Calibri" w:eastAsia="Calibri"/>
          <w:color w:val="000000"/>
          <w:sz w:val="21"/>
        </w:rPr>
        <w:t xml:space="preserve"> HTML</w:t>
      </w:r>
      <w:r>
        <w:rPr>
          <w:rFonts w:ascii="宋体" w:hAnsi="宋体" w:eastAsia="宋体"/>
          <w:color w:val="000000"/>
          <w:sz w:val="21"/>
        </w:rPr>
        <w:t xml:space="preserve"> 的区别等四道题</w:t>
      </w:r>
    </w:p>
    <w:p>
      <w:pPr>
        <w:autoSpaceDE w:val="0"/>
        <w:autoSpaceDN w:val="0"/>
        <w:spacing w:before="296" w:after="0" w:line="232" w:lineRule="exact"/>
      </w:pPr>
      <w:r>
        <w:rPr>
          <w:rFonts w:ascii="Calibri" w:hAnsi="Calibri" w:eastAsia="Calibri"/>
          <w:color w:val="000000"/>
          <w:sz w:val="21"/>
        </w:rPr>
        <w:t>7XML</w:t>
      </w:r>
      <w:r>
        <w:rPr>
          <w:rFonts w:ascii="宋体" w:hAnsi="宋体" w:eastAsia="宋体"/>
          <w:color w:val="000000"/>
          <w:sz w:val="21"/>
        </w:rPr>
        <w:t xml:space="preserve"> 语言找错 三四道</w:t>
      </w:r>
    </w:p>
    <w:p>
      <w:pPr>
        <w:autoSpaceDE w:val="0"/>
        <w:autoSpaceDN w:val="0"/>
        <w:spacing w:before="282" w:after="0" w:line="248" w:lineRule="exact"/>
      </w:pPr>
      <w:r>
        <w:rPr>
          <w:rFonts w:ascii="Calibri" w:hAnsi="Calibri" w:eastAsia="Calibri"/>
          <w:color w:val="000000"/>
          <w:sz w:val="21"/>
        </w:rPr>
        <w:t>8windows LINUx mac</w:t>
      </w:r>
      <w:r>
        <w:rPr>
          <w:rFonts w:ascii="宋体" w:hAnsi="宋体" w:eastAsia="宋体"/>
          <w:color w:val="000000"/>
          <w:sz w:val="21"/>
        </w:rPr>
        <w:t xml:space="preserve"> 三种操作系统中文档的行终止符有什么不同，如何将</w:t>
      </w:r>
      <w:r>
        <w:rPr>
          <w:rFonts w:ascii="Calibri" w:hAnsi="Calibri" w:eastAsia="Calibri"/>
          <w:color w:val="000000"/>
          <w:sz w:val="21"/>
        </w:rPr>
        <w:t xml:space="preserve"> LINUX</w:t>
      </w:r>
      <w:r>
        <w:rPr>
          <w:rFonts w:ascii="宋体" w:hAnsi="宋体" w:eastAsia="宋体"/>
          <w:color w:val="000000"/>
          <w:sz w:val="21"/>
        </w:rPr>
        <w:t xml:space="preserve"> 和</w:t>
      </w:r>
      <w:r>
        <w:rPr>
          <w:rFonts w:ascii="Calibri" w:hAnsi="Calibri" w:eastAsia="Calibri"/>
          <w:color w:val="000000"/>
          <w:sz w:val="21"/>
        </w:rPr>
        <w:t xml:space="preserve"> OS/2</w:t>
      </w:r>
      <w:r>
        <w:rPr>
          <w:rFonts w:ascii="宋体" w:hAnsi="宋体" w:eastAsia="宋体"/>
          <w:color w:val="000000"/>
          <w:sz w:val="21"/>
        </w:rPr>
        <w:t xml:space="preserve"> 系统行终止符转换成</w:t>
      </w:r>
      <w:r>
        <w:rPr>
          <w:rFonts w:ascii="Calibri" w:hAnsi="Calibri" w:eastAsia="Calibri"/>
          <w:color w:val="000000"/>
          <w:sz w:val="21"/>
        </w:rPr>
        <w:t xml:space="preserve"> WINDOWS</w:t>
      </w:r>
      <w:r>
        <w:rPr>
          <w:rFonts w:ascii="宋体" w:hAnsi="宋体" w:eastAsia="宋体"/>
          <w:color w:val="000000"/>
          <w:sz w:val="21"/>
        </w:rPr>
        <w:t>系统下的行终止符</w:t>
      </w:r>
    </w:p>
    <w:p>
      <w:pPr>
        <w:autoSpaceDE w:val="0"/>
        <w:autoSpaceDN w:val="0"/>
        <w:spacing w:before="318" w:after="0" w:line="236" w:lineRule="exact"/>
      </w:pPr>
      <w:r>
        <w:rPr>
          <w:rFonts w:ascii="Calibri" w:hAnsi="Calibri" w:eastAsia="Calibri"/>
          <w:color w:val="000000"/>
          <w:sz w:val="21"/>
        </w:rPr>
        <w:t>9</w:t>
      </w:r>
      <w:r>
        <w:rPr>
          <w:rFonts w:ascii="宋体" w:hAnsi="宋体" w:eastAsia="宋体"/>
          <w:color w:val="000000"/>
          <w:sz w:val="21"/>
        </w:rPr>
        <w:t xml:space="preserve"> 你所知道的双字符集有哪些，请列举</w:t>
      </w:r>
    </w:p>
    <w:p>
      <w:pPr>
        <w:autoSpaceDE w:val="0"/>
        <w:autoSpaceDN w:val="0"/>
        <w:spacing w:before="296" w:after="0" w:line="232" w:lineRule="exact"/>
      </w:pPr>
      <w:r>
        <w:rPr>
          <w:rFonts w:ascii="Calibri" w:hAnsi="Calibri" w:eastAsia="Calibri"/>
          <w:color w:val="000000"/>
          <w:sz w:val="21"/>
        </w:rPr>
        <w:t>10</w:t>
      </w:r>
      <w:r>
        <w:rPr>
          <w:rFonts w:ascii="宋体" w:hAnsi="宋体" w:eastAsia="宋体"/>
          <w:color w:val="000000"/>
          <w:sz w:val="21"/>
        </w:rPr>
        <w:t xml:space="preserve"> 如何要在文档中显示中文，英文，捷克文，应选用哪种字符集</w:t>
      </w:r>
    </w:p>
    <w:p>
      <w:pPr>
        <w:autoSpaceDE w:val="0"/>
        <w:autoSpaceDN w:val="0"/>
        <w:spacing w:before="296" w:after="0" w:line="232" w:lineRule="exact"/>
      </w:pPr>
      <w:r>
        <w:rPr>
          <w:rFonts w:ascii="Calibri" w:hAnsi="Calibri" w:eastAsia="Calibri"/>
          <w:color w:val="000000"/>
          <w:sz w:val="21"/>
        </w:rPr>
        <w:t>11</w:t>
      </w:r>
      <w:r>
        <w:rPr>
          <w:rFonts w:ascii="宋体" w:hAnsi="宋体" w:eastAsia="宋体"/>
          <w:color w:val="000000"/>
          <w:sz w:val="21"/>
        </w:rPr>
        <w:t xml:space="preserve"> 你在工作中遇到问题和困难如何处理</w:t>
      </w:r>
    </w:p>
    <w:p>
      <w:pPr>
        <w:autoSpaceDE w:val="0"/>
        <w:autoSpaceDN w:val="0"/>
        <w:spacing w:before="296" w:after="0" w:line="232" w:lineRule="exact"/>
      </w:pPr>
      <w:r>
        <w:rPr>
          <w:rFonts w:ascii="Calibri" w:hAnsi="Calibri" w:eastAsia="Calibri"/>
          <w:color w:val="000000"/>
          <w:sz w:val="21"/>
        </w:rPr>
        <w:t>12</w:t>
      </w:r>
      <w:r>
        <w:rPr>
          <w:rFonts w:ascii="宋体" w:hAnsi="宋体" w:eastAsia="宋体"/>
          <w:color w:val="000000"/>
          <w:sz w:val="21"/>
        </w:rPr>
        <w:t xml:space="preserve"> 你的工作不饱和，空闲时间如何安排</w:t>
      </w:r>
    </w:p>
    <w:p>
      <w:pPr>
        <w:autoSpaceDE w:val="0"/>
        <w:autoSpaceDN w:val="0"/>
        <w:spacing w:before="296" w:after="0" w:line="234" w:lineRule="exact"/>
      </w:pPr>
      <w:r>
        <w:rPr>
          <w:rFonts w:ascii="Calibri" w:hAnsi="Calibri" w:eastAsia="Calibri"/>
          <w:color w:val="000000"/>
          <w:sz w:val="21"/>
        </w:rPr>
        <w:t>13</w:t>
      </w:r>
      <w:r>
        <w:rPr>
          <w:rFonts w:ascii="宋体" w:hAnsi="宋体" w:eastAsia="宋体"/>
          <w:color w:val="000000"/>
          <w:sz w:val="21"/>
        </w:rPr>
        <w:t xml:space="preserve"> 一段英文帮助文档，译成中文，关键字：</w:t>
      </w:r>
      <w:r>
        <w:rPr>
          <w:rFonts w:ascii="Calibri" w:hAnsi="Calibri" w:eastAsia="Calibri"/>
          <w:color w:val="000000"/>
          <w:sz w:val="21"/>
        </w:rPr>
        <w:t>world service under tomcat server moniter</w:t>
      </w:r>
    </w:p>
    <w:p>
      <w:pPr>
        <w:autoSpaceDE w:val="0"/>
        <w:autoSpaceDN w:val="0"/>
        <w:spacing w:before="228" w:after="0" w:line="274" w:lineRule="exact"/>
      </w:pPr>
      <w:r>
        <w:rPr>
          <w:rFonts w:ascii="宋体" w:hAnsi="宋体" w:eastAsia="宋体"/>
          <w:color w:val="000000"/>
          <w:sz w:val="21"/>
        </w:rPr>
        <w:t>写英文应用文，当你发现文档数量与文档列表里标示的文档数不符，写邮件告知项目经理，并请求推迟提交文档的时间。</w:t>
      </w:r>
    </w:p>
    <w:p>
      <w:pPr>
        <w:sectPr>
          <w:pgSz w:w="12240" w:h="15840"/>
          <w:pgMar w:top="502" w:right="700" w:bottom="1432" w:left="720" w:header="720" w:footer="720" w:gutter="0"/>
          <w:cols w:space="720" w:num="1"/>
          <w:docGrid w:linePitch="360" w:charSpace="0"/>
        </w:sectPr>
      </w:pPr>
    </w:p>
    <w:p>
      <w:pPr>
        <w:autoSpaceDE w:val="0"/>
        <w:autoSpaceDN w:val="0"/>
        <w:spacing w:after="0" w:line="252" w:lineRule="exact"/>
      </w:pPr>
    </w:p>
    <w:p>
      <w:pPr>
        <w:pStyle w:val="3"/>
      </w:pPr>
      <w:bookmarkStart w:id="17" w:name="_Toc108796464"/>
      <w:r>
        <w:rPr>
          <w:rFonts w:ascii="Calibri" w:hAnsi="Calibri" w:eastAsia="Calibri"/>
        </w:rPr>
        <w:t>18</w:t>
      </w:r>
      <w:r>
        <w:t>、</w:t>
      </w:r>
      <w:r>
        <w:rPr>
          <w:rFonts w:hint="eastAsia" w:ascii="微软雅黑" w:hAnsi="微软雅黑" w:eastAsia="微软雅黑" w:cs="微软雅黑"/>
        </w:rPr>
        <w:t>华为</w:t>
      </w:r>
      <w:r>
        <w:rPr>
          <w:rFonts w:hint="eastAsia" w:ascii="MS Gothic" w:hAnsi="MS Gothic" w:eastAsia="MS Gothic" w:cs="MS Gothic"/>
        </w:rPr>
        <w:t>面</w:t>
      </w:r>
      <w:r>
        <w:rPr>
          <w:rFonts w:hint="eastAsia" w:ascii="微软雅黑" w:hAnsi="微软雅黑" w:eastAsia="微软雅黑" w:cs="微软雅黑"/>
        </w:rPr>
        <w:t>试题</w:t>
      </w:r>
      <w:bookmarkEnd w:id="17"/>
    </w:p>
    <w:p>
      <w:pPr>
        <w:autoSpaceDE w:val="0"/>
        <w:autoSpaceDN w:val="0"/>
        <w:spacing w:before="1462" w:after="0" w:line="270" w:lineRule="exact"/>
      </w:pPr>
      <w:r>
        <w:rPr>
          <w:rFonts w:ascii="宋体" w:hAnsi="宋体" w:eastAsia="宋体"/>
          <w:color w:val="000000"/>
          <w:sz w:val="21"/>
        </w:rPr>
        <w:t>任何一个数据库系统都提供了两种类型的语言，请问哪两种以及其作用！</w:t>
      </w:r>
      <w:r>
        <w:br w:type="textWrapping"/>
      </w:r>
      <w:r>
        <w:rPr>
          <w:rFonts w:ascii="Calibri" w:hAnsi="Calibri" w:eastAsia="Calibri"/>
          <w:color w:val="000000"/>
          <w:sz w:val="21"/>
        </w:rPr>
        <w:t>IPV4</w:t>
      </w:r>
      <w:r>
        <w:rPr>
          <w:rFonts w:ascii="宋体" w:hAnsi="宋体" w:eastAsia="宋体"/>
          <w:color w:val="000000"/>
          <w:sz w:val="21"/>
        </w:rPr>
        <w:t xml:space="preserve"> 长度，端口长度，</w:t>
      </w:r>
      <w:r>
        <w:rPr>
          <w:rFonts w:ascii="Calibri" w:hAnsi="Calibri" w:eastAsia="Calibri"/>
          <w:color w:val="000000"/>
          <w:sz w:val="21"/>
        </w:rPr>
        <w:t>UDP</w:t>
      </w:r>
      <w:r>
        <w:rPr>
          <w:rFonts w:ascii="宋体" w:hAnsi="宋体" w:eastAsia="宋体"/>
          <w:color w:val="000000"/>
          <w:sz w:val="21"/>
        </w:rPr>
        <w:t xml:space="preserve"> 长度，</w:t>
      </w:r>
      <w:r>
        <w:rPr>
          <w:rFonts w:ascii="Calibri" w:hAnsi="Calibri" w:eastAsia="Calibri"/>
          <w:color w:val="000000"/>
          <w:sz w:val="21"/>
        </w:rPr>
        <w:t>TCP</w:t>
      </w:r>
      <w:r>
        <w:rPr>
          <w:rFonts w:ascii="宋体" w:hAnsi="宋体" w:eastAsia="宋体"/>
          <w:color w:val="000000"/>
          <w:sz w:val="21"/>
        </w:rPr>
        <w:t xml:space="preserve"> 长度</w:t>
      </w:r>
      <w:r>
        <w:br w:type="textWrapping"/>
      </w:r>
      <w:r>
        <w:rPr>
          <w:rFonts w:ascii="Calibri" w:hAnsi="Calibri" w:eastAsia="Calibri"/>
          <w:color w:val="000000"/>
          <w:sz w:val="21"/>
        </w:rPr>
        <w:t>char str[]="Hello";char *p=str;in n=65635;</w:t>
      </w:r>
      <w:r>
        <w:rPr>
          <w:rFonts w:ascii="宋体" w:hAnsi="宋体" w:eastAsia="宋体"/>
          <w:color w:val="000000"/>
          <w:sz w:val="21"/>
        </w:rPr>
        <w:t>请计算：</w:t>
      </w:r>
      <w:r>
        <w:rPr>
          <w:rFonts w:ascii="Calibri" w:hAnsi="Calibri" w:eastAsia="Calibri"/>
          <w:color w:val="000000"/>
          <w:sz w:val="21"/>
        </w:rPr>
        <w:t>sizeof(str)=</w:t>
      </w:r>
      <w:r>
        <w:rPr>
          <w:rFonts w:ascii="宋体" w:hAnsi="宋体" w:eastAsia="宋体"/>
          <w:color w:val="000000"/>
          <w:sz w:val="21"/>
        </w:rPr>
        <w:t>什么？</w:t>
      </w:r>
      <w:r>
        <w:rPr>
          <w:rFonts w:ascii="Calibri" w:hAnsi="Calibri" w:eastAsia="Calibri"/>
          <w:color w:val="000000"/>
          <w:sz w:val="21"/>
        </w:rPr>
        <w:t>strlen(str)=</w:t>
      </w:r>
      <w:r>
        <w:rPr>
          <w:rFonts w:ascii="宋体" w:hAnsi="宋体" w:eastAsia="宋体"/>
          <w:color w:val="000000"/>
          <w:sz w:val="21"/>
        </w:rPr>
        <w:t>什么？</w:t>
      </w:r>
      <w:r>
        <w:rPr>
          <w:rFonts w:ascii="Calibri" w:hAnsi="Calibri" w:eastAsia="Calibri"/>
          <w:color w:val="000000"/>
          <w:sz w:val="21"/>
        </w:rPr>
        <w:t>sizeof(p)=</w:t>
      </w:r>
      <w:r>
        <w:rPr>
          <w:rFonts w:ascii="宋体" w:hAnsi="宋体" w:eastAsia="宋体"/>
          <w:color w:val="000000"/>
          <w:sz w:val="21"/>
        </w:rPr>
        <w:t>什么？</w:t>
      </w:r>
      <w:r>
        <w:rPr>
          <w:rFonts w:ascii="Calibri" w:hAnsi="Calibri" w:eastAsia="Calibri"/>
          <w:color w:val="000000"/>
          <w:sz w:val="21"/>
        </w:rPr>
        <w:t>strlen(p)=</w:t>
      </w:r>
      <w:r>
        <w:rPr>
          <w:rFonts w:ascii="宋体" w:hAnsi="宋体" w:eastAsia="宋体"/>
          <w:color w:val="000000"/>
          <w:sz w:val="21"/>
        </w:rPr>
        <w:t>什么？</w:t>
      </w:r>
      <w:r>
        <w:rPr>
          <w:rFonts w:ascii="Calibri" w:hAnsi="Calibri" w:eastAsia="Calibri"/>
          <w:color w:val="000000"/>
          <w:sz w:val="21"/>
        </w:rPr>
        <w:t>sizeof(n)=</w:t>
      </w:r>
      <w:r>
        <w:rPr>
          <w:rFonts w:ascii="宋体" w:hAnsi="宋体" w:eastAsia="宋体"/>
          <w:color w:val="000000"/>
          <w:sz w:val="21"/>
        </w:rPr>
        <w:t>什么？</w:t>
      </w:r>
      <w:r>
        <w:br w:type="textWrapping"/>
      </w:r>
      <w:r>
        <w:rPr>
          <w:rFonts w:ascii="Calibri" w:hAnsi="Calibri" w:eastAsia="Calibri"/>
          <w:color w:val="000000"/>
          <w:sz w:val="21"/>
        </w:rPr>
        <w:t>voidFun(char str[6])</w:t>
      </w:r>
      <w:r>
        <w:br w:type="textWrapping"/>
      </w:r>
      <w:r>
        <w:rPr>
          <w:rFonts w:ascii="Calibri" w:hAnsi="Calibri" w:eastAsia="Calibri"/>
          <w:color w:val="000000"/>
          <w:sz w:val="21"/>
        </w:rPr>
        <w:t>{</w:t>
      </w:r>
      <w:r>
        <w:br w:type="textWrapping"/>
      </w:r>
      <w:r>
        <w:rPr>
          <w:rFonts w:ascii="宋体" w:hAnsi="宋体" w:eastAsia="宋体"/>
          <w:color w:val="000000"/>
          <w:sz w:val="21"/>
        </w:rPr>
        <w:t>请计算：</w:t>
      </w:r>
      <w:r>
        <w:rPr>
          <w:rFonts w:ascii="Calibri" w:hAnsi="Calibri" w:eastAsia="Calibri"/>
          <w:color w:val="000000"/>
          <w:sz w:val="21"/>
        </w:rPr>
        <w:t>sizeof(str)=</w:t>
      </w:r>
      <w:r>
        <w:rPr>
          <w:rFonts w:ascii="宋体" w:hAnsi="宋体" w:eastAsia="宋体"/>
          <w:color w:val="000000"/>
          <w:sz w:val="21"/>
        </w:rPr>
        <w:t>什么？</w:t>
      </w:r>
      <w:r>
        <w:br w:type="textWrapping"/>
      </w:r>
      <w:r>
        <w:rPr>
          <w:rFonts w:ascii="Calibri" w:hAnsi="Calibri" w:eastAsia="Calibri"/>
          <w:color w:val="000000"/>
          <w:sz w:val="21"/>
        </w:rPr>
        <w:t>}</w:t>
      </w:r>
      <w:r>
        <w:br w:type="textWrapping"/>
      </w:r>
      <w:r>
        <w:rPr>
          <w:rFonts w:ascii="Calibri" w:hAnsi="Calibri" w:eastAsia="Calibri"/>
          <w:color w:val="000000"/>
          <w:sz w:val="21"/>
        </w:rPr>
        <w:t>int X=3,y=3</w:t>
      </w:r>
      <w:r>
        <w:br w:type="textWrapping"/>
      </w:r>
      <w:r>
        <w:rPr>
          <w:rFonts w:ascii="Calibri" w:hAnsi="Calibri" w:eastAsia="Calibri"/>
          <w:color w:val="000000"/>
          <w:sz w:val="21"/>
        </w:rPr>
        <w:t>++x||++y</w:t>
      </w:r>
      <w:r>
        <w:rPr>
          <w:rFonts w:ascii="宋体" w:hAnsi="宋体" w:eastAsia="宋体"/>
          <w:color w:val="000000"/>
          <w:sz w:val="21"/>
        </w:rPr>
        <w:t xml:space="preserve"> 后</w:t>
      </w:r>
      <w:r>
        <w:rPr>
          <w:rFonts w:ascii="Calibri" w:hAnsi="Calibri" w:eastAsia="Calibri"/>
          <w:color w:val="000000"/>
          <w:sz w:val="21"/>
        </w:rPr>
        <w:t xml:space="preserve"> y</w:t>
      </w:r>
      <w:r>
        <w:rPr>
          <w:rFonts w:ascii="宋体" w:hAnsi="宋体" w:eastAsia="宋体"/>
          <w:color w:val="000000"/>
          <w:sz w:val="21"/>
        </w:rPr>
        <w:t xml:space="preserve"> 值是什么</w:t>
      </w:r>
      <w:r>
        <w:br w:type="textWrapping"/>
      </w:r>
      <w:r>
        <w:rPr>
          <w:rFonts w:ascii="宋体" w:hAnsi="宋体" w:eastAsia="宋体"/>
          <w:color w:val="000000"/>
          <w:sz w:val="21"/>
        </w:rPr>
        <w:t>指针之间是否可以进行</w:t>
      </w:r>
      <w:r>
        <w:rPr>
          <w:rFonts w:ascii="Calibri" w:hAnsi="Calibri" w:eastAsia="Calibri"/>
          <w:color w:val="000000"/>
          <w:sz w:val="21"/>
        </w:rPr>
        <w:t>+</w:t>
      </w:r>
      <w:r>
        <w:rPr>
          <w:rFonts w:ascii="宋体" w:hAnsi="宋体" w:eastAsia="宋体"/>
          <w:color w:val="000000"/>
          <w:sz w:val="21"/>
        </w:rPr>
        <w:t>和—运算？如能操作分别代表什么？</w:t>
      </w:r>
      <w:r>
        <w:br w:type="textWrapping"/>
      </w:r>
      <w:r>
        <w:rPr>
          <w:rFonts w:ascii="宋体" w:hAnsi="宋体" w:eastAsia="宋体"/>
          <w:color w:val="000000"/>
          <w:sz w:val="21"/>
        </w:rPr>
        <w:t>对于即可用递归方式，也可用循环方式解决的问题，就执行效率而言谁较优？递归函数在实际使用中的优点和缺点</w:t>
      </w:r>
      <w:r>
        <w:rPr>
          <w:rFonts w:ascii="Calibri" w:hAnsi="Calibri" w:eastAsia="Calibri"/>
          <w:color w:val="000000"/>
          <w:sz w:val="21"/>
        </w:rPr>
        <w:t>OSI</w:t>
      </w:r>
      <w:r>
        <w:rPr>
          <w:rFonts w:ascii="宋体" w:hAnsi="宋体" w:eastAsia="宋体"/>
          <w:color w:val="000000"/>
          <w:sz w:val="21"/>
        </w:rPr>
        <w:t xml:space="preserve"> 的七层</w:t>
      </w:r>
      <w:r>
        <w:br w:type="textWrapping"/>
      </w:r>
      <w:r>
        <w:rPr>
          <w:rFonts w:ascii="Calibri" w:hAnsi="Calibri" w:eastAsia="Calibri"/>
          <w:color w:val="000000"/>
          <w:sz w:val="21"/>
        </w:rPr>
        <w:t>TCP/IP</w:t>
      </w:r>
      <w:r>
        <w:rPr>
          <w:rFonts w:ascii="宋体" w:hAnsi="宋体" w:eastAsia="宋体"/>
          <w:color w:val="000000"/>
          <w:sz w:val="21"/>
        </w:rPr>
        <w:t xml:space="preserve"> 通过什么来区分不同的上层应用？</w:t>
      </w:r>
      <w:r>
        <w:br w:type="textWrapping"/>
      </w:r>
      <w:r>
        <w:rPr>
          <w:rFonts w:ascii="Calibri" w:hAnsi="Calibri" w:eastAsia="Calibri"/>
          <w:color w:val="000000"/>
          <w:sz w:val="21"/>
        </w:rPr>
        <w:t>2</w:t>
      </w:r>
      <w:r>
        <w:rPr>
          <w:rFonts w:ascii="宋体" w:hAnsi="宋体" w:eastAsia="宋体"/>
          <w:color w:val="000000"/>
          <w:sz w:val="21"/>
        </w:rPr>
        <w:t xml:space="preserve"> 分查询法对表有何限制？</w:t>
      </w:r>
    </w:p>
    <w:p>
      <w:pPr>
        <w:sectPr>
          <w:pgSz w:w="12240" w:h="15840"/>
          <w:pgMar w:top="502" w:right="708" w:bottom="1440" w:left="720" w:header="720" w:footer="720" w:gutter="0"/>
          <w:cols w:space="720" w:num="1"/>
          <w:docGrid w:linePitch="360" w:charSpace="0"/>
        </w:sectPr>
      </w:pPr>
    </w:p>
    <w:p>
      <w:pPr>
        <w:pStyle w:val="3"/>
      </w:pPr>
      <w:bookmarkStart w:id="18" w:name="_Toc108796465"/>
      <w:r>
        <w:rPr>
          <w:rFonts w:ascii="Calibri" w:hAnsi="Calibri" w:eastAsia="Calibri"/>
        </w:rPr>
        <w:t>19</w:t>
      </w:r>
      <w:r>
        <w:t>、</w:t>
      </w:r>
      <w:r>
        <w:rPr>
          <w:rFonts w:hint="eastAsia" w:ascii="微软雅黑" w:hAnsi="微软雅黑" w:eastAsia="微软雅黑" w:cs="微软雅黑"/>
        </w:rPr>
        <w:t>汇</w:t>
      </w:r>
      <w:r>
        <w:rPr>
          <w:rFonts w:hint="eastAsia" w:ascii="MS Gothic" w:hAnsi="MS Gothic" w:eastAsia="MS Gothic" w:cs="MS Gothic"/>
        </w:rPr>
        <w:t>丰</w:t>
      </w:r>
      <w:r>
        <w:rPr>
          <w:rFonts w:hint="eastAsia" w:ascii="微软雅黑" w:hAnsi="微软雅黑" w:eastAsia="微软雅黑" w:cs="微软雅黑"/>
        </w:rPr>
        <w:t>测试试题</w:t>
      </w:r>
      <w:bookmarkEnd w:id="18"/>
    </w:p>
    <w:p>
      <w:pPr>
        <w:sectPr>
          <w:pgSz w:w="12240" w:h="15840"/>
          <w:pgMar w:top="502" w:right="708" w:bottom="1440" w:left="720" w:header="720" w:footer="720" w:gutter="0"/>
          <w:cols w:space="720" w:num="1"/>
          <w:docGrid w:linePitch="360" w:charSpace="0"/>
        </w:sectPr>
      </w:pPr>
    </w:p>
    <w:p>
      <w:pPr>
        <w:autoSpaceDE w:val="0"/>
        <w:autoSpaceDN w:val="0"/>
        <w:spacing w:after="0" w:line="252" w:lineRule="exact"/>
      </w:pPr>
    </w:p>
    <w:p>
      <w:pPr>
        <w:autoSpaceDE w:val="0"/>
        <w:autoSpaceDN w:val="0"/>
        <w:spacing w:before="250" w:after="0" w:line="240" w:lineRule="auto"/>
      </w:pPr>
      <w:r>
        <w:rPr>
          <w:lang w:eastAsia="zh-CN"/>
        </w:rPr>
        <w:drawing>
          <wp:inline distT="0" distB="0" distL="114300" distR="114300">
            <wp:extent cx="5285740" cy="7272020"/>
            <wp:effectExtent l="0" t="0" r="1016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6"/>
                    <a:stretch>
                      <a:fillRect/>
                    </a:stretch>
                  </pic:blipFill>
                  <pic:spPr>
                    <a:xfrm>
                      <a:off x="0" y="0"/>
                      <a:ext cx="5285740" cy="7272048"/>
                    </a:xfrm>
                    <a:prstGeom prst="rect">
                      <a:avLst/>
                    </a:prstGeom>
                  </pic:spPr>
                </pic:pic>
              </a:graphicData>
            </a:graphic>
          </wp:inline>
        </w:drawing>
      </w:r>
    </w:p>
    <w:p>
      <w:pPr>
        <w:sectPr>
          <w:pgSz w:w="12240" w:h="15840"/>
          <w:pgMar w:top="502" w:right="708" w:bottom="512" w:left="720" w:header="720" w:footer="720" w:gutter="0"/>
          <w:cols w:space="720" w:num="1"/>
          <w:docGrid w:linePitch="360" w:charSpace="0"/>
        </w:sectPr>
      </w:pPr>
    </w:p>
    <w:p>
      <w:pPr>
        <w:autoSpaceDE w:val="0"/>
        <w:autoSpaceDN w:val="0"/>
        <w:spacing w:after="0" w:line="252" w:lineRule="exact"/>
      </w:pPr>
    </w:p>
    <w:p>
      <w:pPr>
        <w:autoSpaceDE w:val="0"/>
        <w:autoSpaceDN w:val="0"/>
        <w:spacing w:before="250" w:after="0" w:line="240" w:lineRule="auto"/>
      </w:pPr>
      <w:r>
        <w:rPr>
          <w:lang w:eastAsia="zh-CN"/>
        </w:rPr>
        <w:drawing>
          <wp:inline distT="0" distB="0" distL="114300" distR="114300">
            <wp:extent cx="5285740" cy="7272020"/>
            <wp:effectExtent l="0" t="0" r="1016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7"/>
                    <a:stretch>
                      <a:fillRect/>
                    </a:stretch>
                  </pic:blipFill>
                  <pic:spPr>
                    <a:xfrm>
                      <a:off x="0" y="0"/>
                      <a:ext cx="5285740" cy="7272048"/>
                    </a:xfrm>
                    <a:prstGeom prst="rect">
                      <a:avLst/>
                    </a:prstGeom>
                  </pic:spPr>
                </pic:pic>
              </a:graphicData>
            </a:graphic>
          </wp:inline>
        </w:drawing>
      </w:r>
    </w:p>
    <w:p>
      <w:pPr>
        <w:sectPr>
          <w:pgSz w:w="12240" w:h="15840"/>
          <w:pgMar w:top="502" w:right="708" w:bottom="512" w:left="720" w:header="720" w:footer="720" w:gutter="0"/>
          <w:cols w:space="720" w:num="1"/>
          <w:docGrid w:linePitch="360" w:charSpace="0"/>
        </w:sectPr>
      </w:pPr>
    </w:p>
    <w:p>
      <w:pPr>
        <w:autoSpaceDE w:val="0"/>
        <w:autoSpaceDN w:val="0"/>
        <w:spacing w:after="0" w:line="252" w:lineRule="exact"/>
      </w:pPr>
    </w:p>
    <w:p>
      <w:pPr>
        <w:autoSpaceDE w:val="0"/>
        <w:autoSpaceDN w:val="0"/>
        <w:spacing w:before="250" w:after="0" w:line="240" w:lineRule="auto"/>
      </w:pPr>
      <w:r>
        <w:rPr>
          <w:lang w:eastAsia="zh-CN"/>
        </w:rPr>
        <w:drawing>
          <wp:inline distT="0" distB="0" distL="114300" distR="114300">
            <wp:extent cx="5285740" cy="7272020"/>
            <wp:effectExtent l="0" t="0" r="1016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8"/>
                    <a:stretch>
                      <a:fillRect/>
                    </a:stretch>
                  </pic:blipFill>
                  <pic:spPr>
                    <a:xfrm>
                      <a:off x="0" y="0"/>
                      <a:ext cx="5285740" cy="7272048"/>
                    </a:xfrm>
                    <a:prstGeom prst="rect">
                      <a:avLst/>
                    </a:prstGeom>
                  </pic:spPr>
                </pic:pic>
              </a:graphicData>
            </a:graphic>
          </wp:inline>
        </w:drawing>
      </w:r>
    </w:p>
    <w:p>
      <w:pPr>
        <w:sectPr>
          <w:pgSz w:w="12240" w:h="15840"/>
          <w:pgMar w:top="502" w:right="708" w:bottom="512" w:left="720" w:header="720" w:footer="720" w:gutter="0"/>
          <w:cols w:space="720" w:num="1"/>
          <w:docGrid w:linePitch="360" w:charSpace="0"/>
        </w:sectPr>
      </w:pPr>
    </w:p>
    <w:p>
      <w:pPr>
        <w:autoSpaceDE w:val="0"/>
        <w:autoSpaceDN w:val="0"/>
        <w:spacing w:after="0" w:line="252" w:lineRule="exact"/>
      </w:pPr>
    </w:p>
    <w:p>
      <w:pPr>
        <w:autoSpaceDE w:val="0"/>
        <w:autoSpaceDN w:val="0"/>
        <w:spacing w:before="250" w:after="0" w:line="240" w:lineRule="auto"/>
      </w:pPr>
      <w:r>
        <w:rPr>
          <w:lang w:eastAsia="zh-CN"/>
        </w:rPr>
        <w:drawing>
          <wp:inline distT="0" distB="0" distL="114300" distR="114300">
            <wp:extent cx="5285740" cy="7272020"/>
            <wp:effectExtent l="0" t="0" r="1016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9"/>
                    <a:stretch>
                      <a:fillRect/>
                    </a:stretch>
                  </pic:blipFill>
                  <pic:spPr>
                    <a:xfrm>
                      <a:off x="0" y="0"/>
                      <a:ext cx="5285740" cy="7272048"/>
                    </a:xfrm>
                    <a:prstGeom prst="rect">
                      <a:avLst/>
                    </a:prstGeom>
                  </pic:spPr>
                </pic:pic>
              </a:graphicData>
            </a:graphic>
          </wp:inline>
        </w:drawing>
      </w:r>
    </w:p>
    <w:p>
      <w:pPr>
        <w:sectPr>
          <w:pgSz w:w="12240" w:h="15840"/>
          <w:pgMar w:top="502" w:right="708" w:bottom="512" w:left="720" w:header="720" w:footer="720" w:gutter="0"/>
          <w:cols w:space="720" w:num="1"/>
          <w:docGrid w:linePitch="360" w:charSpace="0"/>
        </w:sectPr>
      </w:pPr>
    </w:p>
    <w:p>
      <w:pPr>
        <w:autoSpaceDE w:val="0"/>
        <w:autoSpaceDN w:val="0"/>
        <w:spacing w:after="0" w:line="252" w:lineRule="exact"/>
      </w:pPr>
    </w:p>
    <w:p>
      <w:pPr>
        <w:autoSpaceDE w:val="0"/>
        <w:autoSpaceDN w:val="0"/>
        <w:spacing w:before="250" w:after="0" w:line="240" w:lineRule="auto"/>
      </w:pPr>
      <w:r>
        <w:rPr>
          <w:lang w:eastAsia="zh-CN"/>
        </w:rPr>
        <w:drawing>
          <wp:inline distT="0" distB="0" distL="114300" distR="114300">
            <wp:extent cx="5285740" cy="7272020"/>
            <wp:effectExtent l="0" t="0" r="1016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0"/>
                    <a:stretch>
                      <a:fillRect/>
                    </a:stretch>
                  </pic:blipFill>
                  <pic:spPr>
                    <a:xfrm>
                      <a:off x="0" y="0"/>
                      <a:ext cx="5285740" cy="7272048"/>
                    </a:xfrm>
                    <a:prstGeom prst="rect">
                      <a:avLst/>
                    </a:prstGeom>
                  </pic:spPr>
                </pic:pic>
              </a:graphicData>
            </a:graphic>
          </wp:inline>
        </w:drawing>
      </w:r>
    </w:p>
    <w:p>
      <w:pPr>
        <w:sectPr>
          <w:pgSz w:w="12240" w:h="15840"/>
          <w:pgMar w:top="502" w:right="708" w:bottom="512" w:left="720" w:header="720" w:footer="720" w:gutter="0"/>
          <w:cols w:space="720" w:num="1"/>
          <w:docGrid w:linePitch="360" w:charSpace="0"/>
        </w:sectPr>
      </w:pPr>
    </w:p>
    <w:p>
      <w:pPr>
        <w:autoSpaceDE w:val="0"/>
        <w:autoSpaceDN w:val="0"/>
        <w:spacing w:after="0" w:line="252" w:lineRule="exact"/>
      </w:pPr>
    </w:p>
    <w:p>
      <w:pPr>
        <w:autoSpaceDE w:val="0"/>
        <w:autoSpaceDN w:val="0"/>
        <w:spacing w:before="250" w:after="0" w:line="240" w:lineRule="auto"/>
      </w:pPr>
      <w:r>
        <w:rPr>
          <w:lang w:eastAsia="zh-CN"/>
        </w:rPr>
        <w:drawing>
          <wp:inline distT="0" distB="0" distL="114300" distR="114300">
            <wp:extent cx="5285740" cy="7272020"/>
            <wp:effectExtent l="0" t="0" r="1016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1"/>
                    <a:stretch>
                      <a:fillRect/>
                    </a:stretch>
                  </pic:blipFill>
                  <pic:spPr>
                    <a:xfrm>
                      <a:off x="0" y="0"/>
                      <a:ext cx="5285740" cy="7272048"/>
                    </a:xfrm>
                    <a:prstGeom prst="rect">
                      <a:avLst/>
                    </a:prstGeom>
                  </pic:spPr>
                </pic:pic>
              </a:graphicData>
            </a:graphic>
          </wp:inline>
        </w:drawing>
      </w:r>
    </w:p>
    <w:p>
      <w:pPr>
        <w:sectPr>
          <w:pgSz w:w="12240" w:h="15840"/>
          <w:pgMar w:top="502" w:right="708" w:bottom="512" w:left="720" w:header="720" w:footer="720" w:gutter="0"/>
          <w:cols w:space="720" w:num="1"/>
          <w:docGrid w:linePitch="360" w:charSpace="0"/>
        </w:sectPr>
      </w:pPr>
    </w:p>
    <w:p>
      <w:pPr>
        <w:autoSpaceDE w:val="0"/>
        <w:autoSpaceDN w:val="0"/>
        <w:spacing w:after="0" w:line="252" w:lineRule="exact"/>
      </w:pPr>
    </w:p>
    <w:p>
      <w:pPr>
        <w:pStyle w:val="3"/>
      </w:pPr>
      <w:bookmarkStart w:id="19" w:name="_Toc108796466"/>
      <w:r>
        <w:rPr>
          <w:rFonts w:ascii="Calibri" w:hAnsi="Calibri" w:eastAsia="Calibri"/>
        </w:rPr>
        <w:t>20</w:t>
      </w:r>
      <w:r>
        <w:t>、捷科</w:t>
      </w:r>
      <w:r>
        <w:rPr>
          <w:rFonts w:hint="eastAsia" w:ascii="微软雅黑" w:hAnsi="微软雅黑" w:eastAsia="微软雅黑" w:cs="微软雅黑"/>
        </w:rPr>
        <w:t>时</w:t>
      </w:r>
      <w:r>
        <w:rPr>
          <w:rFonts w:hint="eastAsia" w:ascii="MS Gothic" w:hAnsi="MS Gothic" w:eastAsia="MS Gothic" w:cs="MS Gothic"/>
        </w:rPr>
        <w:t>代面</w:t>
      </w:r>
      <w:r>
        <w:rPr>
          <w:rFonts w:hint="eastAsia" w:ascii="微软雅黑" w:hAnsi="微软雅黑" w:eastAsia="微软雅黑" w:cs="微软雅黑"/>
        </w:rPr>
        <w:t>试题</w:t>
      </w:r>
      <w:bookmarkEnd w:id="19"/>
    </w:p>
    <w:p>
      <w:pPr>
        <w:autoSpaceDE w:val="0"/>
        <w:autoSpaceDN w:val="0"/>
        <w:spacing w:before="1398" w:after="0" w:line="272" w:lineRule="exact"/>
      </w:pPr>
      <w:r>
        <w:rPr>
          <w:rFonts w:ascii="Calibri" w:hAnsi="Calibri" w:eastAsia="Calibri"/>
          <w:color w:val="000000"/>
          <w:sz w:val="21"/>
        </w:rPr>
        <w:t>1,sql server</w:t>
      </w:r>
      <w:r>
        <w:rPr>
          <w:rFonts w:ascii="宋体" w:hAnsi="宋体" w:eastAsia="宋体"/>
          <w:color w:val="000000"/>
          <w:sz w:val="21"/>
        </w:rPr>
        <w:t xml:space="preserve"> 与</w:t>
      </w:r>
      <w:r>
        <w:rPr>
          <w:rFonts w:ascii="Calibri" w:hAnsi="Calibri" w:eastAsia="Calibri"/>
          <w:color w:val="000000"/>
          <w:sz w:val="21"/>
        </w:rPr>
        <w:t xml:space="preserve"> Oracle</w:t>
      </w:r>
      <w:r>
        <w:rPr>
          <w:rFonts w:ascii="宋体" w:hAnsi="宋体" w:eastAsia="宋体"/>
          <w:color w:val="000000"/>
          <w:sz w:val="21"/>
        </w:rPr>
        <w:t xml:space="preserve"> 的差别</w:t>
      </w:r>
      <w:r>
        <w:br w:type="textWrapping"/>
      </w:r>
      <w:r>
        <w:rPr>
          <w:rFonts w:ascii="Calibri" w:hAnsi="Calibri" w:eastAsia="Calibri"/>
          <w:color w:val="000000"/>
          <w:sz w:val="21"/>
        </w:rPr>
        <w:t>2.</w:t>
      </w:r>
      <w:r>
        <w:rPr>
          <w:rFonts w:ascii="宋体" w:hAnsi="宋体" w:eastAsia="宋体"/>
          <w:color w:val="000000"/>
          <w:sz w:val="21"/>
        </w:rPr>
        <w:t>自动化测试工具</w:t>
      </w:r>
      <w:r>
        <w:rPr>
          <w:rFonts w:ascii="Calibri" w:hAnsi="Calibri" w:eastAsia="Calibri"/>
          <w:color w:val="000000"/>
          <w:sz w:val="21"/>
        </w:rPr>
        <w:t xml:space="preserve"> QTP</w:t>
      </w:r>
      <w:r>
        <w:rPr>
          <w:rFonts w:ascii="宋体" w:hAnsi="宋体" w:eastAsia="宋体"/>
          <w:color w:val="000000"/>
          <w:sz w:val="21"/>
        </w:rPr>
        <w:t xml:space="preserve"> 的原理，检查点的设置</w:t>
      </w:r>
      <w:r>
        <w:br w:type="textWrapping"/>
      </w:r>
      <w:r>
        <w:rPr>
          <w:rFonts w:ascii="Calibri" w:hAnsi="Calibri" w:eastAsia="Calibri"/>
          <w:color w:val="000000"/>
          <w:sz w:val="21"/>
        </w:rPr>
        <w:t>3.</w:t>
      </w:r>
      <w:r>
        <w:rPr>
          <w:rFonts w:ascii="宋体" w:hAnsi="宋体" w:eastAsia="宋体"/>
          <w:color w:val="000000"/>
          <w:sz w:val="21"/>
        </w:rPr>
        <w:t>在大学里都学了什么？做的毕业设计是什么？</w:t>
      </w:r>
      <w:r>
        <w:br w:type="textWrapping"/>
      </w:r>
      <w:r>
        <w:rPr>
          <w:rFonts w:ascii="Calibri" w:hAnsi="Calibri" w:eastAsia="Calibri"/>
          <w:color w:val="000000"/>
          <w:sz w:val="21"/>
        </w:rPr>
        <w:t>4.</w:t>
      </w:r>
      <w:r>
        <w:rPr>
          <w:rFonts w:ascii="宋体" w:hAnsi="宋体" w:eastAsia="宋体"/>
          <w:color w:val="000000"/>
          <w:sz w:val="21"/>
        </w:rPr>
        <w:t>培训时都学了什么？</w:t>
      </w:r>
      <w:r>
        <w:br w:type="textWrapping"/>
      </w:r>
      <w:r>
        <w:rPr>
          <w:rFonts w:ascii="Calibri" w:hAnsi="Calibri" w:eastAsia="Calibri"/>
          <w:color w:val="000000"/>
          <w:sz w:val="21"/>
        </w:rPr>
        <w:t>5.</w:t>
      </w:r>
      <w:r>
        <w:rPr>
          <w:rFonts w:ascii="宋体" w:hAnsi="宋体" w:eastAsia="宋体"/>
          <w:color w:val="000000"/>
          <w:sz w:val="21"/>
        </w:rPr>
        <w:t>谈谈你在培训时的项目</w:t>
      </w:r>
      <w:r>
        <w:br w:type="textWrapping"/>
      </w:r>
      <w:r>
        <w:rPr>
          <w:rFonts w:ascii="Calibri" w:hAnsi="Calibri" w:eastAsia="Calibri"/>
          <w:color w:val="000000"/>
          <w:sz w:val="21"/>
        </w:rPr>
        <w:t>6.</w:t>
      </w:r>
      <w:r>
        <w:rPr>
          <w:rFonts w:ascii="宋体" w:hAnsi="宋体" w:eastAsia="宋体"/>
          <w:color w:val="000000"/>
          <w:sz w:val="21"/>
        </w:rPr>
        <w:t>你都搭建过什么测试环境</w:t>
      </w:r>
    </w:p>
    <w:p>
      <w:pPr>
        <w:autoSpaceDE w:val="0"/>
        <w:autoSpaceDN w:val="0"/>
        <w:spacing w:before="230" w:after="0" w:line="274" w:lineRule="exact"/>
      </w:pPr>
      <w:r>
        <w:rPr>
          <w:rFonts w:ascii="宋体" w:hAnsi="宋体" w:eastAsia="宋体"/>
          <w:color w:val="000000"/>
          <w:sz w:val="21"/>
        </w:rPr>
        <w:t>为什么改行作测试</w:t>
      </w:r>
      <w:r>
        <w:br w:type="textWrapping"/>
      </w:r>
      <w:r>
        <w:rPr>
          <w:rFonts w:ascii="宋体" w:hAnsi="宋体" w:eastAsia="宋体"/>
          <w:color w:val="000000"/>
          <w:sz w:val="21"/>
        </w:rPr>
        <w:t>你对测试的认识</w:t>
      </w:r>
    </w:p>
    <w:p>
      <w:pPr>
        <w:pStyle w:val="3"/>
      </w:pPr>
      <w:bookmarkStart w:id="20" w:name="_Toc108796467"/>
      <w:r>
        <w:rPr>
          <w:rFonts w:ascii="Calibri" w:hAnsi="Calibri" w:eastAsia="Calibri"/>
        </w:rPr>
        <w:t>21</w:t>
      </w:r>
      <w:r>
        <w:t>、山海</w:t>
      </w:r>
      <w:r>
        <w:rPr>
          <w:rFonts w:hint="eastAsia" w:ascii="微软雅黑" w:hAnsi="微软雅黑" w:eastAsia="微软雅黑" w:cs="微软雅黑"/>
        </w:rPr>
        <w:t>经纬</w:t>
      </w:r>
      <w:r>
        <w:rPr>
          <w:rFonts w:hint="eastAsia" w:ascii="MS Gothic" w:hAnsi="MS Gothic" w:eastAsia="MS Gothic" w:cs="MS Gothic"/>
        </w:rPr>
        <w:t>笔</w:t>
      </w:r>
      <w:r>
        <w:rPr>
          <w:rFonts w:hint="eastAsia" w:ascii="微软雅黑" w:hAnsi="微软雅黑" w:eastAsia="微软雅黑" w:cs="微软雅黑"/>
        </w:rPr>
        <w:t>试</w:t>
      </w:r>
      <w:r>
        <w:rPr>
          <w:rFonts w:hint="eastAsia" w:ascii="MS Gothic" w:hAnsi="MS Gothic" w:eastAsia="MS Gothic" w:cs="MS Gothic"/>
        </w:rPr>
        <w:t>面</w:t>
      </w:r>
      <w:r>
        <w:rPr>
          <w:rFonts w:hint="eastAsia" w:ascii="微软雅黑" w:hAnsi="微软雅黑" w:eastAsia="微软雅黑" w:cs="微软雅黑"/>
        </w:rPr>
        <w:t>试题</w:t>
      </w:r>
      <w:bookmarkEnd w:id="20"/>
    </w:p>
    <w:p>
      <w:pPr>
        <w:autoSpaceDE w:val="0"/>
        <w:autoSpaceDN w:val="0"/>
        <w:spacing w:before="1714" w:after="0" w:line="320" w:lineRule="exact"/>
      </w:pPr>
      <w:r>
        <w:rPr>
          <w:rFonts w:ascii="宋体" w:hAnsi="宋体" w:eastAsia="宋体"/>
          <w:color w:val="000000"/>
          <w:sz w:val="32"/>
        </w:rPr>
        <w:t>笔试：</w:t>
      </w:r>
    </w:p>
    <w:p>
      <w:pPr>
        <w:autoSpaceDE w:val="0"/>
        <w:autoSpaceDN w:val="0"/>
        <w:spacing w:before="602" w:after="0" w:line="268" w:lineRule="exact"/>
      </w:pPr>
      <w:r>
        <w:rPr>
          <w:rFonts w:ascii="宋体" w:hAnsi="宋体" w:eastAsia="宋体"/>
          <w:color w:val="000000"/>
          <w:sz w:val="21"/>
        </w:rPr>
        <w:t>为什么要做测试</w:t>
      </w:r>
      <w:r>
        <w:rPr>
          <w:rFonts w:ascii="Calibri" w:hAnsi="Calibri" w:eastAsia="Calibri"/>
          <w:color w:val="000000"/>
          <w:sz w:val="21"/>
        </w:rPr>
        <w:t>?</w:t>
      </w:r>
      <w:r>
        <w:br w:type="textWrapping"/>
      </w:r>
      <w:r>
        <w:rPr>
          <w:rFonts w:ascii="宋体" w:hAnsi="宋体" w:eastAsia="宋体"/>
          <w:color w:val="000000"/>
          <w:sz w:val="21"/>
        </w:rPr>
        <w:t>根据你以前的工作经验描述一下软件开发、测试过程，由那些角色负责，你做什么。</w:t>
      </w:r>
      <w:r>
        <w:br w:type="textWrapping"/>
      </w:r>
      <w:r>
        <w:rPr>
          <w:rFonts w:ascii="宋体" w:hAnsi="宋体" w:eastAsia="宋体"/>
          <w:color w:val="000000"/>
          <w:sz w:val="21"/>
        </w:rPr>
        <w:t>测试计划的目的。</w:t>
      </w:r>
      <w:r>
        <w:br w:type="textWrapping"/>
      </w:r>
      <w:r>
        <w:rPr>
          <w:rFonts w:ascii="宋体" w:hAnsi="宋体" w:eastAsia="宋体"/>
          <w:color w:val="000000"/>
          <w:sz w:val="21"/>
        </w:rPr>
        <w:t>测试计划包括那些内容那些重要？</w:t>
      </w:r>
      <w:r>
        <w:br w:type="textWrapping"/>
      </w:r>
      <w:r>
        <w:rPr>
          <w:rFonts w:ascii="宋体" w:hAnsi="宋体" w:eastAsia="宋体"/>
          <w:color w:val="000000"/>
          <w:sz w:val="21"/>
        </w:rPr>
        <w:t>结合你的经验，描述一下完整的测试用例设计过程。</w:t>
      </w:r>
      <w:r>
        <w:br w:type="textWrapping"/>
      </w:r>
      <w:r>
        <w:rPr>
          <w:rFonts w:ascii="Calibri" w:hAnsi="Calibri" w:eastAsia="Calibri"/>
          <w:color w:val="000000"/>
          <w:sz w:val="21"/>
        </w:rPr>
        <w:t>BUG</w:t>
      </w:r>
      <w:r>
        <w:rPr>
          <w:rFonts w:ascii="宋体" w:hAnsi="宋体" w:eastAsia="宋体"/>
          <w:color w:val="000000"/>
          <w:sz w:val="21"/>
        </w:rPr>
        <w:t xml:space="preserve"> 报告包括那些内容。</w:t>
      </w:r>
      <w:r>
        <w:br w:type="textWrapping"/>
      </w:r>
      <w:r>
        <w:rPr>
          <w:rFonts w:ascii="宋体" w:hAnsi="宋体" w:eastAsia="宋体"/>
          <w:color w:val="000000"/>
          <w:sz w:val="21"/>
        </w:rPr>
        <w:t>结合你以前的学习和工作经验，你认为如何做好测试。</w:t>
      </w:r>
    </w:p>
    <w:p>
      <w:pPr>
        <w:sectPr>
          <w:pgSz w:w="12240" w:h="15840"/>
          <w:pgMar w:top="502" w:right="708" w:bottom="1210" w:left="720" w:header="720" w:footer="720" w:gutter="0"/>
          <w:cols w:space="720" w:num="1"/>
          <w:docGrid w:linePitch="360" w:charSpace="0"/>
        </w:sectPr>
      </w:pPr>
    </w:p>
    <w:p>
      <w:pPr>
        <w:autoSpaceDE w:val="0"/>
        <w:autoSpaceDN w:val="0"/>
        <w:spacing w:after="0" w:line="252" w:lineRule="exact"/>
      </w:pPr>
    </w:p>
    <w:p>
      <w:pPr>
        <w:autoSpaceDE w:val="0"/>
        <w:autoSpaceDN w:val="0"/>
        <w:spacing w:before="298" w:after="326" w:line="320" w:lineRule="exact"/>
      </w:pPr>
      <w:r>
        <w:rPr>
          <w:rFonts w:ascii="宋体" w:hAnsi="宋体" w:eastAsia="宋体"/>
          <w:color w:val="000000"/>
          <w:sz w:val="32"/>
        </w:rPr>
        <w:t>面试：</w:t>
      </w:r>
    </w:p>
    <w:tbl>
      <w:tblPr>
        <w:tblStyle w:val="41"/>
        <w:tblW w:w="0" w:type="auto"/>
        <w:tblInd w:w="0" w:type="dxa"/>
        <w:tblLayout w:type="fixed"/>
        <w:tblCellMar>
          <w:top w:w="0" w:type="dxa"/>
          <w:left w:w="108" w:type="dxa"/>
          <w:bottom w:w="0" w:type="dxa"/>
          <w:right w:w="108" w:type="dxa"/>
        </w:tblCellMar>
      </w:tblPr>
      <w:tblGrid>
        <w:gridCol w:w="1010"/>
        <w:gridCol w:w="5218"/>
      </w:tblGrid>
      <w:tr>
        <w:tblPrEx>
          <w:tblCellMar>
            <w:top w:w="0" w:type="dxa"/>
            <w:left w:w="108" w:type="dxa"/>
            <w:bottom w:w="0" w:type="dxa"/>
            <w:right w:w="108" w:type="dxa"/>
          </w:tblCellMar>
        </w:tblPrEx>
        <w:trPr>
          <w:trHeight w:val="550" w:hRule="exact"/>
        </w:trPr>
        <w:tc>
          <w:tcPr>
            <w:tcW w:w="1010" w:type="dxa"/>
            <w:tcMar>
              <w:left w:w="0" w:type="dxa"/>
              <w:right w:w="0" w:type="dxa"/>
            </w:tcMar>
          </w:tcPr>
          <w:p>
            <w:pPr>
              <w:autoSpaceDE w:val="0"/>
              <w:autoSpaceDN w:val="0"/>
              <w:spacing w:before="324" w:after="0" w:line="208" w:lineRule="exact"/>
            </w:pPr>
            <w:r>
              <w:rPr>
                <w:rFonts w:ascii="Calibri" w:hAnsi="Calibri" w:eastAsia="Calibri"/>
                <w:color w:val="000000"/>
                <w:sz w:val="21"/>
              </w:rPr>
              <w:t>SQL server</w:t>
            </w:r>
          </w:p>
        </w:tc>
        <w:tc>
          <w:tcPr>
            <w:tcW w:w="5218" w:type="dxa"/>
            <w:tcMar>
              <w:left w:w="0" w:type="dxa"/>
              <w:right w:w="0" w:type="dxa"/>
            </w:tcMar>
          </w:tcPr>
          <w:p>
            <w:pPr>
              <w:autoSpaceDE w:val="0"/>
              <w:autoSpaceDN w:val="0"/>
              <w:spacing w:before="324" w:after="0" w:line="208" w:lineRule="exact"/>
              <w:ind w:left="106" w:right="106"/>
            </w:pPr>
            <w:r>
              <w:rPr>
                <w:rFonts w:ascii="Calibri" w:hAnsi="Calibri" w:eastAsia="Calibri"/>
                <w:color w:val="000000"/>
                <w:sz w:val="21"/>
              </w:rPr>
              <w:t>oracle</w:t>
            </w:r>
          </w:p>
        </w:tc>
      </w:tr>
    </w:tbl>
    <w:p>
      <w:pPr>
        <w:autoSpaceDE w:val="0"/>
        <w:autoSpaceDN w:val="0"/>
        <w:spacing w:after="0" w:line="262" w:lineRule="exact"/>
      </w:pPr>
      <w:r>
        <w:rPr>
          <w:rFonts w:ascii="宋体" w:hAnsi="宋体" w:eastAsia="宋体"/>
          <w:color w:val="000000"/>
          <w:sz w:val="21"/>
        </w:rPr>
        <w:t>谈谈你了解有</w:t>
      </w:r>
      <w:r>
        <w:rPr>
          <w:rFonts w:ascii="Calibri" w:hAnsi="Calibri" w:eastAsia="Calibri"/>
          <w:color w:val="000000"/>
          <w:sz w:val="21"/>
        </w:rPr>
        <w:t xml:space="preserve"> B/S</w:t>
      </w:r>
      <w:r>
        <w:rPr>
          <w:rFonts w:ascii="宋体" w:hAnsi="宋体" w:eastAsia="宋体"/>
          <w:color w:val="000000"/>
          <w:sz w:val="21"/>
        </w:rPr>
        <w:t xml:space="preserve"> 架构的软件</w:t>
      </w:r>
      <w:r>
        <w:br w:type="textWrapping"/>
      </w:r>
      <w:r>
        <w:rPr>
          <w:rFonts w:ascii="宋体" w:hAnsi="宋体" w:eastAsia="宋体"/>
          <w:color w:val="000000"/>
          <w:sz w:val="21"/>
        </w:rPr>
        <w:t>我手上这支笔，请你根据这支笔设计测试用例</w:t>
      </w:r>
      <w:r>
        <w:br w:type="textWrapping"/>
      </w:r>
      <w:r>
        <w:rPr>
          <w:rFonts w:ascii="宋体" w:hAnsi="宋体" w:eastAsia="宋体"/>
          <w:color w:val="000000"/>
          <w:sz w:val="21"/>
        </w:rPr>
        <w:t>你觉得测试最重要的是什么</w:t>
      </w:r>
      <w:r>
        <w:br w:type="textWrapping"/>
      </w:r>
      <w:r>
        <w:rPr>
          <w:rFonts w:ascii="宋体" w:hAnsi="宋体" w:eastAsia="宋体"/>
          <w:color w:val="000000"/>
          <w:sz w:val="21"/>
        </w:rPr>
        <w:t>怎么样做测试最好</w:t>
      </w:r>
    </w:p>
    <w:p>
      <w:pPr>
        <w:pStyle w:val="3"/>
      </w:pPr>
      <w:bookmarkStart w:id="21" w:name="_Toc108796468"/>
      <w:r>
        <w:rPr>
          <w:rFonts w:ascii="Calibri" w:hAnsi="Calibri" w:eastAsia="Calibri"/>
        </w:rPr>
        <w:t>22</w:t>
      </w:r>
      <w:r>
        <w:t>、斯福泰克面</w:t>
      </w:r>
      <w:r>
        <w:rPr>
          <w:rFonts w:hint="eastAsia" w:ascii="微软雅黑" w:hAnsi="微软雅黑" w:eastAsia="微软雅黑" w:cs="微软雅黑"/>
        </w:rPr>
        <w:t>试题</w:t>
      </w:r>
      <w:bookmarkEnd w:id="21"/>
      <w:r>
        <w:rPr>
          <w:rFonts w:ascii="Calibri" w:hAnsi="Calibri" w:eastAsia="Calibri"/>
        </w:rPr>
        <w:t xml:space="preserve"> </w:t>
      </w:r>
    </w:p>
    <w:p>
      <w:pPr>
        <w:autoSpaceDE w:val="0"/>
        <w:autoSpaceDN w:val="0"/>
        <w:spacing w:before="1486" w:after="0" w:line="272" w:lineRule="exact"/>
      </w:pPr>
      <w:r>
        <w:rPr>
          <w:rFonts w:ascii="Calibri" w:hAnsi="Calibri" w:eastAsia="Calibri"/>
          <w:color w:val="000000"/>
          <w:sz w:val="21"/>
        </w:rPr>
        <w:t>1</w:t>
      </w:r>
      <w:r>
        <w:rPr>
          <w:rFonts w:ascii="宋体" w:hAnsi="宋体" w:eastAsia="宋体"/>
          <w:color w:val="000000"/>
          <w:sz w:val="21"/>
        </w:rPr>
        <w:t>、你以前是做硬件测试的吗？</w:t>
      </w:r>
      <w:r>
        <w:br w:type="textWrapping"/>
      </w:r>
      <w:r>
        <w:rPr>
          <w:rFonts w:ascii="宋体" w:hAnsi="宋体" w:eastAsia="宋体"/>
          <w:color w:val="000000"/>
          <w:sz w:val="21"/>
        </w:rPr>
        <w:t>不是，是做软件系统的，在刚完成的一个项目中，我撰写了性能测试的方案，设计了系统管理模块的测试用例。</w:t>
      </w:r>
      <w:r>
        <w:rPr>
          <w:rFonts w:ascii="Calibri" w:hAnsi="Calibri" w:eastAsia="Calibri"/>
          <w:color w:val="000000"/>
          <w:sz w:val="21"/>
        </w:rPr>
        <w:t>2</w:t>
      </w:r>
      <w:r>
        <w:rPr>
          <w:rFonts w:ascii="宋体" w:hAnsi="宋体" w:eastAsia="宋体"/>
          <w:color w:val="000000"/>
          <w:sz w:val="21"/>
        </w:rPr>
        <w:t>、你能不能编写测试计划之类的测试文档？</w:t>
      </w:r>
      <w:r>
        <w:br w:type="textWrapping"/>
      </w:r>
      <w:r>
        <w:rPr>
          <w:rFonts w:ascii="宋体" w:hAnsi="宋体" w:eastAsia="宋体"/>
          <w:color w:val="000000"/>
          <w:sz w:val="21"/>
        </w:rPr>
        <w:t>能，在之前的项目中我独自完成了性能测试的撰写工作。</w:t>
      </w:r>
      <w:r>
        <w:br w:type="textWrapping"/>
      </w:r>
      <w:r>
        <w:rPr>
          <w:rFonts w:ascii="Calibri" w:hAnsi="Calibri" w:eastAsia="Calibri"/>
          <w:color w:val="000000"/>
          <w:sz w:val="21"/>
        </w:rPr>
        <w:t>3</w:t>
      </w:r>
      <w:r>
        <w:rPr>
          <w:rFonts w:ascii="宋体" w:hAnsi="宋体" w:eastAsia="宋体"/>
          <w:color w:val="000000"/>
          <w:sz w:val="21"/>
        </w:rPr>
        <w:t>、你使用测试工具如何？</w:t>
      </w:r>
      <w:r>
        <w:br w:type="textWrapping"/>
      </w:r>
      <w:r>
        <w:rPr>
          <w:rFonts w:ascii="宋体" w:hAnsi="宋体" w:eastAsia="宋体"/>
          <w:color w:val="000000"/>
          <w:sz w:val="21"/>
        </w:rPr>
        <w:t>我会使用</w:t>
      </w:r>
      <w:r>
        <w:rPr>
          <w:rFonts w:ascii="Calibri" w:hAnsi="Calibri" w:eastAsia="Calibri"/>
          <w:color w:val="000000"/>
          <w:sz w:val="21"/>
        </w:rPr>
        <w:t xml:space="preserve"> QTP</w:t>
      </w:r>
      <w:r>
        <w:rPr>
          <w:rFonts w:ascii="宋体" w:hAnsi="宋体" w:eastAsia="宋体"/>
          <w:color w:val="000000"/>
          <w:sz w:val="21"/>
        </w:rPr>
        <w:t xml:space="preserve"> 和</w:t>
      </w:r>
      <w:r>
        <w:rPr>
          <w:rFonts w:ascii="Calibri" w:hAnsi="Calibri" w:eastAsia="Calibri"/>
          <w:color w:val="000000"/>
          <w:sz w:val="21"/>
        </w:rPr>
        <w:t xml:space="preserve"> LR</w:t>
      </w:r>
      <w:r>
        <w:rPr>
          <w:rFonts w:ascii="宋体" w:hAnsi="宋体" w:eastAsia="宋体"/>
          <w:color w:val="000000"/>
          <w:sz w:val="21"/>
        </w:rPr>
        <w:t>，都能很好的开发脚本。</w:t>
      </w:r>
      <w:r>
        <w:br w:type="textWrapping"/>
      </w:r>
      <w:r>
        <w:rPr>
          <w:rFonts w:ascii="Calibri" w:hAnsi="Calibri" w:eastAsia="Calibri"/>
          <w:color w:val="000000"/>
          <w:sz w:val="21"/>
        </w:rPr>
        <w:t>4</w:t>
      </w:r>
      <w:r>
        <w:rPr>
          <w:rFonts w:ascii="宋体" w:hAnsi="宋体" w:eastAsia="宋体"/>
          <w:color w:val="000000"/>
          <w:sz w:val="21"/>
        </w:rPr>
        <w:t>、能够对测试文档评审吗？</w:t>
      </w:r>
      <w:r>
        <w:br w:type="textWrapping"/>
      </w:r>
      <w:r>
        <w:rPr>
          <w:rFonts w:ascii="宋体" w:hAnsi="宋体" w:eastAsia="宋体"/>
          <w:color w:val="000000"/>
          <w:sz w:val="21"/>
        </w:rPr>
        <w:t>能，之前的项目评审过测试计划和用例</w:t>
      </w:r>
      <w:r>
        <w:br w:type="textWrapping"/>
      </w:r>
      <w:r>
        <w:rPr>
          <w:rFonts w:ascii="Calibri" w:hAnsi="Calibri" w:eastAsia="Calibri"/>
          <w:color w:val="000000"/>
          <w:sz w:val="21"/>
        </w:rPr>
        <w:t>5</w:t>
      </w:r>
      <w:r>
        <w:rPr>
          <w:rFonts w:ascii="宋体" w:hAnsi="宋体" w:eastAsia="宋体"/>
          <w:color w:val="000000"/>
          <w:sz w:val="21"/>
        </w:rPr>
        <w:t>、会做性能测试吗？</w:t>
      </w:r>
      <w:r>
        <w:br w:type="textWrapping"/>
      </w:r>
      <w:r>
        <w:rPr>
          <w:rFonts w:ascii="宋体" w:hAnsi="宋体" w:eastAsia="宋体"/>
          <w:color w:val="000000"/>
          <w:sz w:val="21"/>
        </w:rPr>
        <w:t>会，之前的项目编写性能测试方案，对性能测试的过程有了深入的了解。</w:t>
      </w:r>
      <w:r>
        <w:br w:type="textWrapping"/>
      </w:r>
      <w:r>
        <w:rPr>
          <w:rFonts w:ascii="Calibri" w:hAnsi="Calibri" w:eastAsia="Calibri"/>
          <w:color w:val="000000"/>
          <w:sz w:val="21"/>
        </w:rPr>
        <w:t>6</w:t>
      </w:r>
      <w:r>
        <w:rPr>
          <w:rFonts w:ascii="宋体" w:hAnsi="宋体" w:eastAsia="宋体"/>
          <w:color w:val="000000"/>
          <w:sz w:val="21"/>
        </w:rPr>
        <w:t>、接触过大型的</w:t>
      </w:r>
      <w:r>
        <w:rPr>
          <w:rFonts w:ascii="Calibri" w:hAnsi="Calibri" w:eastAsia="Calibri"/>
          <w:color w:val="000000"/>
          <w:sz w:val="21"/>
        </w:rPr>
        <w:t xml:space="preserve"> Web</w:t>
      </w:r>
      <w:r>
        <w:rPr>
          <w:rFonts w:ascii="宋体" w:hAnsi="宋体" w:eastAsia="宋体"/>
          <w:color w:val="000000"/>
          <w:sz w:val="21"/>
        </w:rPr>
        <w:t xml:space="preserve"> 系统吗？</w:t>
      </w:r>
      <w:r>
        <w:br w:type="textWrapping"/>
      </w:r>
      <w:r>
        <w:rPr>
          <w:rFonts w:ascii="宋体" w:hAnsi="宋体" w:eastAsia="宋体"/>
          <w:color w:val="000000"/>
          <w:sz w:val="21"/>
        </w:rPr>
        <w:t>我之前做的这几个项目都是</w:t>
      </w:r>
      <w:r>
        <w:rPr>
          <w:rFonts w:ascii="Calibri" w:hAnsi="Calibri" w:eastAsia="Calibri"/>
          <w:color w:val="000000"/>
          <w:sz w:val="21"/>
        </w:rPr>
        <w:t xml:space="preserve"> Web</w:t>
      </w:r>
      <w:r>
        <w:rPr>
          <w:rFonts w:ascii="宋体" w:hAnsi="宋体" w:eastAsia="宋体"/>
          <w:color w:val="000000"/>
          <w:sz w:val="21"/>
        </w:rPr>
        <w:t xml:space="preserve"> 系统的。</w:t>
      </w:r>
      <w:r>
        <w:br w:type="textWrapping"/>
      </w:r>
      <w:r>
        <w:rPr>
          <w:rFonts w:ascii="Calibri" w:hAnsi="Calibri" w:eastAsia="Calibri"/>
          <w:color w:val="000000"/>
          <w:sz w:val="21"/>
        </w:rPr>
        <w:t>7</w:t>
      </w:r>
      <w:r>
        <w:rPr>
          <w:rFonts w:ascii="宋体" w:hAnsi="宋体" w:eastAsia="宋体"/>
          <w:color w:val="000000"/>
          <w:sz w:val="21"/>
        </w:rPr>
        <w:t>、你最熟悉哪种开发语言？</w:t>
      </w:r>
      <w:r>
        <w:br w:type="textWrapping"/>
      </w:r>
      <w:r>
        <w:rPr>
          <w:rFonts w:ascii="宋体" w:hAnsi="宋体" w:eastAsia="宋体"/>
          <w:color w:val="000000"/>
          <w:sz w:val="21"/>
        </w:rPr>
        <w:t>最熟悉的还是</w:t>
      </w:r>
      <w:r>
        <w:rPr>
          <w:rFonts w:ascii="Calibri" w:hAnsi="Calibri" w:eastAsia="Calibri"/>
          <w:color w:val="000000"/>
          <w:sz w:val="21"/>
        </w:rPr>
        <w:t xml:space="preserve"> C</w:t>
      </w:r>
      <w:r>
        <w:rPr>
          <w:rFonts w:ascii="宋体" w:hAnsi="宋体" w:eastAsia="宋体"/>
          <w:color w:val="000000"/>
          <w:sz w:val="21"/>
        </w:rPr>
        <w:t>，当初学习的时候就学的不错。</w:t>
      </w:r>
      <w:r>
        <w:br w:type="textWrapping"/>
      </w:r>
      <w:r>
        <w:rPr>
          <w:rFonts w:ascii="Calibri" w:hAnsi="Calibri" w:eastAsia="Calibri"/>
          <w:color w:val="000000"/>
          <w:sz w:val="21"/>
        </w:rPr>
        <w:t>8</w:t>
      </w:r>
      <w:r>
        <w:rPr>
          <w:rFonts w:ascii="宋体" w:hAnsi="宋体" w:eastAsia="宋体"/>
          <w:color w:val="000000"/>
          <w:sz w:val="21"/>
        </w:rPr>
        <w:t>、你了解</w:t>
      </w:r>
      <w:r>
        <w:rPr>
          <w:rFonts w:ascii="Calibri" w:hAnsi="Calibri" w:eastAsia="Calibri"/>
          <w:color w:val="000000"/>
          <w:sz w:val="21"/>
        </w:rPr>
        <w:t xml:space="preserve"> Java</w:t>
      </w:r>
      <w:r>
        <w:rPr>
          <w:rFonts w:ascii="宋体" w:hAnsi="宋体" w:eastAsia="宋体"/>
          <w:color w:val="000000"/>
          <w:sz w:val="21"/>
        </w:rPr>
        <w:t xml:space="preserve"> 吗？</w:t>
      </w:r>
      <w:r>
        <w:br w:type="textWrapping"/>
      </w:r>
      <w:r>
        <w:rPr>
          <w:rFonts w:ascii="宋体" w:hAnsi="宋体" w:eastAsia="宋体"/>
          <w:color w:val="000000"/>
          <w:sz w:val="21"/>
        </w:rPr>
        <w:t>了解，最近在自学</w:t>
      </w:r>
      <w:r>
        <w:rPr>
          <w:rFonts w:ascii="Calibri" w:hAnsi="Calibri" w:eastAsia="Calibri"/>
          <w:color w:val="000000"/>
          <w:sz w:val="21"/>
        </w:rPr>
        <w:t xml:space="preserve"> Java</w:t>
      </w:r>
      <w:r>
        <w:rPr>
          <w:rFonts w:ascii="宋体" w:hAnsi="宋体" w:eastAsia="宋体"/>
          <w:color w:val="000000"/>
          <w:sz w:val="21"/>
        </w:rPr>
        <w:t>，买了本书，还从网上下载了一套视频《</w:t>
      </w:r>
      <w:r>
        <w:rPr>
          <w:rFonts w:ascii="Calibri" w:hAnsi="Calibri" w:eastAsia="Calibri"/>
          <w:color w:val="000000"/>
          <w:sz w:val="21"/>
        </w:rPr>
        <w:t>Java</w:t>
      </w:r>
      <w:r>
        <w:rPr>
          <w:rFonts w:ascii="宋体" w:hAnsi="宋体" w:eastAsia="宋体"/>
          <w:color w:val="000000"/>
          <w:sz w:val="21"/>
        </w:rPr>
        <w:t xml:space="preserve"> 无难事》。</w:t>
      </w:r>
      <w:r>
        <w:br w:type="textWrapping"/>
      </w:r>
      <w:r>
        <w:rPr>
          <w:rFonts w:ascii="Calibri" w:hAnsi="Calibri" w:eastAsia="Calibri"/>
          <w:color w:val="000000"/>
          <w:sz w:val="21"/>
        </w:rPr>
        <w:t>9</w:t>
      </w:r>
      <w:r>
        <w:rPr>
          <w:rFonts w:ascii="宋体" w:hAnsi="宋体" w:eastAsia="宋体"/>
          <w:color w:val="000000"/>
          <w:sz w:val="21"/>
        </w:rPr>
        <w:t>、那就是说你没有</w:t>
      </w:r>
      <w:r>
        <w:rPr>
          <w:rFonts w:ascii="Calibri" w:hAnsi="Calibri" w:eastAsia="Calibri"/>
          <w:color w:val="000000"/>
          <w:sz w:val="21"/>
        </w:rPr>
        <w:t xml:space="preserve"> Java</w:t>
      </w:r>
      <w:r>
        <w:rPr>
          <w:rFonts w:ascii="宋体" w:hAnsi="宋体" w:eastAsia="宋体"/>
          <w:color w:val="000000"/>
          <w:sz w:val="21"/>
        </w:rPr>
        <w:t xml:space="preserve"> 的项目经验？</w:t>
      </w:r>
      <w:r>
        <w:br w:type="textWrapping"/>
      </w:r>
      <w:r>
        <w:rPr>
          <w:rFonts w:ascii="宋体" w:hAnsi="宋体" w:eastAsia="宋体"/>
          <w:color w:val="000000"/>
          <w:sz w:val="21"/>
        </w:rPr>
        <w:t>是的</w:t>
      </w:r>
      <w:r>
        <w:br w:type="textWrapping"/>
      </w:r>
      <w:r>
        <w:rPr>
          <w:rFonts w:ascii="Calibri" w:hAnsi="Calibri" w:eastAsia="Calibri"/>
          <w:color w:val="000000"/>
          <w:sz w:val="21"/>
        </w:rPr>
        <w:t>10</w:t>
      </w:r>
      <w:r>
        <w:rPr>
          <w:rFonts w:ascii="宋体" w:hAnsi="宋体" w:eastAsia="宋体"/>
          <w:color w:val="000000"/>
          <w:sz w:val="21"/>
        </w:rPr>
        <w:t>、你喜不喜欢开发？</w:t>
      </w:r>
      <w:r>
        <w:br w:type="textWrapping"/>
      </w:r>
      <w:r>
        <w:rPr>
          <w:rFonts w:ascii="宋体" w:hAnsi="宋体" w:eastAsia="宋体"/>
          <w:color w:val="000000"/>
          <w:sz w:val="21"/>
        </w:rPr>
        <w:t>我还是很喜欢开发的，当初选择测试是因为我觉得现在开发的人才济济，竞争很激烈，测试是一个新兴的行业，会有很多机会的。</w:t>
      </w:r>
    </w:p>
    <w:p>
      <w:pPr>
        <w:sectPr>
          <w:pgSz w:w="12240" w:h="15840"/>
          <w:pgMar w:top="502" w:right="702" w:bottom="790" w:left="720" w:header="720" w:footer="720" w:gutter="0"/>
          <w:cols w:space="720" w:num="1"/>
          <w:docGrid w:linePitch="360" w:charSpace="0"/>
        </w:sectPr>
      </w:pPr>
    </w:p>
    <w:p>
      <w:pPr>
        <w:autoSpaceDE w:val="0"/>
        <w:autoSpaceDN w:val="0"/>
        <w:spacing w:after="0" w:line="252" w:lineRule="exact"/>
      </w:pPr>
    </w:p>
    <w:p>
      <w:pPr>
        <w:pStyle w:val="3"/>
      </w:pPr>
      <w:bookmarkStart w:id="22" w:name="_Toc108796469"/>
      <w:r>
        <w:rPr>
          <w:rFonts w:ascii="Calibri" w:hAnsi="Calibri" w:eastAsia="Calibri"/>
        </w:rPr>
        <w:t>23</w:t>
      </w:r>
      <w:r>
        <w:t>、微</w:t>
      </w:r>
      <w:r>
        <w:rPr>
          <w:rFonts w:hint="eastAsia" w:ascii="微软雅黑" w:hAnsi="微软雅黑" w:eastAsia="微软雅黑" w:cs="微软雅黑"/>
        </w:rPr>
        <w:t>软</w:t>
      </w:r>
      <w:r>
        <w:rPr>
          <w:rFonts w:hint="eastAsia" w:ascii="MS Gothic" w:hAnsi="MS Gothic" w:eastAsia="MS Gothic" w:cs="MS Gothic"/>
        </w:rPr>
        <w:t>面</w:t>
      </w:r>
      <w:r>
        <w:rPr>
          <w:rFonts w:hint="eastAsia" w:ascii="微软雅黑" w:hAnsi="微软雅黑" w:eastAsia="微软雅黑" w:cs="微软雅黑"/>
        </w:rPr>
        <w:t>试题</w:t>
      </w:r>
      <w:bookmarkEnd w:id="22"/>
    </w:p>
    <w:p>
      <w:pPr>
        <w:autoSpaceDE w:val="0"/>
        <w:autoSpaceDN w:val="0"/>
        <w:spacing w:before="1436" w:after="0" w:line="234" w:lineRule="exact"/>
        <w:ind w:left="208" w:right="208"/>
      </w:pPr>
      <w:r>
        <w:rPr>
          <w:rFonts w:ascii="Calibri" w:hAnsi="Calibri" w:eastAsia="Calibri"/>
          <w:color w:val="000000"/>
          <w:sz w:val="21"/>
        </w:rPr>
        <w:t>A.</w:t>
      </w:r>
      <w:r>
        <w:rPr>
          <w:rFonts w:ascii="宋体" w:hAnsi="宋体" w:eastAsia="宋体"/>
          <w:color w:val="000000"/>
          <w:sz w:val="21"/>
        </w:rPr>
        <w:t>逻辑推理</w:t>
      </w:r>
    </w:p>
    <w:p>
      <w:pPr>
        <w:autoSpaceDE w:val="0"/>
        <w:autoSpaceDN w:val="0"/>
        <w:spacing w:before="268" w:after="0" w:line="260" w:lineRule="exact"/>
        <w:ind w:left="420" w:right="420"/>
      </w:pPr>
      <w:r>
        <w:rPr>
          <w:rFonts w:ascii="Calibri" w:hAnsi="Calibri" w:eastAsia="Calibri"/>
          <w:color w:val="000000"/>
          <w:sz w:val="21"/>
        </w:rPr>
        <w:t>1</w:t>
      </w:r>
      <w:r>
        <w:rPr>
          <w:rFonts w:ascii="宋体" w:hAnsi="宋体" w:eastAsia="宋体"/>
          <w:color w:val="000000"/>
          <w:sz w:val="21"/>
        </w:rPr>
        <w:t>、你让工人为你工作</w:t>
      </w:r>
      <w:r>
        <w:rPr>
          <w:rFonts w:ascii="Calibri" w:hAnsi="Calibri" w:eastAsia="Calibri"/>
          <w:color w:val="000000"/>
          <w:sz w:val="21"/>
        </w:rPr>
        <w:t xml:space="preserve"> 7</w:t>
      </w:r>
      <w:r>
        <w:rPr>
          <w:rFonts w:ascii="宋体" w:hAnsi="宋体" w:eastAsia="宋体"/>
          <w:color w:val="000000"/>
          <w:sz w:val="21"/>
        </w:rPr>
        <w:t xml:space="preserve"> 天，给工人的回报是一根金条。金条平分成相连的</w:t>
      </w:r>
      <w:r>
        <w:rPr>
          <w:rFonts w:ascii="Calibri" w:hAnsi="Calibri" w:eastAsia="Calibri"/>
          <w:color w:val="000000"/>
          <w:sz w:val="21"/>
        </w:rPr>
        <w:t xml:space="preserve"> 7</w:t>
      </w:r>
      <w:r>
        <w:rPr>
          <w:rFonts w:ascii="宋体" w:hAnsi="宋体" w:eastAsia="宋体"/>
          <w:color w:val="000000"/>
          <w:sz w:val="21"/>
        </w:rPr>
        <w:t xml:space="preserve"> 段</w:t>
      </w:r>
      <w:r>
        <w:br w:type="textWrapping"/>
      </w:r>
      <w:r>
        <w:rPr>
          <w:rFonts w:ascii="宋体" w:hAnsi="宋体" w:eastAsia="宋体"/>
          <w:color w:val="000000"/>
          <w:sz w:val="21"/>
        </w:rPr>
        <w:t>，你必须在每天结束时给他们一段金条，如果只许你两次把金条弄断，你如何给你</w:t>
      </w:r>
      <w:r>
        <w:br w:type="textWrapping"/>
      </w:r>
      <w:r>
        <w:rPr>
          <w:rFonts w:ascii="宋体" w:hAnsi="宋体" w:eastAsia="宋体"/>
          <w:color w:val="000000"/>
          <w:sz w:val="21"/>
        </w:rPr>
        <w:t>的工人付费？</w:t>
      </w:r>
    </w:p>
    <w:p>
      <w:pPr>
        <w:autoSpaceDE w:val="0"/>
        <w:autoSpaceDN w:val="0"/>
        <w:spacing w:before="322" w:after="0" w:line="232" w:lineRule="exact"/>
        <w:ind w:left="420" w:right="420"/>
      </w:pPr>
      <w:r>
        <w:rPr>
          <w:rFonts w:ascii="Calibri" w:hAnsi="Calibri" w:eastAsia="Calibri"/>
          <w:color w:val="000000"/>
          <w:sz w:val="21"/>
        </w:rPr>
        <w:t>2</w:t>
      </w:r>
      <w:r>
        <w:rPr>
          <w:rFonts w:ascii="宋体" w:hAnsi="宋体" w:eastAsia="宋体"/>
          <w:color w:val="000000"/>
          <w:sz w:val="21"/>
        </w:rPr>
        <w:t>、请把一盒蛋糕切成</w:t>
      </w:r>
      <w:r>
        <w:rPr>
          <w:rFonts w:ascii="Calibri" w:hAnsi="Calibri" w:eastAsia="Calibri"/>
          <w:color w:val="000000"/>
          <w:sz w:val="21"/>
        </w:rPr>
        <w:t xml:space="preserve"> 8</w:t>
      </w:r>
      <w:r>
        <w:rPr>
          <w:rFonts w:ascii="宋体" w:hAnsi="宋体" w:eastAsia="宋体"/>
          <w:color w:val="000000"/>
          <w:sz w:val="21"/>
        </w:rPr>
        <w:t xml:space="preserve"> 份，分给</w:t>
      </w:r>
      <w:r>
        <w:rPr>
          <w:rFonts w:ascii="Calibri" w:hAnsi="Calibri" w:eastAsia="Calibri"/>
          <w:color w:val="000000"/>
          <w:sz w:val="21"/>
        </w:rPr>
        <w:t xml:space="preserve"> 8</w:t>
      </w:r>
      <w:r>
        <w:rPr>
          <w:rFonts w:ascii="宋体" w:hAnsi="宋体" w:eastAsia="宋体"/>
          <w:color w:val="000000"/>
          <w:sz w:val="21"/>
        </w:rPr>
        <w:t xml:space="preserve"> 个人，但蛋糕盒里还必须留有一份。</w:t>
      </w:r>
    </w:p>
    <w:p>
      <w:pPr>
        <w:autoSpaceDE w:val="0"/>
        <w:autoSpaceDN w:val="0"/>
        <w:spacing w:before="266" w:after="0" w:line="264" w:lineRule="exact"/>
        <w:ind w:left="420" w:right="420"/>
      </w:pPr>
      <w:r>
        <w:rPr>
          <w:rFonts w:ascii="Calibri" w:hAnsi="Calibri" w:eastAsia="Calibri"/>
          <w:color w:val="000000"/>
          <w:sz w:val="21"/>
        </w:rPr>
        <w:t>3</w:t>
      </w:r>
      <w:r>
        <w:rPr>
          <w:rFonts w:ascii="宋体" w:hAnsi="宋体" w:eastAsia="宋体"/>
          <w:color w:val="000000"/>
          <w:sz w:val="21"/>
        </w:rPr>
        <w:t>、小明一家过一座桥，过桥时是黑夜，所以必须有灯。现在小明过桥要</w:t>
      </w:r>
      <w:r>
        <w:rPr>
          <w:rFonts w:ascii="Calibri" w:hAnsi="Calibri" w:eastAsia="Calibri"/>
          <w:color w:val="000000"/>
          <w:sz w:val="21"/>
        </w:rPr>
        <w:t xml:space="preserve"> 1</w:t>
      </w:r>
      <w:r>
        <w:rPr>
          <w:rFonts w:ascii="宋体" w:hAnsi="宋体" w:eastAsia="宋体"/>
          <w:color w:val="000000"/>
          <w:sz w:val="21"/>
        </w:rPr>
        <w:t xml:space="preserve"> 秒，</w:t>
      </w:r>
      <w:r>
        <w:br w:type="textWrapping"/>
      </w:r>
      <w:r>
        <w:rPr>
          <w:rFonts w:ascii="宋体" w:hAnsi="宋体" w:eastAsia="宋体"/>
          <w:color w:val="000000"/>
          <w:sz w:val="21"/>
        </w:rPr>
        <w:t>小明的弟弟要</w:t>
      </w:r>
      <w:r>
        <w:rPr>
          <w:rFonts w:ascii="Calibri" w:hAnsi="Calibri" w:eastAsia="Calibri"/>
          <w:color w:val="000000"/>
          <w:sz w:val="21"/>
        </w:rPr>
        <w:t xml:space="preserve"> 3</w:t>
      </w:r>
      <w:r>
        <w:rPr>
          <w:rFonts w:ascii="宋体" w:hAnsi="宋体" w:eastAsia="宋体"/>
          <w:color w:val="000000"/>
          <w:sz w:val="21"/>
        </w:rPr>
        <w:t xml:space="preserve"> 秒，小明的爸爸要</w:t>
      </w:r>
      <w:r>
        <w:rPr>
          <w:rFonts w:ascii="Calibri" w:hAnsi="Calibri" w:eastAsia="Calibri"/>
          <w:color w:val="000000"/>
          <w:sz w:val="21"/>
        </w:rPr>
        <w:t xml:space="preserve"> 6</w:t>
      </w:r>
      <w:r>
        <w:rPr>
          <w:rFonts w:ascii="宋体" w:hAnsi="宋体" w:eastAsia="宋体"/>
          <w:color w:val="000000"/>
          <w:sz w:val="21"/>
        </w:rPr>
        <w:t xml:space="preserve"> 秒，小明的妈妈要</w:t>
      </w:r>
      <w:r>
        <w:rPr>
          <w:rFonts w:ascii="Calibri" w:hAnsi="Calibri" w:eastAsia="Calibri"/>
          <w:color w:val="000000"/>
          <w:sz w:val="21"/>
        </w:rPr>
        <w:t xml:space="preserve"> 8</w:t>
      </w:r>
      <w:r>
        <w:rPr>
          <w:rFonts w:ascii="宋体" w:hAnsi="宋体" w:eastAsia="宋体"/>
          <w:color w:val="000000"/>
          <w:sz w:val="21"/>
        </w:rPr>
        <w:t xml:space="preserve"> 秒，小明的爷爷要</w:t>
      </w:r>
      <w:r>
        <w:rPr>
          <w:rFonts w:ascii="Calibri" w:hAnsi="Calibri" w:eastAsia="Calibri"/>
          <w:color w:val="000000"/>
          <w:sz w:val="21"/>
        </w:rPr>
        <w:t xml:space="preserve"> 12</w:t>
      </w:r>
      <w:r>
        <w:rPr>
          <w:rFonts w:ascii="宋体" w:hAnsi="宋体" w:eastAsia="宋体"/>
          <w:color w:val="000000"/>
          <w:sz w:val="21"/>
        </w:rPr>
        <w:t xml:space="preserve"> 秒。每</w:t>
      </w:r>
      <w:r>
        <w:br w:type="textWrapping"/>
      </w:r>
      <w:r>
        <w:rPr>
          <w:rFonts w:ascii="宋体" w:hAnsi="宋体" w:eastAsia="宋体"/>
          <w:color w:val="000000"/>
          <w:sz w:val="21"/>
        </w:rPr>
        <w:t>次此桥最多可过两人，而过桥的速度依过桥最慢者而定，而且灯在点燃后</w:t>
      </w:r>
      <w:r>
        <w:rPr>
          <w:rFonts w:ascii="Calibri" w:hAnsi="Calibri" w:eastAsia="Calibri"/>
          <w:color w:val="000000"/>
          <w:sz w:val="21"/>
        </w:rPr>
        <w:t xml:space="preserve"> 30</w:t>
      </w:r>
      <w:r>
        <w:rPr>
          <w:rFonts w:ascii="宋体" w:hAnsi="宋体" w:eastAsia="宋体"/>
          <w:color w:val="000000"/>
          <w:sz w:val="21"/>
        </w:rPr>
        <w:t xml:space="preserve"> 秒就会</w:t>
      </w:r>
      <w:r>
        <w:br w:type="textWrapping"/>
      </w:r>
      <w:r>
        <w:rPr>
          <w:rFonts w:ascii="宋体" w:hAnsi="宋体" w:eastAsia="宋体"/>
          <w:color w:val="000000"/>
          <w:sz w:val="21"/>
        </w:rPr>
        <w:t>熄灭。问：小明一家如何过桥？</w:t>
      </w:r>
    </w:p>
    <w:p>
      <w:pPr>
        <w:autoSpaceDE w:val="0"/>
        <w:autoSpaceDN w:val="0"/>
        <w:spacing w:before="282" w:after="160" w:line="268" w:lineRule="exact"/>
        <w:ind w:left="420" w:right="420"/>
      </w:pPr>
      <w:r>
        <w:rPr>
          <w:rFonts w:ascii="Calibri" w:hAnsi="Calibri" w:eastAsia="Calibri"/>
          <w:color w:val="000000"/>
          <w:sz w:val="21"/>
        </w:rPr>
        <w:t>4</w:t>
      </w:r>
      <w:r>
        <w:rPr>
          <w:rFonts w:ascii="宋体" w:hAnsi="宋体" w:eastAsia="宋体"/>
          <w:color w:val="000000"/>
          <w:sz w:val="21"/>
        </w:rPr>
        <w:t>、一群人开舞会，每人头上都戴着一顶帽子。帽子只有黑白两种，黑的至少</w:t>
      </w:r>
      <w:r>
        <w:br w:type="textWrapping"/>
      </w:r>
      <w:r>
        <w:rPr>
          <w:rFonts w:ascii="宋体" w:hAnsi="宋体" w:eastAsia="宋体"/>
          <w:color w:val="000000"/>
          <w:sz w:val="21"/>
        </w:rPr>
        <w:t>有一顶。每个人都能看到其他人帽子的颜色，却看不到自己的。主持人先让大家看</w:t>
      </w:r>
      <w:r>
        <w:br w:type="textWrapping"/>
      </w:r>
      <w:r>
        <w:rPr>
          <w:rFonts w:ascii="宋体" w:hAnsi="宋体" w:eastAsia="宋体"/>
          <w:color w:val="000000"/>
          <w:sz w:val="21"/>
        </w:rPr>
        <w:t>看别人头上戴的是什么帽子，然后关灯，如果有人认为自己戴的是黑帽子，就打自</w:t>
      </w:r>
      <w:r>
        <w:br w:type="textWrapping"/>
      </w:r>
      <w:r>
        <w:rPr>
          <w:rFonts w:ascii="宋体" w:hAnsi="宋体" w:eastAsia="宋体"/>
          <w:color w:val="000000"/>
          <w:sz w:val="21"/>
        </w:rPr>
        <w:t>己一个耳光。第一次关灯，没有声音。于是再开灯，大家再看一遍，关灯时仍然鸦</w:t>
      </w:r>
      <w:r>
        <w:br w:type="textWrapping"/>
      </w:r>
      <w:r>
        <w:rPr>
          <w:rFonts w:ascii="宋体" w:hAnsi="宋体" w:eastAsia="宋体"/>
          <w:color w:val="000000"/>
          <w:sz w:val="21"/>
        </w:rPr>
        <w:t>雀无声。一直到第三次关灯，才有劈劈啪啪打耳光的声音响起。问有多少人戴着黑</w:t>
      </w:r>
      <w:r>
        <w:br w:type="textWrapping"/>
      </w:r>
      <w:r>
        <w:rPr>
          <w:rFonts w:ascii="宋体" w:hAnsi="宋体" w:eastAsia="宋体"/>
          <w:color w:val="000000"/>
          <w:sz w:val="21"/>
        </w:rPr>
        <w:t>帽子？</w:t>
      </w:r>
    </w:p>
    <w:tbl>
      <w:tblPr>
        <w:tblStyle w:val="41"/>
        <w:tblW w:w="0" w:type="auto"/>
        <w:tblInd w:w="210" w:type="dxa"/>
        <w:tblLayout w:type="fixed"/>
        <w:tblCellMar>
          <w:top w:w="0" w:type="dxa"/>
          <w:left w:w="108" w:type="dxa"/>
          <w:bottom w:w="0" w:type="dxa"/>
          <w:right w:w="108" w:type="dxa"/>
        </w:tblCellMar>
      </w:tblPr>
      <w:tblGrid>
        <w:gridCol w:w="2100"/>
        <w:gridCol w:w="5562"/>
      </w:tblGrid>
      <w:tr>
        <w:tblPrEx>
          <w:tblCellMar>
            <w:top w:w="0" w:type="dxa"/>
            <w:left w:w="108" w:type="dxa"/>
            <w:bottom w:w="0" w:type="dxa"/>
            <w:right w:w="108" w:type="dxa"/>
          </w:tblCellMar>
        </w:tblPrEx>
        <w:trPr>
          <w:trHeight w:val="542" w:hRule="exact"/>
        </w:trPr>
        <w:tc>
          <w:tcPr>
            <w:tcW w:w="2100" w:type="dxa"/>
            <w:tcMar>
              <w:left w:w="0" w:type="dxa"/>
              <w:right w:w="0" w:type="dxa"/>
            </w:tcMar>
          </w:tcPr>
          <w:p>
            <w:pPr>
              <w:autoSpaceDE w:val="0"/>
              <w:autoSpaceDN w:val="0"/>
              <w:spacing w:before="162" w:after="0" w:line="232" w:lineRule="exact"/>
              <w:ind w:left="106" w:right="106"/>
              <w:jc w:val="right"/>
            </w:pPr>
            <w:r>
              <w:rPr>
                <w:rFonts w:ascii="Calibri" w:hAnsi="Calibri" w:eastAsia="Calibri"/>
                <w:color w:val="000000"/>
                <w:sz w:val="21"/>
              </w:rPr>
              <w:t>5</w:t>
            </w:r>
            <w:r>
              <w:rPr>
                <w:rFonts w:ascii="宋体" w:hAnsi="宋体" w:eastAsia="宋体"/>
                <w:color w:val="000000"/>
                <w:sz w:val="21"/>
              </w:rPr>
              <w:t>、请估算一下ＣＮ</w:t>
            </w:r>
          </w:p>
        </w:tc>
        <w:tc>
          <w:tcPr>
            <w:tcW w:w="5562" w:type="dxa"/>
            <w:tcMar>
              <w:left w:w="0" w:type="dxa"/>
              <w:right w:w="0" w:type="dxa"/>
            </w:tcMar>
          </w:tcPr>
          <w:p>
            <w:pPr>
              <w:autoSpaceDE w:val="0"/>
              <w:autoSpaceDN w:val="0"/>
              <w:spacing w:before="162" w:after="0" w:line="208" w:lineRule="exact"/>
              <w:ind w:left="106" w:right="106"/>
            </w:pPr>
            <w:r>
              <w:rPr>
                <w:rFonts w:ascii="宋体" w:hAnsi="宋体" w:eastAsia="宋体"/>
                <w:color w:val="000000"/>
                <w:sz w:val="21"/>
              </w:rPr>
              <w:t>ＴＯＷＥＲ电视塔的质量。</w:t>
            </w:r>
          </w:p>
        </w:tc>
      </w:tr>
    </w:tbl>
    <w:p>
      <w:pPr>
        <w:autoSpaceDE w:val="0"/>
        <w:autoSpaceDN w:val="0"/>
        <w:spacing w:before="118" w:after="0" w:line="262" w:lineRule="exact"/>
        <w:ind w:left="420" w:right="420"/>
      </w:pPr>
      <w:r>
        <w:rPr>
          <w:rFonts w:ascii="Calibri" w:hAnsi="Calibri" w:eastAsia="Calibri"/>
          <w:color w:val="000000"/>
          <w:sz w:val="21"/>
        </w:rPr>
        <w:t>6</w:t>
      </w:r>
      <w:r>
        <w:rPr>
          <w:rFonts w:ascii="宋体" w:hAnsi="宋体" w:eastAsia="宋体"/>
          <w:color w:val="000000"/>
          <w:sz w:val="21"/>
        </w:rPr>
        <w:t>、一楼到十楼的每层电梯门口都放着一颗钻石，钻石大小不一。你乘坐电梯</w:t>
      </w:r>
      <w:r>
        <w:br w:type="textWrapping"/>
      </w:r>
      <w:r>
        <w:rPr>
          <w:rFonts w:ascii="宋体" w:hAnsi="宋体" w:eastAsia="宋体"/>
          <w:color w:val="000000"/>
          <w:sz w:val="21"/>
        </w:rPr>
        <w:t>从一楼到十楼，每层楼电梯门都会打开一次，只能拿一次钻石，问怎样才能拿到最</w:t>
      </w:r>
      <w:r>
        <w:br w:type="textWrapping"/>
      </w:r>
      <w:r>
        <w:rPr>
          <w:rFonts w:ascii="宋体" w:hAnsi="宋体" w:eastAsia="宋体"/>
          <w:color w:val="000000"/>
          <w:sz w:val="21"/>
        </w:rPr>
        <w:t>大的一颗？</w:t>
      </w:r>
    </w:p>
    <w:p>
      <w:pPr>
        <w:autoSpaceDE w:val="0"/>
        <w:autoSpaceDN w:val="0"/>
        <w:spacing w:before="282" w:after="0" w:line="268" w:lineRule="exact"/>
        <w:ind w:left="420" w:right="420"/>
      </w:pPr>
      <w:r>
        <w:rPr>
          <w:rFonts w:ascii="Calibri" w:hAnsi="Calibri" w:eastAsia="Calibri"/>
          <w:color w:val="000000"/>
          <w:sz w:val="21"/>
        </w:rPr>
        <w:t>7</w:t>
      </w:r>
      <w:r>
        <w:rPr>
          <w:rFonts w:ascii="宋体" w:hAnsi="宋体" w:eastAsia="宋体"/>
          <w:color w:val="000000"/>
          <w:sz w:val="21"/>
        </w:rPr>
        <w:t>、</w:t>
      </w:r>
      <w:r>
        <w:rPr>
          <w:rFonts w:ascii="Calibri" w:hAnsi="Calibri" w:eastAsia="Calibri"/>
          <w:color w:val="000000"/>
          <w:sz w:val="21"/>
        </w:rPr>
        <w:t>U2</w:t>
      </w:r>
      <w:r>
        <w:rPr>
          <w:rFonts w:ascii="宋体" w:hAnsi="宋体" w:eastAsia="宋体"/>
          <w:color w:val="000000"/>
          <w:sz w:val="21"/>
        </w:rPr>
        <w:t xml:space="preserve"> 合唱团在</w:t>
      </w:r>
      <w:r>
        <w:rPr>
          <w:rFonts w:ascii="Calibri" w:hAnsi="Calibri" w:eastAsia="Calibri"/>
          <w:color w:val="000000"/>
          <w:sz w:val="21"/>
        </w:rPr>
        <w:t xml:space="preserve"> 17</w:t>
      </w:r>
      <w:r>
        <w:rPr>
          <w:rFonts w:ascii="宋体" w:hAnsi="宋体" w:eastAsia="宋体"/>
          <w:color w:val="000000"/>
          <w:sz w:val="21"/>
        </w:rPr>
        <w:t xml:space="preserve"> 分钟内得赶到演唱会场，途中必需跨过一座桥，四个人从桥</w:t>
      </w:r>
      <w:r>
        <w:br w:type="textWrapping"/>
      </w:r>
      <w:r>
        <w:rPr>
          <w:rFonts w:ascii="宋体" w:hAnsi="宋体" w:eastAsia="宋体"/>
          <w:color w:val="000000"/>
          <w:sz w:val="21"/>
        </w:rPr>
        <w:t>的同一端出发，你得帮助他们到达另一端，天色很暗，而他们只有一只手电筒。一</w:t>
      </w:r>
      <w:r>
        <w:br w:type="textWrapping"/>
      </w:r>
      <w:r>
        <w:rPr>
          <w:rFonts w:ascii="宋体" w:hAnsi="宋体" w:eastAsia="宋体"/>
          <w:color w:val="000000"/>
          <w:sz w:val="21"/>
        </w:rPr>
        <w:t>次同时最多可以有两人一起过桥，而过桥的时候必须持有手电筒，所以就得有人把</w:t>
      </w:r>
      <w:r>
        <w:br w:type="textWrapping"/>
      </w:r>
      <w:r>
        <w:rPr>
          <w:rFonts w:ascii="宋体" w:hAnsi="宋体" w:eastAsia="宋体"/>
          <w:color w:val="000000"/>
          <w:sz w:val="21"/>
        </w:rPr>
        <w:t>手电筒带来带去，来回桥两端。手电筒是不能用丢的方式来传递的。四个人的步行</w:t>
      </w:r>
      <w:r>
        <w:br w:type="textWrapping"/>
      </w:r>
      <w:r>
        <w:rPr>
          <w:rFonts w:ascii="宋体" w:hAnsi="宋体" w:eastAsia="宋体"/>
          <w:color w:val="000000"/>
          <w:sz w:val="21"/>
        </w:rPr>
        <w:t>速度各不同，若两人同行则以较慢者的速度为准。</w:t>
      </w:r>
      <w:r>
        <w:rPr>
          <w:rFonts w:ascii="Calibri" w:hAnsi="Calibri" w:eastAsia="Calibri"/>
          <w:color w:val="000000"/>
          <w:sz w:val="21"/>
        </w:rPr>
        <w:t>Bono</w:t>
      </w:r>
      <w:r>
        <w:rPr>
          <w:rFonts w:ascii="宋体" w:hAnsi="宋体" w:eastAsia="宋体"/>
          <w:color w:val="000000"/>
          <w:sz w:val="21"/>
        </w:rPr>
        <w:t xml:space="preserve"> 需花</w:t>
      </w:r>
      <w:r>
        <w:rPr>
          <w:rFonts w:ascii="Calibri" w:hAnsi="Calibri" w:eastAsia="Calibri"/>
          <w:color w:val="000000"/>
          <w:sz w:val="21"/>
        </w:rPr>
        <w:t xml:space="preserve"> 1</w:t>
      </w:r>
      <w:r>
        <w:rPr>
          <w:rFonts w:ascii="宋体" w:hAnsi="宋体" w:eastAsia="宋体"/>
          <w:color w:val="000000"/>
          <w:sz w:val="21"/>
        </w:rPr>
        <w:t xml:space="preserve"> 分钟过桥，</w:t>
      </w:r>
      <w:r>
        <w:rPr>
          <w:rFonts w:ascii="Calibri" w:hAnsi="Calibri" w:eastAsia="Calibri"/>
          <w:color w:val="000000"/>
          <w:sz w:val="21"/>
        </w:rPr>
        <w:t>Edge</w:t>
      </w:r>
      <w:r>
        <w:rPr>
          <w:rFonts w:ascii="宋体" w:hAnsi="宋体" w:eastAsia="宋体"/>
          <w:color w:val="000000"/>
          <w:sz w:val="21"/>
        </w:rPr>
        <w:t xml:space="preserve"> 需花</w:t>
      </w:r>
      <w:r>
        <w:br w:type="textWrapping"/>
      </w:r>
      <w:r>
        <w:rPr>
          <w:rFonts w:ascii="Calibri" w:hAnsi="Calibri" w:eastAsia="Calibri"/>
          <w:color w:val="000000"/>
          <w:sz w:val="21"/>
        </w:rPr>
        <w:t>2</w:t>
      </w:r>
      <w:r>
        <w:rPr>
          <w:rFonts w:ascii="宋体" w:hAnsi="宋体" w:eastAsia="宋体"/>
          <w:color w:val="000000"/>
          <w:sz w:val="21"/>
        </w:rPr>
        <w:t xml:space="preserve"> 分钟过桥，</w:t>
      </w:r>
      <w:r>
        <w:rPr>
          <w:rFonts w:ascii="Calibri" w:hAnsi="Calibri" w:eastAsia="Calibri"/>
          <w:color w:val="000000"/>
          <w:sz w:val="21"/>
        </w:rPr>
        <w:t>Adam</w:t>
      </w:r>
      <w:r>
        <w:rPr>
          <w:rFonts w:ascii="宋体" w:hAnsi="宋体" w:eastAsia="宋体"/>
          <w:color w:val="000000"/>
          <w:sz w:val="21"/>
        </w:rPr>
        <w:t xml:space="preserve"> 需花</w:t>
      </w:r>
      <w:r>
        <w:rPr>
          <w:rFonts w:ascii="Calibri" w:hAnsi="Calibri" w:eastAsia="Calibri"/>
          <w:color w:val="000000"/>
          <w:sz w:val="21"/>
        </w:rPr>
        <w:t xml:space="preserve"> 5</w:t>
      </w:r>
      <w:r>
        <w:rPr>
          <w:rFonts w:ascii="宋体" w:hAnsi="宋体" w:eastAsia="宋体"/>
          <w:color w:val="000000"/>
          <w:sz w:val="21"/>
        </w:rPr>
        <w:t xml:space="preserve"> 分钟过桥，</w:t>
      </w:r>
      <w:r>
        <w:rPr>
          <w:rFonts w:ascii="Calibri" w:hAnsi="Calibri" w:eastAsia="Calibri"/>
          <w:color w:val="000000"/>
          <w:sz w:val="21"/>
        </w:rPr>
        <w:t>Larry</w:t>
      </w:r>
      <w:r>
        <w:rPr>
          <w:rFonts w:ascii="宋体" w:hAnsi="宋体" w:eastAsia="宋体"/>
          <w:color w:val="000000"/>
          <w:sz w:val="21"/>
        </w:rPr>
        <w:t xml:space="preserve"> 需花</w:t>
      </w:r>
      <w:r>
        <w:rPr>
          <w:rFonts w:ascii="Calibri" w:hAnsi="Calibri" w:eastAsia="Calibri"/>
          <w:color w:val="000000"/>
          <w:sz w:val="21"/>
        </w:rPr>
        <w:t xml:space="preserve"> 10</w:t>
      </w:r>
      <w:r>
        <w:rPr>
          <w:rFonts w:ascii="宋体" w:hAnsi="宋体" w:eastAsia="宋体"/>
          <w:color w:val="000000"/>
          <w:sz w:val="21"/>
        </w:rPr>
        <w:t xml:space="preserve"> 分钟过桥。他们要如何在</w:t>
      </w:r>
      <w:r>
        <w:rPr>
          <w:rFonts w:ascii="Calibri" w:hAnsi="Calibri" w:eastAsia="Calibri"/>
          <w:color w:val="000000"/>
          <w:sz w:val="21"/>
        </w:rPr>
        <w:t xml:space="preserve"> 17</w:t>
      </w:r>
      <w:r>
        <w:rPr>
          <w:rFonts w:ascii="宋体" w:hAnsi="宋体" w:eastAsia="宋体"/>
          <w:color w:val="000000"/>
          <w:sz w:val="21"/>
        </w:rPr>
        <w:t xml:space="preserve"> 分钟内</w:t>
      </w:r>
      <w:r>
        <w:br w:type="textWrapping"/>
      </w:r>
      <w:r>
        <w:rPr>
          <w:rFonts w:ascii="宋体" w:hAnsi="宋体" w:eastAsia="宋体"/>
          <w:color w:val="000000"/>
          <w:sz w:val="21"/>
        </w:rPr>
        <w:t>过桥呢？</w:t>
      </w:r>
    </w:p>
    <w:p>
      <w:pPr>
        <w:autoSpaceDE w:val="0"/>
        <w:autoSpaceDN w:val="0"/>
        <w:spacing w:before="318" w:after="0" w:line="234" w:lineRule="exact"/>
        <w:ind w:left="420" w:right="420"/>
      </w:pPr>
      <w:r>
        <w:rPr>
          <w:rFonts w:ascii="Calibri" w:hAnsi="Calibri" w:eastAsia="Calibri"/>
          <w:color w:val="000000"/>
          <w:sz w:val="21"/>
        </w:rPr>
        <w:t>8</w:t>
      </w:r>
      <w:r>
        <w:rPr>
          <w:rFonts w:ascii="宋体" w:hAnsi="宋体" w:eastAsia="宋体"/>
          <w:color w:val="000000"/>
          <w:sz w:val="21"/>
        </w:rPr>
        <w:t>、烧一根不均匀的绳要用一个小时，如何用它来判断半个小时</w:t>
      </w:r>
      <w:r>
        <w:rPr>
          <w:rFonts w:ascii="Calibri" w:hAnsi="Calibri" w:eastAsia="Calibri"/>
          <w:color w:val="000000"/>
          <w:sz w:val="21"/>
        </w:rPr>
        <w:t xml:space="preserve"> ?</w:t>
      </w:r>
    </w:p>
    <w:p>
      <w:pPr>
        <w:sectPr>
          <w:pgSz w:w="12240" w:h="15840"/>
          <w:pgMar w:top="502" w:right="708" w:bottom="562"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32" w:lineRule="exact"/>
      </w:pPr>
      <w:r>
        <w:rPr>
          <w:rFonts w:ascii="Calibri" w:hAnsi="Calibri" w:eastAsia="Calibri"/>
          <w:color w:val="000000"/>
          <w:sz w:val="21"/>
        </w:rPr>
        <w:t>9</w:t>
      </w:r>
      <w:r>
        <w:rPr>
          <w:rFonts w:ascii="宋体" w:hAnsi="宋体" w:eastAsia="宋体"/>
          <w:color w:val="000000"/>
          <w:sz w:val="21"/>
        </w:rPr>
        <w:t>、为什么下水道的盖子是圆的？</w:t>
      </w:r>
    </w:p>
    <w:p>
      <w:pPr>
        <w:autoSpaceDE w:val="0"/>
        <w:autoSpaceDN w:val="0"/>
        <w:spacing w:before="296" w:after="0" w:line="232" w:lineRule="exact"/>
      </w:pPr>
      <w:r>
        <w:rPr>
          <w:rFonts w:ascii="Calibri" w:hAnsi="Calibri" w:eastAsia="Calibri"/>
          <w:color w:val="000000"/>
          <w:sz w:val="21"/>
        </w:rPr>
        <w:t>10</w:t>
      </w:r>
      <w:r>
        <w:rPr>
          <w:rFonts w:ascii="宋体" w:hAnsi="宋体" w:eastAsia="宋体"/>
          <w:color w:val="000000"/>
          <w:sz w:val="21"/>
        </w:rPr>
        <w:t>、美国有多少辆加油站（汽车）？</w:t>
      </w:r>
    </w:p>
    <w:p>
      <w:pPr>
        <w:autoSpaceDE w:val="0"/>
        <w:autoSpaceDN w:val="0"/>
        <w:spacing w:before="254" w:after="0" w:line="274" w:lineRule="exact"/>
      </w:pPr>
      <w:r>
        <w:rPr>
          <w:rFonts w:ascii="Calibri" w:hAnsi="Calibri" w:eastAsia="Calibri"/>
          <w:color w:val="000000"/>
          <w:sz w:val="21"/>
        </w:rPr>
        <w:t>11</w:t>
      </w:r>
      <w:r>
        <w:rPr>
          <w:rFonts w:ascii="宋体" w:hAnsi="宋体" w:eastAsia="宋体"/>
          <w:color w:val="000000"/>
          <w:sz w:val="21"/>
        </w:rPr>
        <w:t>、有</w:t>
      </w:r>
      <w:r>
        <w:rPr>
          <w:rFonts w:ascii="Calibri" w:hAnsi="Calibri" w:eastAsia="Calibri"/>
          <w:color w:val="000000"/>
          <w:sz w:val="21"/>
        </w:rPr>
        <w:t xml:space="preserve"> 7</w:t>
      </w:r>
      <w:r>
        <w:rPr>
          <w:rFonts w:ascii="宋体" w:hAnsi="宋体" w:eastAsia="宋体"/>
          <w:color w:val="000000"/>
          <w:sz w:val="21"/>
        </w:rPr>
        <w:t xml:space="preserve"> 克、</w:t>
      </w:r>
      <w:r>
        <w:rPr>
          <w:rFonts w:ascii="Calibri" w:hAnsi="Calibri" w:eastAsia="Calibri"/>
          <w:color w:val="000000"/>
          <w:sz w:val="21"/>
        </w:rPr>
        <w:t>2</w:t>
      </w:r>
      <w:r>
        <w:rPr>
          <w:rFonts w:ascii="宋体" w:hAnsi="宋体" w:eastAsia="宋体"/>
          <w:color w:val="000000"/>
          <w:sz w:val="21"/>
        </w:rPr>
        <w:t xml:space="preserve"> 克砝码各一个，天平一只，如何只用这些物品三次将</w:t>
      </w:r>
      <w:r>
        <w:rPr>
          <w:rFonts w:ascii="Calibri" w:hAnsi="Calibri" w:eastAsia="Calibri"/>
          <w:color w:val="000000"/>
          <w:sz w:val="21"/>
        </w:rPr>
        <w:t xml:space="preserve"> 140</w:t>
      </w:r>
      <w:r>
        <w:rPr>
          <w:rFonts w:ascii="宋体" w:hAnsi="宋体" w:eastAsia="宋体"/>
          <w:color w:val="000000"/>
          <w:sz w:val="21"/>
        </w:rPr>
        <w:t xml:space="preserve"> 克的盐</w:t>
      </w:r>
      <w:r>
        <w:br w:type="textWrapping"/>
      </w:r>
      <w:r>
        <w:rPr>
          <w:rFonts w:ascii="宋体" w:hAnsi="宋体" w:eastAsia="宋体"/>
          <w:color w:val="000000"/>
          <w:sz w:val="21"/>
        </w:rPr>
        <w:t>分成</w:t>
      </w:r>
      <w:r>
        <w:rPr>
          <w:rFonts w:ascii="Calibri" w:hAnsi="Calibri" w:eastAsia="Calibri"/>
          <w:color w:val="000000"/>
          <w:sz w:val="21"/>
        </w:rPr>
        <w:t xml:space="preserve"> 50</w:t>
      </w:r>
      <w:r>
        <w:rPr>
          <w:rFonts w:ascii="宋体" w:hAnsi="宋体" w:eastAsia="宋体"/>
          <w:color w:val="000000"/>
          <w:sz w:val="21"/>
        </w:rPr>
        <w:t>、</w:t>
      </w:r>
      <w:r>
        <w:rPr>
          <w:rFonts w:ascii="Calibri" w:hAnsi="Calibri" w:eastAsia="Calibri"/>
          <w:color w:val="000000"/>
          <w:sz w:val="21"/>
        </w:rPr>
        <w:t>90</w:t>
      </w:r>
      <w:r>
        <w:rPr>
          <w:rFonts w:ascii="宋体" w:hAnsi="宋体" w:eastAsia="宋体"/>
          <w:color w:val="000000"/>
          <w:sz w:val="21"/>
        </w:rPr>
        <w:t xml:space="preserve"> 克各一份？</w:t>
      </w:r>
    </w:p>
    <w:p>
      <w:pPr>
        <w:autoSpaceDE w:val="0"/>
        <w:autoSpaceDN w:val="0"/>
        <w:spacing w:before="264" w:after="0" w:line="264" w:lineRule="exact"/>
      </w:pPr>
      <w:r>
        <w:rPr>
          <w:rFonts w:ascii="Calibri" w:hAnsi="Calibri" w:eastAsia="Calibri"/>
          <w:color w:val="000000"/>
          <w:sz w:val="21"/>
        </w:rPr>
        <w:t>12</w:t>
      </w:r>
      <w:r>
        <w:rPr>
          <w:rFonts w:ascii="宋体" w:hAnsi="宋体" w:eastAsia="宋体"/>
          <w:color w:val="000000"/>
          <w:sz w:val="21"/>
        </w:rPr>
        <w:t>、有一辆火车以每小时</w:t>
      </w:r>
      <w:r>
        <w:rPr>
          <w:rFonts w:ascii="Calibri" w:hAnsi="Calibri" w:eastAsia="Calibri"/>
          <w:color w:val="000000"/>
          <w:sz w:val="21"/>
        </w:rPr>
        <w:t xml:space="preserve"> 15</w:t>
      </w:r>
      <w:r>
        <w:rPr>
          <w:rFonts w:ascii="宋体" w:hAnsi="宋体" w:eastAsia="宋体"/>
          <w:color w:val="000000"/>
          <w:sz w:val="21"/>
        </w:rPr>
        <w:t xml:space="preserve"> 公里的速度离开洛杉矶直奔纽约，另一辆火车以第</w:t>
      </w:r>
      <w:r>
        <w:br w:type="textWrapping"/>
      </w:r>
      <w:r>
        <w:rPr>
          <w:rFonts w:ascii="宋体" w:hAnsi="宋体" w:eastAsia="宋体"/>
          <w:color w:val="000000"/>
          <w:sz w:val="21"/>
        </w:rPr>
        <w:t>小时</w:t>
      </w:r>
      <w:r>
        <w:rPr>
          <w:rFonts w:ascii="Calibri" w:hAnsi="Calibri" w:eastAsia="Calibri"/>
          <w:color w:val="000000"/>
          <w:sz w:val="21"/>
        </w:rPr>
        <w:t xml:space="preserve"> 20</w:t>
      </w:r>
      <w:r>
        <w:rPr>
          <w:rFonts w:ascii="宋体" w:hAnsi="宋体" w:eastAsia="宋体"/>
          <w:color w:val="000000"/>
          <w:sz w:val="21"/>
        </w:rPr>
        <w:t xml:space="preserve"> 公里的速度从纽约开往洛杉矶。如果有一只鸟，以外</w:t>
      </w:r>
      <w:r>
        <w:rPr>
          <w:rFonts w:ascii="Calibri" w:hAnsi="Calibri" w:eastAsia="Calibri"/>
          <w:color w:val="000000"/>
          <w:sz w:val="21"/>
        </w:rPr>
        <w:t xml:space="preserve"> 30</w:t>
      </w:r>
      <w:r>
        <w:rPr>
          <w:rFonts w:ascii="宋体" w:hAnsi="宋体" w:eastAsia="宋体"/>
          <w:color w:val="000000"/>
          <w:sz w:val="21"/>
        </w:rPr>
        <w:t xml:space="preserve"> 公里每小时的速度和</w:t>
      </w:r>
      <w:r>
        <w:br w:type="textWrapping"/>
      </w:r>
      <w:r>
        <w:rPr>
          <w:rFonts w:ascii="宋体" w:hAnsi="宋体" w:eastAsia="宋体"/>
          <w:color w:val="000000"/>
          <w:sz w:val="21"/>
        </w:rPr>
        <w:t>两辆火车现时启动，从洛杉矶出发，碰到另辆车后返回，依次在两辆火车来回的飞</w:t>
      </w:r>
      <w:r>
        <w:br w:type="textWrapping"/>
      </w:r>
      <w:r>
        <w:rPr>
          <w:rFonts w:ascii="宋体" w:hAnsi="宋体" w:eastAsia="宋体"/>
          <w:color w:val="000000"/>
          <w:sz w:val="21"/>
        </w:rPr>
        <w:t>行，直道两面辆火车相遇，请问，这只小鸟飞行了多长距离？</w:t>
      </w:r>
    </w:p>
    <w:p>
      <w:pPr>
        <w:autoSpaceDE w:val="0"/>
        <w:autoSpaceDN w:val="0"/>
        <w:spacing w:before="294" w:after="0" w:line="260" w:lineRule="exact"/>
      </w:pPr>
      <w:r>
        <w:rPr>
          <w:rFonts w:ascii="Calibri" w:hAnsi="Calibri" w:eastAsia="Calibri"/>
          <w:color w:val="000000"/>
          <w:sz w:val="21"/>
        </w:rPr>
        <w:t>13</w:t>
      </w:r>
      <w:r>
        <w:rPr>
          <w:rFonts w:ascii="宋体" w:hAnsi="宋体" w:eastAsia="宋体"/>
          <w:color w:val="000000"/>
          <w:sz w:val="21"/>
        </w:rPr>
        <w:t>、你有两个罐子，</w:t>
      </w:r>
      <w:r>
        <w:rPr>
          <w:rFonts w:ascii="Calibri" w:hAnsi="Calibri" w:eastAsia="Calibri"/>
          <w:color w:val="000000"/>
          <w:sz w:val="21"/>
        </w:rPr>
        <w:t>50</w:t>
      </w:r>
      <w:r>
        <w:rPr>
          <w:rFonts w:ascii="宋体" w:hAnsi="宋体" w:eastAsia="宋体"/>
          <w:color w:val="000000"/>
          <w:sz w:val="21"/>
        </w:rPr>
        <w:t xml:space="preserve"> 个红色弹球，</w:t>
      </w:r>
      <w:r>
        <w:rPr>
          <w:rFonts w:ascii="Calibri" w:hAnsi="Calibri" w:eastAsia="Calibri"/>
          <w:color w:val="000000"/>
          <w:sz w:val="21"/>
        </w:rPr>
        <w:t>50</w:t>
      </w:r>
      <w:r>
        <w:rPr>
          <w:rFonts w:ascii="宋体" w:hAnsi="宋体" w:eastAsia="宋体"/>
          <w:color w:val="000000"/>
          <w:sz w:val="21"/>
        </w:rPr>
        <w:t xml:space="preserve"> 个蓝色弹球，随机选出一个罐子，随机</w:t>
      </w:r>
      <w:r>
        <w:br w:type="textWrapping"/>
      </w:r>
      <w:r>
        <w:rPr>
          <w:rFonts w:ascii="宋体" w:hAnsi="宋体" w:eastAsia="宋体"/>
          <w:color w:val="000000"/>
          <w:sz w:val="21"/>
        </w:rPr>
        <w:t>选取出一个弹球放入罐子，怎么给红色弹球最大的选中机会？在你的计划中，得到</w:t>
      </w:r>
      <w:r>
        <w:br w:type="textWrapping"/>
      </w:r>
      <w:r>
        <w:rPr>
          <w:rFonts w:ascii="宋体" w:hAnsi="宋体" w:eastAsia="宋体"/>
          <w:color w:val="000000"/>
          <w:sz w:val="21"/>
        </w:rPr>
        <w:t>红球的准确几率是多少？</w:t>
      </w:r>
    </w:p>
    <w:p>
      <w:pPr>
        <w:autoSpaceDE w:val="0"/>
        <w:autoSpaceDN w:val="0"/>
        <w:spacing w:before="302" w:after="0" w:line="250" w:lineRule="exact"/>
      </w:pPr>
      <w:r>
        <w:rPr>
          <w:rFonts w:ascii="Calibri" w:hAnsi="Calibri" w:eastAsia="Calibri"/>
          <w:color w:val="000000"/>
          <w:sz w:val="21"/>
        </w:rPr>
        <w:t>14</w:t>
      </w:r>
      <w:r>
        <w:rPr>
          <w:rFonts w:ascii="宋体" w:hAnsi="宋体" w:eastAsia="宋体"/>
          <w:color w:val="000000"/>
          <w:sz w:val="21"/>
        </w:rPr>
        <w:t>、想象你在镜子前，请问，为什么镜子中的影像可以颠倒左右，却不能颠倒</w:t>
      </w:r>
      <w:r>
        <w:br w:type="textWrapping"/>
      </w:r>
      <w:r>
        <w:rPr>
          <w:rFonts w:ascii="宋体" w:hAnsi="宋体" w:eastAsia="宋体"/>
          <w:color w:val="000000"/>
          <w:sz w:val="21"/>
        </w:rPr>
        <w:t>上下？</w:t>
      </w:r>
    </w:p>
    <w:p>
      <w:pPr>
        <w:autoSpaceDE w:val="0"/>
        <w:autoSpaceDN w:val="0"/>
        <w:spacing w:before="280" w:after="0" w:line="272" w:lineRule="exact"/>
      </w:pPr>
      <w:r>
        <w:rPr>
          <w:rFonts w:ascii="Calibri" w:hAnsi="Calibri" w:eastAsia="Calibri"/>
          <w:color w:val="000000"/>
          <w:sz w:val="21"/>
        </w:rPr>
        <w:t>15</w:t>
      </w:r>
      <w:r>
        <w:rPr>
          <w:rFonts w:ascii="宋体" w:hAnsi="宋体" w:eastAsia="宋体"/>
          <w:color w:val="000000"/>
          <w:sz w:val="21"/>
        </w:rPr>
        <w:t>、你有四人装药丸的罐子，每个药丸都有一定的重量，被污染的药丸是没被</w:t>
      </w:r>
      <w:r>
        <w:br w:type="textWrapping"/>
      </w:r>
      <w:r>
        <w:rPr>
          <w:rFonts w:ascii="宋体" w:hAnsi="宋体" w:eastAsia="宋体"/>
          <w:color w:val="000000"/>
          <w:sz w:val="21"/>
        </w:rPr>
        <w:t>污染的重量</w:t>
      </w:r>
      <w:r>
        <w:rPr>
          <w:rFonts w:ascii="Calibri" w:hAnsi="Calibri" w:eastAsia="Calibri"/>
          <w:color w:val="000000"/>
          <w:sz w:val="21"/>
        </w:rPr>
        <w:t>+1.</w:t>
      </w:r>
      <w:r>
        <w:rPr>
          <w:rFonts w:ascii="宋体" w:hAnsi="宋体" w:eastAsia="宋体"/>
          <w:color w:val="000000"/>
          <w:sz w:val="21"/>
        </w:rPr>
        <w:t>只称量一次，如何判断哪个罐子的药被污染了？</w:t>
      </w:r>
    </w:p>
    <w:p>
      <w:pPr>
        <w:autoSpaceDE w:val="0"/>
        <w:autoSpaceDN w:val="0"/>
        <w:spacing w:before="258" w:after="0" w:line="272" w:lineRule="exact"/>
      </w:pPr>
      <w:r>
        <w:rPr>
          <w:rFonts w:ascii="Calibri" w:hAnsi="Calibri" w:eastAsia="Calibri"/>
          <w:color w:val="000000"/>
          <w:sz w:val="21"/>
        </w:rPr>
        <w:t>16</w:t>
      </w:r>
      <w:r>
        <w:rPr>
          <w:rFonts w:ascii="宋体" w:hAnsi="宋体" w:eastAsia="宋体"/>
          <w:color w:val="000000"/>
          <w:sz w:val="21"/>
        </w:rPr>
        <w:t>、如果你有无穷多的水，一个</w:t>
      </w:r>
      <w:r>
        <w:rPr>
          <w:rFonts w:ascii="Calibri" w:hAnsi="Calibri" w:eastAsia="Calibri"/>
          <w:color w:val="000000"/>
          <w:sz w:val="21"/>
        </w:rPr>
        <w:t xml:space="preserve"> 3</w:t>
      </w:r>
      <w:r>
        <w:rPr>
          <w:rFonts w:ascii="宋体" w:hAnsi="宋体" w:eastAsia="宋体"/>
          <w:color w:val="000000"/>
          <w:sz w:val="21"/>
        </w:rPr>
        <w:t xml:space="preserve"> 夸脱的和一个</w:t>
      </w:r>
      <w:r>
        <w:rPr>
          <w:rFonts w:ascii="Calibri" w:hAnsi="Calibri" w:eastAsia="Calibri"/>
          <w:color w:val="000000"/>
          <w:sz w:val="21"/>
        </w:rPr>
        <w:t xml:space="preserve"> 5</w:t>
      </w:r>
      <w:r>
        <w:rPr>
          <w:rFonts w:ascii="宋体" w:hAnsi="宋体" w:eastAsia="宋体"/>
          <w:color w:val="000000"/>
          <w:sz w:val="21"/>
        </w:rPr>
        <w:t xml:space="preserve"> 夸脱的提桶，你如何准确称出</w:t>
      </w:r>
      <w:r>
        <w:br w:type="textWrapping"/>
      </w:r>
      <w:r>
        <w:rPr>
          <w:rFonts w:ascii="Calibri" w:hAnsi="Calibri" w:eastAsia="Calibri"/>
          <w:color w:val="000000"/>
          <w:sz w:val="21"/>
        </w:rPr>
        <w:t>4</w:t>
      </w:r>
      <w:r>
        <w:rPr>
          <w:rFonts w:ascii="宋体" w:hAnsi="宋体" w:eastAsia="宋体"/>
          <w:color w:val="000000"/>
          <w:sz w:val="21"/>
        </w:rPr>
        <w:t xml:space="preserve"> 夸脱的水？</w:t>
      </w:r>
    </w:p>
    <w:p>
      <w:pPr>
        <w:autoSpaceDE w:val="0"/>
        <w:autoSpaceDN w:val="0"/>
        <w:spacing w:before="268" w:after="0" w:line="262" w:lineRule="exact"/>
      </w:pPr>
      <w:r>
        <w:rPr>
          <w:rFonts w:ascii="Calibri" w:hAnsi="Calibri" w:eastAsia="Calibri"/>
          <w:color w:val="000000"/>
          <w:sz w:val="21"/>
        </w:rPr>
        <w:t>17</w:t>
      </w:r>
      <w:r>
        <w:rPr>
          <w:rFonts w:ascii="宋体" w:hAnsi="宋体" w:eastAsia="宋体"/>
          <w:color w:val="000000"/>
          <w:sz w:val="21"/>
        </w:rPr>
        <w:t>、你有一桶果冻，其中有黄色，绿色，红色三种，，闭上眼睛选出同样颜色</w:t>
      </w:r>
      <w:r>
        <w:br w:type="textWrapping"/>
      </w:r>
      <w:r>
        <w:rPr>
          <w:rFonts w:ascii="宋体" w:hAnsi="宋体" w:eastAsia="宋体"/>
          <w:color w:val="000000"/>
          <w:sz w:val="21"/>
        </w:rPr>
        <w:t>的两个，抓取同种颜色的两个。抓取多少个就可以确定你肯定有两个同一颜色的果</w:t>
      </w:r>
      <w:r>
        <w:br w:type="textWrapping"/>
      </w:r>
      <w:r>
        <w:rPr>
          <w:rFonts w:ascii="宋体" w:hAnsi="宋体" w:eastAsia="宋体"/>
          <w:color w:val="000000"/>
          <w:sz w:val="21"/>
        </w:rPr>
        <w:t>冻？</w:t>
      </w:r>
    </w:p>
    <w:p>
      <w:pPr>
        <w:autoSpaceDE w:val="0"/>
        <w:autoSpaceDN w:val="0"/>
        <w:spacing w:before="318" w:after="0" w:line="234" w:lineRule="exact"/>
      </w:pPr>
      <w:r>
        <w:rPr>
          <w:rFonts w:ascii="Calibri" w:hAnsi="Calibri" w:eastAsia="Calibri"/>
          <w:color w:val="000000"/>
          <w:sz w:val="21"/>
        </w:rPr>
        <w:t>18</w:t>
      </w:r>
      <w:r>
        <w:rPr>
          <w:rFonts w:ascii="宋体" w:hAnsi="宋体" w:eastAsia="宋体"/>
          <w:color w:val="000000"/>
          <w:sz w:val="21"/>
        </w:rPr>
        <w:t>、将汽车钥匙插入车门，向哪个方向旋转就可以打开车锁？</w:t>
      </w:r>
    </w:p>
    <w:p>
      <w:pPr>
        <w:autoSpaceDE w:val="0"/>
        <w:autoSpaceDN w:val="0"/>
        <w:spacing w:before="294" w:after="0" w:line="234" w:lineRule="exact"/>
      </w:pPr>
      <w:r>
        <w:rPr>
          <w:rFonts w:ascii="Calibri" w:hAnsi="Calibri" w:eastAsia="Calibri"/>
          <w:color w:val="000000"/>
          <w:sz w:val="21"/>
        </w:rPr>
        <w:t>19</w:t>
      </w:r>
      <w:r>
        <w:rPr>
          <w:rFonts w:ascii="宋体" w:hAnsi="宋体" w:eastAsia="宋体"/>
          <w:color w:val="000000"/>
          <w:sz w:val="21"/>
        </w:rPr>
        <w:t>、如果要你能去掉</w:t>
      </w:r>
      <w:r>
        <w:rPr>
          <w:rFonts w:ascii="Calibri" w:hAnsi="Calibri" w:eastAsia="Calibri"/>
          <w:color w:val="000000"/>
          <w:sz w:val="21"/>
        </w:rPr>
        <w:t xml:space="preserve"> 50</w:t>
      </w:r>
      <w:r>
        <w:rPr>
          <w:rFonts w:ascii="宋体" w:hAnsi="宋体" w:eastAsia="宋体"/>
          <w:color w:val="000000"/>
          <w:sz w:val="21"/>
        </w:rPr>
        <w:t xml:space="preserve"> 个州的任何一个，那你去掉哪一个，为什么？</w:t>
      </w:r>
    </w:p>
    <w:p>
      <w:pPr>
        <w:autoSpaceDE w:val="0"/>
        <w:autoSpaceDN w:val="0"/>
        <w:spacing w:before="264" w:after="0" w:line="264" w:lineRule="exact"/>
      </w:pPr>
      <w:r>
        <w:rPr>
          <w:rFonts w:ascii="Calibri" w:hAnsi="Calibri" w:eastAsia="Calibri"/>
          <w:color w:val="000000"/>
          <w:sz w:val="21"/>
        </w:rPr>
        <w:t>20</w:t>
      </w:r>
      <w:r>
        <w:rPr>
          <w:rFonts w:ascii="宋体" w:hAnsi="宋体" w:eastAsia="宋体"/>
          <w:color w:val="000000"/>
          <w:sz w:val="21"/>
        </w:rPr>
        <w:t>、对一批编号为</w:t>
      </w:r>
      <w:r>
        <w:rPr>
          <w:rFonts w:ascii="Calibri" w:hAnsi="Calibri" w:eastAsia="Calibri"/>
          <w:color w:val="000000"/>
          <w:sz w:val="21"/>
        </w:rPr>
        <w:t xml:space="preserve"> 1~100</w:t>
      </w:r>
      <w:r>
        <w:rPr>
          <w:rFonts w:ascii="宋体" w:hAnsi="宋体" w:eastAsia="宋体"/>
          <w:color w:val="000000"/>
          <w:sz w:val="21"/>
        </w:rPr>
        <w:t xml:space="preserve"> 全部开关朝上开的灯进行以下操作</w:t>
      </w:r>
      <w:r>
        <w:br w:type="textWrapping"/>
      </w:r>
      <w:r>
        <w:rPr>
          <w:rFonts w:ascii="宋体" w:hAnsi="宋体" w:eastAsia="宋体"/>
          <w:color w:val="000000"/>
          <w:sz w:val="21"/>
        </w:rPr>
        <w:t>凡是</w:t>
      </w:r>
      <w:r>
        <w:rPr>
          <w:rFonts w:ascii="Calibri" w:hAnsi="Calibri" w:eastAsia="Calibri"/>
          <w:color w:val="000000"/>
          <w:sz w:val="21"/>
        </w:rPr>
        <w:t xml:space="preserve"> 1</w:t>
      </w:r>
      <w:r>
        <w:rPr>
          <w:rFonts w:ascii="宋体" w:hAnsi="宋体" w:eastAsia="宋体"/>
          <w:color w:val="000000"/>
          <w:sz w:val="21"/>
        </w:rPr>
        <w:t xml:space="preserve"> 的倍数反方向拨一次开关</w:t>
      </w:r>
      <w:r>
        <w:rPr>
          <w:rFonts w:ascii="Calibri" w:hAnsi="Calibri" w:eastAsia="Calibri"/>
          <w:color w:val="000000"/>
          <w:sz w:val="21"/>
        </w:rPr>
        <w:t xml:space="preserve"> 2</w:t>
      </w:r>
      <w:r>
        <w:rPr>
          <w:rFonts w:ascii="宋体" w:hAnsi="宋体" w:eastAsia="宋体"/>
          <w:color w:val="000000"/>
          <w:sz w:val="21"/>
        </w:rPr>
        <w:t xml:space="preserve"> 的倍数反方向又拨一次开关</w:t>
      </w:r>
      <w:r>
        <w:rPr>
          <w:rFonts w:ascii="Calibri" w:hAnsi="Calibri" w:eastAsia="Calibri"/>
          <w:color w:val="000000"/>
          <w:sz w:val="21"/>
        </w:rPr>
        <w:t xml:space="preserve"> 3</w:t>
      </w:r>
      <w:r>
        <w:rPr>
          <w:rFonts w:ascii="宋体" w:hAnsi="宋体" w:eastAsia="宋体"/>
          <w:color w:val="000000"/>
          <w:sz w:val="21"/>
        </w:rPr>
        <w:t xml:space="preserve"> 的倍数反方向</w:t>
      </w:r>
      <w:r>
        <w:br w:type="textWrapping"/>
      </w:r>
      <w:r>
        <w:rPr>
          <w:rFonts w:ascii="宋体" w:hAnsi="宋体" w:eastAsia="宋体"/>
          <w:color w:val="000000"/>
          <w:sz w:val="21"/>
        </w:rPr>
        <w:t>又拨一次开关。</w:t>
      </w:r>
      <w:r>
        <w:br w:type="textWrapping"/>
      </w:r>
      <w:r>
        <w:rPr>
          <w:rFonts w:ascii="宋体" w:hAnsi="宋体" w:eastAsia="宋体"/>
          <w:color w:val="000000"/>
          <w:sz w:val="21"/>
        </w:rPr>
        <w:t>问最后为关熄状态的灯的编号。</w:t>
      </w:r>
    </w:p>
    <w:p>
      <w:pPr>
        <w:autoSpaceDE w:val="0"/>
        <w:autoSpaceDN w:val="0"/>
        <w:spacing w:before="292" w:after="0" w:line="260" w:lineRule="exact"/>
      </w:pPr>
      <w:r>
        <w:rPr>
          <w:rFonts w:ascii="Calibri" w:hAnsi="Calibri" w:eastAsia="Calibri"/>
          <w:color w:val="000000"/>
          <w:sz w:val="21"/>
        </w:rPr>
        <w:t>21</w:t>
      </w:r>
      <w:r>
        <w:rPr>
          <w:rFonts w:ascii="宋体" w:hAnsi="宋体" w:eastAsia="宋体"/>
          <w:color w:val="000000"/>
          <w:sz w:val="21"/>
        </w:rPr>
        <w:t>、假设一张圆盘像唱机上的唱盘那样转动。这张盘一半是黑色，一半是白色</w:t>
      </w:r>
      <w:r>
        <w:br w:type="textWrapping"/>
      </w:r>
      <w:r>
        <w:rPr>
          <w:rFonts w:ascii="宋体" w:hAnsi="宋体" w:eastAsia="宋体"/>
          <w:color w:val="000000"/>
          <w:sz w:val="21"/>
        </w:rPr>
        <w:t>。假设你有数量不限的一些颜色传感器。要想确定圆盘转动的方向，你需要在它周</w:t>
      </w:r>
      <w:r>
        <w:br w:type="textWrapping"/>
      </w:r>
      <w:r>
        <w:rPr>
          <w:rFonts w:ascii="宋体" w:hAnsi="宋体" w:eastAsia="宋体"/>
          <w:color w:val="000000"/>
          <w:sz w:val="21"/>
        </w:rPr>
        <w:t>围摆多少个颜色传感器？它们应该被摆放在什么位置？</w:t>
      </w:r>
    </w:p>
    <w:p>
      <w:pPr>
        <w:autoSpaceDE w:val="0"/>
        <w:autoSpaceDN w:val="0"/>
        <w:spacing w:before="322" w:after="0" w:line="232" w:lineRule="exact"/>
      </w:pPr>
      <w:r>
        <w:rPr>
          <w:rFonts w:ascii="Calibri" w:hAnsi="Calibri" w:eastAsia="Calibri"/>
          <w:color w:val="000000"/>
          <w:sz w:val="21"/>
        </w:rPr>
        <w:t>22</w:t>
      </w:r>
      <w:r>
        <w:rPr>
          <w:rFonts w:ascii="宋体" w:hAnsi="宋体" w:eastAsia="宋体"/>
          <w:color w:val="000000"/>
          <w:sz w:val="21"/>
        </w:rPr>
        <w:t>、假设时钟到了</w:t>
      </w:r>
      <w:r>
        <w:rPr>
          <w:rFonts w:ascii="Calibri" w:hAnsi="Calibri" w:eastAsia="Calibri"/>
          <w:color w:val="000000"/>
          <w:sz w:val="21"/>
        </w:rPr>
        <w:t xml:space="preserve"> 12</w:t>
      </w:r>
      <w:r>
        <w:rPr>
          <w:rFonts w:ascii="宋体" w:hAnsi="宋体" w:eastAsia="宋体"/>
          <w:color w:val="000000"/>
          <w:sz w:val="21"/>
        </w:rPr>
        <w:t xml:space="preserve"> 点。注意时针和分针重叠在一起。在一天之中，时针和分</w:t>
      </w:r>
    </w:p>
    <w:p>
      <w:pPr>
        <w:sectPr>
          <w:pgSz w:w="12240" w:h="15840"/>
          <w:pgMar w:top="502" w:right="708" w:bottom="494" w:left="114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10" w:lineRule="exact"/>
        <w:ind w:left="420" w:right="420"/>
      </w:pPr>
      <w:r>
        <w:rPr>
          <w:rFonts w:ascii="宋体" w:hAnsi="宋体" w:eastAsia="宋体"/>
          <w:color w:val="000000"/>
          <w:sz w:val="21"/>
        </w:rPr>
        <w:t>针共重叠多少次？你知道它们重叠时的具体时间吗？</w:t>
      </w:r>
    </w:p>
    <w:p>
      <w:pPr>
        <w:autoSpaceDE w:val="0"/>
        <w:autoSpaceDN w:val="0"/>
        <w:spacing w:before="290" w:after="0" w:line="260" w:lineRule="exact"/>
        <w:ind w:left="420" w:right="420"/>
      </w:pPr>
      <w:r>
        <w:rPr>
          <w:rFonts w:ascii="Calibri" w:hAnsi="Calibri" w:eastAsia="Calibri"/>
          <w:color w:val="000000"/>
          <w:sz w:val="21"/>
        </w:rPr>
        <w:t>23</w:t>
      </w:r>
      <w:r>
        <w:rPr>
          <w:rFonts w:ascii="宋体" w:hAnsi="宋体" w:eastAsia="宋体"/>
          <w:color w:val="000000"/>
          <w:sz w:val="21"/>
        </w:rPr>
        <w:t>、中间只隔一个数字的两个奇数被称为奇数对，比如</w:t>
      </w:r>
      <w:r>
        <w:rPr>
          <w:rFonts w:ascii="Calibri" w:hAnsi="Calibri" w:eastAsia="Calibri"/>
          <w:color w:val="000000"/>
          <w:sz w:val="21"/>
        </w:rPr>
        <w:t xml:space="preserve"> 17</w:t>
      </w:r>
      <w:r>
        <w:rPr>
          <w:rFonts w:ascii="宋体" w:hAnsi="宋体" w:eastAsia="宋体"/>
          <w:color w:val="000000"/>
          <w:sz w:val="21"/>
        </w:rPr>
        <w:t xml:space="preserve"> 和</w:t>
      </w:r>
      <w:r>
        <w:rPr>
          <w:rFonts w:ascii="Calibri" w:hAnsi="Calibri" w:eastAsia="Calibri"/>
          <w:color w:val="000000"/>
          <w:sz w:val="21"/>
        </w:rPr>
        <w:t xml:space="preserve"> 19</w:t>
      </w:r>
      <w:r>
        <w:rPr>
          <w:rFonts w:ascii="宋体" w:hAnsi="宋体" w:eastAsia="宋体"/>
          <w:color w:val="000000"/>
          <w:sz w:val="21"/>
        </w:rPr>
        <w:t>。证明奇数对之</w:t>
      </w:r>
      <w:r>
        <w:br w:type="textWrapping"/>
      </w:r>
      <w:r>
        <w:rPr>
          <w:rFonts w:ascii="宋体" w:hAnsi="宋体" w:eastAsia="宋体"/>
          <w:color w:val="000000"/>
          <w:sz w:val="21"/>
        </w:rPr>
        <w:t>间的数字总能被</w:t>
      </w:r>
      <w:r>
        <w:rPr>
          <w:rFonts w:ascii="Calibri" w:hAnsi="Calibri" w:eastAsia="Calibri"/>
          <w:color w:val="000000"/>
          <w:sz w:val="21"/>
        </w:rPr>
        <w:t xml:space="preserve"> 6</w:t>
      </w:r>
      <w:r>
        <w:rPr>
          <w:rFonts w:ascii="宋体" w:hAnsi="宋体" w:eastAsia="宋体"/>
          <w:color w:val="000000"/>
          <w:sz w:val="21"/>
        </w:rPr>
        <w:t xml:space="preserve"> 整除（假设这两个奇数都大于</w:t>
      </w:r>
      <w:r>
        <w:rPr>
          <w:rFonts w:ascii="Calibri" w:hAnsi="Calibri" w:eastAsia="Calibri"/>
          <w:color w:val="000000"/>
          <w:sz w:val="21"/>
        </w:rPr>
        <w:t xml:space="preserve"> 6</w:t>
      </w:r>
      <w:r>
        <w:rPr>
          <w:rFonts w:ascii="宋体" w:hAnsi="宋体" w:eastAsia="宋体"/>
          <w:color w:val="000000"/>
          <w:sz w:val="21"/>
        </w:rPr>
        <w:t>）。现在证明没有由三个奇数组成</w:t>
      </w:r>
      <w:r>
        <w:br w:type="textWrapping"/>
      </w:r>
      <w:r>
        <w:rPr>
          <w:rFonts w:ascii="宋体" w:hAnsi="宋体" w:eastAsia="宋体"/>
          <w:color w:val="000000"/>
          <w:sz w:val="21"/>
        </w:rPr>
        <w:t>的奇数对。</w:t>
      </w:r>
    </w:p>
    <w:p>
      <w:pPr>
        <w:autoSpaceDE w:val="0"/>
        <w:autoSpaceDN w:val="0"/>
        <w:spacing w:before="296" w:after="0" w:line="258" w:lineRule="exact"/>
        <w:ind w:left="420" w:right="420"/>
      </w:pPr>
      <w:r>
        <w:rPr>
          <w:rFonts w:ascii="Calibri" w:hAnsi="Calibri" w:eastAsia="Calibri"/>
          <w:color w:val="000000"/>
          <w:sz w:val="21"/>
        </w:rPr>
        <w:t>24</w:t>
      </w:r>
      <w:r>
        <w:rPr>
          <w:rFonts w:ascii="宋体" w:hAnsi="宋体" w:eastAsia="宋体"/>
          <w:color w:val="000000"/>
          <w:sz w:val="21"/>
        </w:rPr>
        <w:t>、一个屋子有一个门（门是关闭的）和</w:t>
      </w:r>
      <w:r>
        <w:rPr>
          <w:rFonts w:ascii="Calibri" w:hAnsi="Calibri" w:eastAsia="Calibri"/>
          <w:color w:val="000000"/>
          <w:sz w:val="21"/>
        </w:rPr>
        <w:t xml:space="preserve"> 3</w:t>
      </w:r>
      <w:r>
        <w:rPr>
          <w:rFonts w:ascii="宋体" w:hAnsi="宋体" w:eastAsia="宋体"/>
          <w:color w:val="000000"/>
          <w:sz w:val="21"/>
        </w:rPr>
        <w:t xml:space="preserve"> 盏电灯。屋外有</w:t>
      </w:r>
      <w:r>
        <w:rPr>
          <w:rFonts w:ascii="Calibri" w:hAnsi="Calibri" w:eastAsia="Calibri"/>
          <w:color w:val="000000"/>
          <w:sz w:val="21"/>
        </w:rPr>
        <w:t xml:space="preserve"> 3</w:t>
      </w:r>
      <w:r>
        <w:rPr>
          <w:rFonts w:ascii="宋体" w:hAnsi="宋体" w:eastAsia="宋体"/>
          <w:color w:val="000000"/>
          <w:sz w:val="21"/>
        </w:rPr>
        <w:t xml:space="preserve"> 个开关，分别与这</w:t>
      </w:r>
      <w:r>
        <w:br w:type="textWrapping"/>
      </w:r>
      <w:r>
        <w:rPr>
          <w:rFonts w:ascii="Calibri" w:hAnsi="Calibri" w:eastAsia="Calibri"/>
          <w:color w:val="000000"/>
          <w:sz w:val="21"/>
        </w:rPr>
        <w:t>3</w:t>
      </w:r>
      <w:r>
        <w:rPr>
          <w:rFonts w:ascii="宋体" w:hAnsi="宋体" w:eastAsia="宋体"/>
          <w:color w:val="000000"/>
          <w:sz w:val="21"/>
        </w:rPr>
        <w:t xml:space="preserve"> 盏灯相连。你可以随意操纵这些开关，可一旦你将门打开，就不能变换开关了。</w:t>
      </w:r>
      <w:r>
        <w:br w:type="textWrapping"/>
      </w:r>
      <w:r>
        <w:rPr>
          <w:rFonts w:ascii="宋体" w:hAnsi="宋体" w:eastAsia="宋体"/>
          <w:color w:val="000000"/>
          <w:sz w:val="21"/>
        </w:rPr>
        <w:t>确定每个开关具体管哪盏灯。</w:t>
      </w:r>
    </w:p>
    <w:p>
      <w:pPr>
        <w:autoSpaceDE w:val="0"/>
        <w:autoSpaceDN w:val="0"/>
        <w:spacing w:before="306" w:after="0" w:line="248" w:lineRule="exact"/>
        <w:ind w:left="420" w:right="420"/>
      </w:pPr>
      <w:r>
        <w:rPr>
          <w:rFonts w:ascii="Calibri" w:hAnsi="Calibri" w:eastAsia="Calibri"/>
          <w:color w:val="000000"/>
          <w:sz w:val="21"/>
        </w:rPr>
        <w:t>25</w:t>
      </w:r>
      <w:r>
        <w:rPr>
          <w:rFonts w:ascii="宋体" w:hAnsi="宋体" w:eastAsia="宋体"/>
          <w:color w:val="000000"/>
          <w:sz w:val="21"/>
        </w:rPr>
        <w:t>、假设你有</w:t>
      </w:r>
      <w:r>
        <w:rPr>
          <w:rFonts w:ascii="Calibri" w:hAnsi="Calibri" w:eastAsia="Calibri"/>
          <w:color w:val="000000"/>
          <w:sz w:val="21"/>
        </w:rPr>
        <w:t xml:space="preserve"> 8</w:t>
      </w:r>
      <w:r>
        <w:rPr>
          <w:rFonts w:ascii="宋体" w:hAnsi="宋体" w:eastAsia="宋体"/>
          <w:color w:val="000000"/>
          <w:sz w:val="21"/>
        </w:rPr>
        <w:t xml:space="preserve"> 个球，其中一个略微重一些，但是找出这个球的惟一方法是将</w:t>
      </w:r>
      <w:r>
        <w:br w:type="textWrapping"/>
      </w:r>
      <w:r>
        <w:rPr>
          <w:rFonts w:ascii="宋体" w:hAnsi="宋体" w:eastAsia="宋体"/>
          <w:color w:val="000000"/>
          <w:sz w:val="21"/>
        </w:rPr>
        <w:t>两个球放在天平上对比。最少要称多少次才能找出这个较重的球？</w:t>
      </w:r>
    </w:p>
    <w:p>
      <w:pPr>
        <w:autoSpaceDE w:val="0"/>
        <w:autoSpaceDN w:val="0"/>
        <w:spacing w:before="280" w:after="0" w:line="272" w:lineRule="exact"/>
        <w:ind w:left="420" w:right="420"/>
      </w:pPr>
      <w:r>
        <w:rPr>
          <w:rFonts w:ascii="Calibri" w:hAnsi="Calibri" w:eastAsia="Calibri"/>
          <w:color w:val="000000"/>
          <w:sz w:val="21"/>
        </w:rPr>
        <w:t>26</w:t>
      </w:r>
      <w:r>
        <w:rPr>
          <w:rFonts w:ascii="宋体" w:hAnsi="宋体" w:eastAsia="宋体"/>
          <w:color w:val="000000"/>
          <w:sz w:val="21"/>
        </w:rPr>
        <w:t>、下面玩一个拆字游戏，所有字母的顺序都被打乱。你要判断这个字是什么</w:t>
      </w:r>
      <w:r>
        <w:br w:type="textWrapping"/>
      </w:r>
      <w:r>
        <w:rPr>
          <w:rFonts w:ascii="宋体" w:hAnsi="宋体" w:eastAsia="宋体"/>
          <w:color w:val="000000"/>
          <w:sz w:val="21"/>
        </w:rPr>
        <w:t>。假设这个被拆开的字由</w:t>
      </w:r>
      <w:r>
        <w:rPr>
          <w:rFonts w:ascii="Calibri" w:hAnsi="Calibri" w:eastAsia="Calibri"/>
          <w:color w:val="000000"/>
          <w:sz w:val="21"/>
        </w:rPr>
        <w:t xml:space="preserve"> 5</w:t>
      </w:r>
      <w:r>
        <w:rPr>
          <w:rFonts w:ascii="宋体" w:hAnsi="宋体" w:eastAsia="宋体"/>
          <w:color w:val="000000"/>
          <w:sz w:val="21"/>
        </w:rPr>
        <w:t xml:space="preserve"> 个字母组成：</w:t>
      </w:r>
      <w:r>
        <w:br w:type="textWrapping"/>
      </w:r>
      <w:r>
        <w:rPr>
          <w:rFonts w:ascii="Calibri" w:hAnsi="Calibri" w:eastAsia="Calibri"/>
          <w:color w:val="000000"/>
          <w:sz w:val="21"/>
        </w:rPr>
        <w:t>1.</w:t>
      </w:r>
      <w:r>
        <w:rPr>
          <w:rFonts w:ascii="宋体" w:hAnsi="宋体" w:eastAsia="宋体"/>
          <w:color w:val="000000"/>
          <w:sz w:val="21"/>
        </w:rPr>
        <w:t>共有多少种可能的组合方式？</w:t>
      </w:r>
      <w:r>
        <w:br w:type="textWrapping"/>
      </w:r>
      <w:r>
        <w:rPr>
          <w:rFonts w:ascii="Calibri" w:hAnsi="Calibri" w:eastAsia="Calibri"/>
          <w:color w:val="000000"/>
          <w:sz w:val="21"/>
        </w:rPr>
        <w:t>2.</w:t>
      </w:r>
      <w:r>
        <w:rPr>
          <w:rFonts w:ascii="宋体" w:hAnsi="宋体" w:eastAsia="宋体"/>
          <w:color w:val="000000"/>
          <w:sz w:val="21"/>
        </w:rPr>
        <w:t>如果我们知道是哪</w:t>
      </w:r>
      <w:r>
        <w:rPr>
          <w:rFonts w:ascii="Calibri" w:hAnsi="Calibri" w:eastAsia="Calibri"/>
          <w:color w:val="000000"/>
          <w:sz w:val="21"/>
        </w:rPr>
        <w:t xml:space="preserve"> 5</w:t>
      </w:r>
      <w:r>
        <w:rPr>
          <w:rFonts w:ascii="宋体" w:hAnsi="宋体" w:eastAsia="宋体"/>
          <w:color w:val="000000"/>
          <w:sz w:val="21"/>
        </w:rPr>
        <w:t xml:space="preserve"> 个字母，那会怎么样？</w:t>
      </w:r>
      <w:r>
        <w:br w:type="textWrapping"/>
      </w:r>
      <w:r>
        <w:rPr>
          <w:rFonts w:ascii="Calibri" w:hAnsi="Calibri" w:eastAsia="Calibri"/>
          <w:color w:val="000000"/>
          <w:sz w:val="21"/>
        </w:rPr>
        <w:t>3.</w:t>
      </w:r>
      <w:r>
        <w:rPr>
          <w:rFonts w:ascii="宋体" w:hAnsi="宋体" w:eastAsia="宋体"/>
          <w:color w:val="000000"/>
          <w:sz w:val="21"/>
        </w:rPr>
        <w:t>找出一种解决这个问题的方法。</w:t>
      </w:r>
    </w:p>
    <w:p>
      <w:pPr>
        <w:autoSpaceDE w:val="0"/>
        <w:autoSpaceDN w:val="0"/>
        <w:spacing w:before="262" w:after="0" w:line="270" w:lineRule="exact"/>
        <w:ind w:left="420" w:right="420"/>
      </w:pPr>
      <w:r>
        <w:rPr>
          <w:rFonts w:ascii="Calibri" w:hAnsi="Calibri" w:eastAsia="Calibri"/>
          <w:color w:val="000000"/>
          <w:sz w:val="21"/>
        </w:rPr>
        <w:t>27</w:t>
      </w:r>
      <w:r>
        <w:rPr>
          <w:rFonts w:ascii="宋体" w:hAnsi="宋体" w:eastAsia="宋体"/>
          <w:color w:val="000000"/>
          <w:sz w:val="21"/>
        </w:rPr>
        <w:t>、有</w:t>
      </w:r>
      <w:r>
        <w:rPr>
          <w:rFonts w:ascii="Calibri" w:hAnsi="Calibri" w:eastAsia="Calibri"/>
          <w:color w:val="000000"/>
          <w:sz w:val="21"/>
        </w:rPr>
        <w:t xml:space="preserve"> 4</w:t>
      </w:r>
      <w:r>
        <w:rPr>
          <w:rFonts w:ascii="宋体" w:hAnsi="宋体" w:eastAsia="宋体"/>
          <w:color w:val="000000"/>
          <w:sz w:val="21"/>
        </w:rPr>
        <w:t xml:space="preserve"> 个女人要过一座桥。她们都站在桥的某一边，要让她们在</w:t>
      </w:r>
      <w:r>
        <w:rPr>
          <w:rFonts w:ascii="Calibri" w:hAnsi="Calibri" w:eastAsia="Calibri"/>
          <w:color w:val="000000"/>
          <w:sz w:val="21"/>
        </w:rPr>
        <w:t xml:space="preserve"> 17</w:t>
      </w:r>
      <w:r>
        <w:rPr>
          <w:rFonts w:ascii="宋体" w:hAnsi="宋体" w:eastAsia="宋体"/>
          <w:color w:val="000000"/>
          <w:sz w:val="21"/>
        </w:rPr>
        <w:t xml:space="preserve"> 分钟内全</w:t>
      </w:r>
      <w:r>
        <w:br w:type="textWrapping"/>
      </w:r>
      <w:r>
        <w:rPr>
          <w:rFonts w:ascii="宋体" w:hAnsi="宋体" w:eastAsia="宋体"/>
          <w:color w:val="000000"/>
          <w:sz w:val="21"/>
        </w:rPr>
        <w:t>部通过这座桥。这时是晚上。她们只有一个手电筒。最多只能让两个人同时过桥。</w:t>
      </w:r>
      <w:r>
        <w:br w:type="textWrapping"/>
      </w:r>
      <w:r>
        <w:rPr>
          <w:rFonts w:ascii="宋体" w:hAnsi="宋体" w:eastAsia="宋体"/>
          <w:color w:val="000000"/>
          <w:sz w:val="21"/>
        </w:rPr>
        <w:t>不管是谁过桥，不管是一个人还是两个人，必须要带着手电筒。手电筒必须要传来</w:t>
      </w:r>
      <w:r>
        <w:br w:type="textWrapping"/>
      </w:r>
      <w:r>
        <w:rPr>
          <w:rFonts w:ascii="宋体" w:hAnsi="宋体" w:eastAsia="宋体"/>
          <w:color w:val="000000"/>
          <w:sz w:val="21"/>
        </w:rPr>
        <w:t>传去，不能扔过去。每个女人过桥的速度不同，两个人的速度必须以较慢的那个人</w:t>
      </w:r>
      <w:r>
        <w:br w:type="textWrapping"/>
      </w:r>
      <w:r>
        <w:rPr>
          <w:rFonts w:ascii="宋体" w:hAnsi="宋体" w:eastAsia="宋体"/>
          <w:color w:val="000000"/>
          <w:sz w:val="21"/>
        </w:rPr>
        <w:t>的速度过桥。</w:t>
      </w:r>
      <w:r>
        <w:br w:type="textWrapping"/>
      </w:r>
      <w:r>
        <w:rPr>
          <w:rFonts w:ascii="宋体" w:hAnsi="宋体" w:eastAsia="宋体"/>
          <w:color w:val="000000"/>
          <w:sz w:val="21"/>
        </w:rPr>
        <w:t>第一个女人：过桥需要</w:t>
      </w:r>
      <w:r>
        <w:rPr>
          <w:rFonts w:ascii="Calibri" w:hAnsi="Calibri" w:eastAsia="Calibri"/>
          <w:color w:val="000000"/>
          <w:sz w:val="21"/>
        </w:rPr>
        <w:t xml:space="preserve"> 1</w:t>
      </w:r>
      <w:r>
        <w:rPr>
          <w:rFonts w:ascii="宋体" w:hAnsi="宋体" w:eastAsia="宋体"/>
          <w:color w:val="000000"/>
          <w:sz w:val="21"/>
        </w:rPr>
        <w:t xml:space="preserve"> 分钟；</w:t>
      </w:r>
      <w:r>
        <w:br w:type="textWrapping"/>
      </w:r>
      <w:r>
        <w:rPr>
          <w:rFonts w:ascii="宋体" w:hAnsi="宋体" w:eastAsia="宋体"/>
          <w:color w:val="000000"/>
          <w:sz w:val="21"/>
        </w:rPr>
        <w:t>第二个女人：过桥需要</w:t>
      </w:r>
      <w:r>
        <w:rPr>
          <w:rFonts w:ascii="Calibri" w:hAnsi="Calibri" w:eastAsia="Calibri"/>
          <w:color w:val="000000"/>
          <w:sz w:val="21"/>
        </w:rPr>
        <w:t xml:space="preserve"> 2</w:t>
      </w:r>
      <w:r>
        <w:rPr>
          <w:rFonts w:ascii="宋体" w:hAnsi="宋体" w:eastAsia="宋体"/>
          <w:color w:val="000000"/>
          <w:sz w:val="21"/>
        </w:rPr>
        <w:t xml:space="preserve"> 分钟；</w:t>
      </w:r>
      <w:r>
        <w:br w:type="textWrapping"/>
      </w:r>
      <w:r>
        <w:rPr>
          <w:rFonts w:ascii="宋体" w:hAnsi="宋体" w:eastAsia="宋体"/>
          <w:color w:val="000000"/>
          <w:sz w:val="21"/>
        </w:rPr>
        <w:t>第三个女人：过桥需要</w:t>
      </w:r>
      <w:r>
        <w:rPr>
          <w:rFonts w:ascii="Calibri" w:hAnsi="Calibri" w:eastAsia="Calibri"/>
          <w:color w:val="000000"/>
          <w:sz w:val="21"/>
        </w:rPr>
        <w:t xml:space="preserve"> 5</w:t>
      </w:r>
      <w:r>
        <w:rPr>
          <w:rFonts w:ascii="宋体" w:hAnsi="宋体" w:eastAsia="宋体"/>
          <w:color w:val="000000"/>
          <w:sz w:val="21"/>
        </w:rPr>
        <w:t xml:space="preserve"> 分钟；</w:t>
      </w:r>
      <w:r>
        <w:br w:type="textWrapping"/>
      </w:r>
      <w:r>
        <w:rPr>
          <w:rFonts w:ascii="宋体" w:hAnsi="宋体" w:eastAsia="宋体"/>
          <w:color w:val="000000"/>
          <w:sz w:val="21"/>
        </w:rPr>
        <w:t>第四个女人：过桥需要</w:t>
      </w:r>
      <w:r>
        <w:rPr>
          <w:rFonts w:ascii="Calibri" w:hAnsi="Calibri" w:eastAsia="Calibri"/>
          <w:color w:val="000000"/>
          <w:sz w:val="21"/>
        </w:rPr>
        <w:t xml:space="preserve"> 10</w:t>
      </w:r>
      <w:r>
        <w:rPr>
          <w:rFonts w:ascii="宋体" w:hAnsi="宋体" w:eastAsia="宋体"/>
          <w:color w:val="000000"/>
          <w:sz w:val="21"/>
        </w:rPr>
        <w:t xml:space="preserve"> 分钟。</w:t>
      </w:r>
      <w:r>
        <w:br w:type="textWrapping"/>
      </w:r>
      <w:r>
        <w:rPr>
          <w:rFonts w:ascii="宋体" w:hAnsi="宋体" w:eastAsia="宋体"/>
          <w:color w:val="000000"/>
          <w:sz w:val="21"/>
        </w:rPr>
        <w:t>比如，如果第一个女人与第</w:t>
      </w:r>
      <w:r>
        <w:rPr>
          <w:rFonts w:ascii="Calibri" w:hAnsi="Calibri" w:eastAsia="Calibri"/>
          <w:color w:val="000000"/>
          <w:sz w:val="21"/>
        </w:rPr>
        <w:t xml:space="preserve"> 4</w:t>
      </w:r>
      <w:r>
        <w:rPr>
          <w:rFonts w:ascii="宋体" w:hAnsi="宋体" w:eastAsia="宋体"/>
          <w:color w:val="000000"/>
          <w:sz w:val="21"/>
        </w:rPr>
        <w:t xml:space="preserve"> 个女人首先过桥，等她们过去时，已经过去了</w:t>
      </w:r>
      <w:r>
        <w:rPr>
          <w:rFonts w:ascii="Calibri" w:hAnsi="Calibri" w:eastAsia="Calibri"/>
          <w:color w:val="000000"/>
          <w:sz w:val="21"/>
        </w:rPr>
        <w:t xml:space="preserve"> 10</w:t>
      </w:r>
      <w:r>
        <w:br w:type="textWrapping"/>
      </w:r>
      <w:r>
        <w:rPr>
          <w:rFonts w:ascii="宋体" w:hAnsi="宋体" w:eastAsia="宋体"/>
          <w:color w:val="000000"/>
          <w:sz w:val="21"/>
        </w:rPr>
        <w:t>分钟。如果让第</w:t>
      </w:r>
      <w:r>
        <w:rPr>
          <w:rFonts w:ascii="Calibri" w:hAnsi="Calibri" w:eastAsia="Calibri"/>
          <w:color w:val="000000"/>
          <w:sz w:val="21"/>
        </w:rPr>
        <w:t xml:space="preserve"> 4</w:t>
      </w:r>
      <w:r>
        <w:rPr>
          <w:rFonts w:ascii="宋体" w:hAnsi="宋体" w:eastAsia="宋体"/>
          <w:color w:val="000000"/>
          <w:sz w:val="21"/>
        </w:rPr>
        <w:t xml:space="preserve"> 个女人将手电筒送回去，那么等她到达桥的另一端时，总共用去</w:t>
      </w:r>
      <w:r>
        <w:br w:type="textWrapping"/>
      </w:r>
      <w:r>
        <w:rPr>
          <w:rFonts w:ascii="宋体" w:hAnsi="宋体" w:eastAsia="宋体"/>
          <w:color w:val="000000"/>
          <w:sz w:val="21"/>
        </w:rPr>
        <w:t>了</w:t>
      </w:r>
      <w:r>
        <w:rPr>
          <w:rFonts w:ascii="Calibri" w:hAnsi="Calibri" w:eastAsia="Calibri"/>
          <w:color w:val="000000"/>
          <w:sz w:val="21"/>
        </w:rPr>
        <w:t xml:space="preserve"> 20</w:t>
      </w:r>
      <w:r>
        <w:rPr>
          <w:rFonts w:ascii="宋体" w:hAnsi="宋体" w:eastAsia="宋体"/>
          <w:color w:val="000000"/>
          <w:sz w:val="21"/>
        </w:rPr>
        <w:t xml:space="preserve"> 分钟，行动也就失败了。怎样让这</w:t>
      </w:r>
      <w:r>
        <w:rPr>
          <w:rFonts w:ascii="Calibri" w:hAnsi="Calibri" w:eastAsia="Calibri"/>
          <w:color w:val="000000"/>
          <w:sz w:val="21"/>
        </w:rPr>
        <w:t xml:space="preserve"> 4</w:t>
      </w:r>
      <w:r>
        <w:rPr>
          <w:rFonts w:ascii="宋体" w:hAnsi="宋体" w:eastAsia="宋体"/>
          <w:color w:val="000000"/>
          <w:sz w:val="21"/>
        </w:rPr>
        <w:t xml:space="preserve"> 个女人在</w:t>
      </w:r>
      <w:r>
        <w:rPr>
          <w:rFonts w:ascii="Calibri" w:hAnsi="Calibri" w:eastAsia="Calibri"/>
          <w:color w:val="000000"/>
          <w:sz w:val="21"/>
        </w:rPr>
        <w:t xml:space="preserve"> 17</w:t>
      </w:r>
      <w:r>
        <w:rPr>
          <w:rFonts w:ascii="宋体" w:hAnsi="宋体" w:eastAsia="宋体"/>
          <w:color w:val="000000"/>
          <w:sz w:val="21"/>
        </w:rPr>
        <w:t xml:space="preserve"> 分钟内过桥？还有别的什么方</w:t>
      </w:r>
      <w:r>
        <w:br w:type="textWrapping"/>
      </w:r>
      <w:r>
        <w:rPr>
          <w:rFonts w:ascii="宋体" w:hAnsi="宋体" w:eastAsia="宋体"/>
          <w:color w:val="000000"/>
          <w:sz w:val="21"/>
        </w:rPr>
        <w:t>法？</w:t>
      </w:r>
    </w:p>
    <w:p>
      <w:pPr>
        <w:autoSpaceDE w:val="0"/>
        <w:autoSpaceDN w:val="0"/>
        <w:spacing w:before="294" w:after="0" w:line="260" w:lineRule="exact"/>
        <w:ind w:left="420" w:right="420"/>
      </w:pPr>
      <w:r>
        <w:rPr>
          <w:rFonts w:ascii="Calibri" w:hAnsi="Calibri" w:eastAsia="Calibri"/>
          <w:color w:val="000000"/>
          <w:sz w:val="21"/>
        </w:rPr>
        <w:t>28</w:t>
      </w:r>
      <w:r>
        <w:rPr>
          <w:rFonts w:ascii="宋体" w:hAnsi="宋体" w:eastAsia="宋体"/>
          <w:color w:val="000000"/>
          <w:sz w:val="21"/>
        </w:rPr>
        <w:t>、如果你有两个桶，一个装的是红色的颜料，另一个装的是蓝色的颜料。你</w:t>
      </w:r>
      <w:r>
        <w:br w:type="textWrapping"/>
      </w:r>
      <w:r>
        <w:rPr>
          <w:rFonts w:ascii="宋体" w:hAnsi="宋体" w:eastAsia="宋体"/>
          <w:color w:val="000000"/>
          <w:sz w:val="21"/>
        </w:rPr>
        <w:t>从蓝色颜料桶里舀一杯，倒入红色颜料桶，再从红色颜料桶里舀一杯倒入蓝颜料桶</w:t>
      </w:r>
      <w:r>
        <w:br w:type="textWrapping"/>
      </w:r>
      <w:r>
        <w:rPr>
          <w:rFonts w:ascii="宋体" w:hAnsi="宋体" w:eastAsia="宋体"/>
          <w:color w:val="000000"/>
          <w:sz w:val="21"/>
        </w:rPr>
        <w:t>。两个桶中红蓝颜料的比例哪个更高？通过算术的方式来证明这一点。</w:t>
      </w:r>
    </w:p>
    <w:p>
      <w:pPr>
        <w:autoSpaceDE w:val="0"/>
        <w:autoSpaceDN w:val="0"/>
        <w:spacing w:before="64" w:after="0" w:line="232" w:lineRule="exact"/>
      </w:pPr>
      <w:r>
        <w:rPr>
          <w:rFonts w:ascii="Calibri" w:hAnsi="Calibri" w:eastAsia="Calibri"/>
          <w:color w:val="000000"/>
          <w:sz w:val="21"/>
        </w:rPr>
        <w:t>B</w:t>
      </w:r>
      <w:r>
        <w:rPr>
          <w:rFonts w:ascii="宋体" w:hAnsi="宋体" w:eastAsia="宋体"/>
          <w:color w:val="000000"/>
          <w:sz w:val="21"/>
        </w:rPr>
        <w:t>：疯狂计算</w:t>
      </w:r>
    </w:p>
    <w:p>
      <w:pPr>
        <w:autoSpaceDE w:val="0"/>
        <w:autoSpaceDN w:val="0"/>
        <w:spacing w:before="256" w:after="0" w:line="272" w:lineRule="exact"/>
        <w:ind w:left="420" w:right="420"/>
      </w:pPr>
      <w:r>
        <w:rPr>
          <w:rFonts w:ascii="Calibri" w:hAnsi="Calibri" w:eastAsia="Calibri"/>
          <w:color w:val="000000"/>
          <w:sz w:val="21"/>
        </w:rPr>
        <w:t>29</w:t>
      </w:r>
      <w:r>
        <w:rPr>
          <w:rFonts w:ascii="宋体" w:hAnsi="宋体" w:eastAsia="宋体"/>
          <w:color w:val="000000"/>
          <w:sz w:val="21"/>
        </w:rPr>
        <w:t>、已知两个</w:t>
      </w:r>
      <w:r>
        <w:rPr>
          <w:rFonts w:ascii="Calibri" w:hAnsi="Calibri" w:eastAsia="Calibri"/>
          <w:color w:val="000000"/>
          <w:sz w:val="21"/>
        </w:rPr>
        <w:t xml:space="preserve"> 1~30</w:t>
      </w:r>
      <w:r>
        <w:rPr>
          <w:rFonts w:ascii="宋体" w:hAnsi="宋体" w:eastAsia="宋体"/>
          <w:color w:val="000000"/>
          <w:sz w:val="21"/>
        </w:rPr>
        <w:t xml:space="preserve"> 之间的数字，甲知道两数之和，乙知道两数之积。</w:t>
      </w:r>
      <w:r>
        <w:br w:type="textWrapping"/>
      </w:r>
      <w:r>
        <w:rPr>
          <w:rFonts w:ascii="宋体" w:hAnsi="宋体" w:eastAsia="宋体"/>
          <w:color w:val="000000"/>
          <w:sz w:val="21"/>
        </w:rPr>
        <w:t>甲问乙：</w:t>
      </w:r>
      <w:r>
        <w:rPr>
          <w:rFonts w:ascii="Calibri" w:hAnsi="Calibri" w:eastAsia="Calibri"/>
          <w:color w:val="000000"/>
          <w:sz w:val="21"/>
        </w:rPr>
        <w:t>"</w:t>
      </w:r>
      <w:r>
        <w:rPr>
          <w:rFonts w:ascii="宋体" w:hAnsi="宋体" w:eastAsia="宋体"/>
          <w:color w:val="000000"/>
          <w:sz w:val="21"/>
        </w:rPr>
        <w:t>你知道是哪两个数吗？</w:t>
      </w:r>
      <w:r>
        <w:rPr>
          <w:rFonts w:ascii="Calibri" w:hAnsi="Calibri" w:eastAsia="Calibri"/>
          <w:color w:val="000000"/>
          <w:sz w:val="21"/>
        </w:rPr>
        <w:t>"</w:t>
      </w:r>
      <w:r>
        <w:rPr>
          <w:rFonts w:ascii="宋体" w:hAnsi="宋体" w:eastAsia="宋体"/>
          <w:color w:val="000000"/>
          <w:sz w:val="21"/>
        </w:rPr>
        <w:t>乙说：</w:t>
      </w:r>
      <w:r>
        <w:rPr>
          <w:rFonts w:ascii="Calibri" w:hAnsi="Calibri" w:eastAsia="Calibri"/>
          <w:color w:val="000000"/>
          <w:sz w:val="21"/>
        </w:rPr>
        <w:t>"</w:t>
      </w:r>
      <w:r>
        <w:rPr>
          <w:rFonts w:ascii="宋体" w:hAnsi="宋体" w:eastAsia="宋体"/>
          <w:color w:val="000000"/>
          <w:sz w:val="21"/>
        </w:rPr>
        <w:t>不知道</w:t>
      </w:r>
      <w:r>
        <w:rPr>
          <w:rFonts w:ascii="Calibri" w:hAnsi="Calibri" w:eastAsia="Calibri"/>
          <w:color w:val="000000"/>
          <w:sz w:val="21"/>
        </w:rPr>
        <w:t>"</w:t>
      </w:r>
      <w:r>
        <w:rPr>
          <w:rFonts w:ascii="宋体" w:hAnsi="宋体" w:eastAsia="宋体"/>
          <w:color w:val="000000"/>
          <w:sz w:val="21"/>
        </w:rPr>
        <w:t>；</w:t>
      </w:r>
      <w:r>
        <w:br w:type="textWrapping"/>
      </w:r>
      <w:r>
        <w:rPr>
          <w:rFonts w:ascii="宋体" w:hAnsi="宋体" w:eastAsia="宋体"/>
          <w:color w:val="000000"/>
          <w:sz w:val="21"/>
        </w:rPr>
        <w:t>乙问甲：</w:t>
      </w:r>
      <w:r>
        <w:rPr>
          <w:rFonts w:ascii="Calibri" w:hAnsi="Calibri" w:eastAsia="Calibri"/>
          <w:color w:val="000000"/>
          <w:sz w:val="21"/>
        </w:rPr>
        <w:t>"</w:t>
      </w:r>
      <w:r>
        <w:rPr>
          <w:rFonts w:ascii="宋体" w:hAnsi="宋体" w:eastAsia="宋体"/>
          <w:color w:val="000000"/>
          <w:sz w:val="21"/>
        </w:rPr>
        <w:t>你知道是哪两个数吗？</w:t>
      </w:r>
      <w:r>
        <w:rPr>
          <w:rFonts w:ascii="Calibri" w:hAnsi="Calibri" w:eastAsia="Calibri"/>
          <w:color w:val="000000"/>
          <w:sz w:val="21"/>
        </w:rPr>
        <w:t>"</w:t>
      </w:r>
      <w:r>
        <w:rPr>
          <w:rFonts w:ascii="宋体" w:hAnsi="宋体" w:eastAsia="宋体"/>
          <w:color w:val="000000"/>
          <w:sz w:val="21"/>
        </w:rPr>
        <w:t>甲说：</w:t>
      </w:r>
      <w:r>
        <w:rPr>
          <w:rFonts w:ascii="Calibri" w:hAnsi="Calibri" w:eastAsia="Calibri"/>
          <w:color w:val="000000"/>
          <w:sz w:val="21"/>
        </w:rPr>
        <w:t>"</w:t>
      </w:r>
      <w:r>
        <w:rPr>
          <w:rFonts w:ascii="宋体" w:hAnsi="宋体" w:eastAsia="宋体"/>
          <w:color w:val="000000"/>
          <w:sz w:val="21"/>
        </w:rPr>
        <w:t>也不知道</w:t>
      </w:r>
      <w:r>
        <w:rPr>
          <w:rFonts w:ascii="Calibri" w:hAnsi="Calibri" w:eastAsia="Calibri"/>
          <w:color w:val="000000"/>
          <w:sz w:val="21"/>
        </w:rPr>
        <w:t>"</w:t>
      </w:r>
      <w:r>
        <w:rPr>
          <w:rFonts w:ascii="宋体" w:hAnsi="宋体" w:eastAsia="宋体"/>
          <w:color w:val="000000"/>
          <w:sz w:val="21"/>
        </w:rPr>
        <w:t>；</w:t>
      </w:r>
      <w:r>
        <w:br w:type="textWrapping"/>
      </w:r>
      <w:r>
        <w:rPr>
          <w:rFonts w:ascii="宋体" w:hAnsi="宋体" w:eastAsia="宋体"/>
          <w:color w:val="000000"/>
          <w:sz w:val="21"/>
        </w:rPr>
        <w:t>于是，乙说：</w:t>
      </w:r>
      <w:r>
        <w:rPr>
          <w:rFonts w:ascii="Calibri" w:hAnsi="Calibri" w:eastAsia="Calibri"/>
          <w:color w:val="000000"/>
          <w:sz w:val="21"/>
        </w:rPr>
        <w:t>"</w:t>
      </w:r>
      <w:r>
        <w:rPr>
          <w:rFonts w:ascii="宋体" w:hAnsi="宋体" w:eastAsia="宋体"/>
          <w:color w:val="000000"/>
          <w:sz w:val="21"/>
        </w:rPr>
        <w:t>那我知道了</w:t>
      </w:r>
      <w:r>
        <w:rPr>
          <w:rFonts w:ascii="Calibri" w:hAnsi="Calibri" w:eastAsia="Calibri"/>
          <w:color w:val="000000"/>
          <w:sz w:val="21"/>
        </w:rPr>
        <w:t>"</w:t>
      </w:r>
      <w:r>
        <w:rPr>
          <w:rFonts w:ascii="宋体" w:hAnsi="宋体" w:eastAsia="宋体"/>
          <w:color w:val="000000"/>
          <w:sz w:val="21"/>
        </w:rPr>
        <w:t>；</w:t>
      </w:r>
      <w:r>
        <w:br w:type="textWrapping"/>
      </w:r>
      <w:r>
        <w:rPr>
          <w:rFonts w:ascii="宋体" w:hAnsi="宋体" w:eastAsia="宋体"/>
          <w:color w:val="000000"/>
          <w:sz w:val="21"/>
        </w:rPr>
        <w:t>随后甲也说：</w:t>
      </w:r>
      <w:r>
        <w:rPr>
          <w:rFonts w:ascii="Calibri" w:hAnsi="Calibri" w:eastAsia="Calibri"/>
          <w:color w:val="000000"/>
          <w:sz w:val="21"/>
        </w:rPr>
        <w:t>"</w:t>
      </w:r>
      <w:r>
        <w:rPr>
          <w:rFonts w:ascii="宋体" w:hAnsi="宋体" w:eastAsia="宋体"/>
          <w:color w:val="000000"/>
          <w:sz w:val="21"/>
        </w:rPr>
        <w:t>那我也知道了</w:t>
      </w:r>
      <w:r>
        <w:rPr>
          <w:rFonts w:ascii="Calibri" w:hAnsi="Calibri" w:eastAsia="Calibri"/>
          <w:color w:val="000000"/>
          <w:sz w:val="21"/>
        </w:rPr>
        <w:t>"</w:t>
      </w:r>
      <w:r>
        <w:rPr>
          <w:rFonts w:ascii="宋体" w:hAnsi="宋体" w:eastAsia="宋体"/>
          <w:color w:val="000000"/>
          <w:sz w:val="21"/>
        </w:rPr>
        <w:t>；</w:t>
      </w:r>
    </w:p>
    <w:p>
      <w:pPr>
        <w:sectPr>
          <w:pgSz w:w="12240" w:h="15840"/>
          <w:pgMar w:top="502" w:right="708" w:bottom="446"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10" w:lineRule="exact"/>
      </w:pPr>
      <w:r>
        <w:rPr>
          <w:rFonts w:ascii="宋体" w:hAnsi="宋体" w:eastAsia="宋体"/>
          <w:color w:val="000000"/>
          <w:sz w:val="21"/>
        </w:rPr>
        <w:t>这两个数是什么？</w:t>
      </w:r>
    </w:p>
    <w:p>
      <w:pPr>
        <w:autoSpaceDE w:val="0"/>
        <w:autoSpaceDN w:val="0"/>
        <w:spacing w:before="318" w:after="0" w:line="232" w:lineRule="exact"/>
      </w:pPr>
      <w:r>
        <w:rPr>
          <w:rFonts w:ascii="Calibri" w:hAnsi="Calibri" w:eastAsia="Calibri"/>
          <w:color w:val="000000"/>
          <w:sz w:val="21"/>
        </w:rPr>
        <w:t>30</w:t>
      </w: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w:t>
      </w:r>
      <w:r>
        <w:rPr>
          <w:rFonts w:ascii="Calibri" w:hAnsi="Calibri" w:eastAsia="Calibri"/>
          <w:color w:val="000000"/>
          <w:sz w:val="21"/>
        </w:rPr>
        <w:t>10</w:t>
      </w:r>
      <w:r>
        <w:rPr>
          <w:rFonts w:ascii="宋体" w:hAnsi="宋体" w:eastAsia="宋体"/>
          <w:color w:val="000000"/>
          <w:sz w:val="21"/>
        </w:rPr>
        <w:t>，</w:t>
      </w:r>
      <w:r>
        <w:rPr>
          <w:rFonts w:ascii="Calibri" w:hAnsi="Calibri" w:eastAsia="Calibri"/>
          <w:color w:val="000000"/>
          <w:sz w:val="21"/>
        </w:rPr>
        <w:t>10</w:t>
      </w:r>
      <w:r>
        <w:rPr>
          <w:rFonts w:ascii="宋体" w:hAnsi="宋体" w:eastAsia="宋体"/>
          <w:color w:val="000000"/>
          <w:sz w:val="21"/>
        </w:rPr>
        <w:t>，加减乘除，怎么出</w:t>
      </w:r>
      <w:r>
        <w:rPr>
          <w:rFonts w:ascii="Calibri" w:hAnsi="Calibri" w:eastAsia="Calibri"/>
          <w:color w:val="000000"/>
          <w:sz w:val="21"/>
        </w:rPr>
        <w:t xml:space="preserve"> 24</w:t>
      </w:r>
      <w:r>
        <w:rPr>
          <w:rFonts w:ascii="宋体" w:hAnsi="宋体" w:eastAsia="宋体"/>
          <w:color w:val="000000"/>
          <w:sz w:val="21"/>
        </w:rPr>
        <w:t xml:space="preserve"> 点？</w:t>
      </w:r>
    </w:p>
    <w:p>
      <w:pPr>
        <w:autoSpaceDE w:val="0"/>
        <w:autoSpaceDN w:val="0"/>
        <w:spacing w:before="296" w:after="0" w:line="232" w:lineRule="exact"/>
      </w:pPr>
      <w:r>
        <w:rPr>
          <w:rFonts w:ascii="Calibri" w:hAnsi="Calibri" w:eastAsia="Calibri"/>
          <w:color w:val="000000"/>
          <w:sz w:val="21"/>
        </w:rPr>
        <w:t>31</w:t>
      </w:r>
      <w:r>
        <w:rPr>
          <w:rFonts w:ascii="宋体" w:hAnsi="宋体" w:eastAsia="宋体"/>
          <w:color w:val="000000"/>
          <w:sz w:val="21"/>
        </w:rPr>
        <w:t>、</w:t>
      </w:r>
      <w:r>
        <w:rPr>
          <w:rFonts w:ascii="Calibri" w:hAnsi="Calibri" w:eastAsia="Calibri"/>
          <w:color w:val="000000"/>
          <w:sz w:val="21"/>
        </w:rPr>
        <w:t>1000!</w:t>
      </w:r>
      <w:r>
        <w:rPr>
          <w:rFonts w:ascii="宋体" w:hAnsi="宋体" w:eastAsia="宋体"/>
          <w:color w:val="000000"/>
          <w:sz w:val="21"/>
        </w:rPr>
        <w:t>有几位数，为什么？</w:t>
      </w:r>
    </w:p>
    <w:p>
      <w:pPr>
        <w:autoSpaceDE w:val="0"/>
        <w:autoSpaceDN w:val="0"/>
        <w:spacing w:before="270" w:after="0" w:line="260" w:lineRule="exact"/>
      </w:pPr>
      <w:r>
        <w:rPr>
          <w:rFonts w:ascii="Calibri" w:hAnsi="Calibri" w:eastAsia="Calibri"/>
          <w:color w:val="000000"/>
          <w:sz w:val="21"/>
        </w:rPr>
        <w:t>32</w:t>
      </w:r>
      <w:r>
        <w:rPr>
          <w:rFonts w:ascii="宋体" w:hAnsi="宋体" w:eastAsia="宋体"/>
          <w:color w:val="000000"/>
          <w:sz w:val="21"/>
        </w:rPr>
        <w:t>、</w:t>
      </w:r>
      <w:r>
        <w:rPr>
          <w:rFonts w:ascii="Calibri" w:hAnsi="Calibri" w:eastAsia="Calibri"/>
          <w:color w:val="000000"/>
          <w:sz w:val="21"/>
        </w:rPr>
        <w:t>F(n)=1 n&gt;8 n&lt;12</w:t>
      </w:r>
      <w:r>
        <w:br w:type="textWrapping"/>
      </w:r>
      <w:r>
        <w:rPr>
          <w:rFonts w:ascii="Calibri" w:hAnsi="Calibri" w:eastAsia="Calibri"/>
          <w:color w:val="000000"/>
          <w:sz w:val="21"/>
        </w:rPr>
        <w:t>F(n)=2 n&lt;2</w:t>
      </w:r>
      <w:r>
        <w:br w:type="textWrapping"/>
      </w:r>
      <w:r>
        <w:rPr>
          <w:rFonts w:ascii="Calibri" w:hAnsi="Calibri" w:eastAsia="Calibri"/>
          <w:color w:val="000000"/>
          <w:sz w:val="21"/>
        </w:rPr>
        <w:t>F(n)=3 n=6</w:t>
      </w:r>
      <w:r>
        <w:br w:type="textWrapping"/>
      </w:r>
      <w:r>
        <w:rPr>
          <w:rFonts w:ascii="Calibri" w:hAnsi="Calibri" w:eastAsia="Calibri"/>
          <w:color w:val="000000"/>
          <w:sz w:val="21"/>
        </w:rPr>
        <w:t>F(n)=4 n=other</w:t>
      </w:r>
      <w:r>
        <w:br w:type="textWrapping"/>
      </w:r>
      <w:r>
        <w:rPr>
          <w:rFonts w:ascii="宋体" w:hAnsi="宋体" w:eastAsia="宋体"/>
          <w:color w:val="000000"/>
          <w:sz w:val="21"/>
        </w:rPr>
        <w:t>使用</w:t>
      </w:r>
      <w:r>
        <w:rPr>
          <w:rFonts w:ascii="Calibri" w:hAnsi="Calibri" w:eastAsia="Calibri"/>
          <w:color w:val="000000"/>
          <w:sz w:val="21"/>
        </w:rPr>
        <w:t>+ - * /</w:t>
      </w:r>
      <w:r>
        <w:rPr>
          <w:rFonts w:ascii="宋体" w:hAnsi="宋体" w:eastAsia="宋体"/>
          <w:color w:val="000000"/>
          <w:sz w:val="21"/>
        </w:rPr>
        <w:t>和</w:t>
      </w:r>
      <w:r>
        <w:rPr>
          <w:rFonts w:ascii="Calibri" w:hAnsi="Calibri" w:eastAsia="Calibri"/>
          <w:color w:val="000000"/>
          <w:sz w:val="21"/>
        </w:rPr>
        <w:t xml:space="preserve"> sign(n)</w:t>
      </w:r>
      <w:r>
        <w:rPr>
          <w:rFonts w:ascii="宋体" w:hAnsi="宋体" w:eastAsia="宋体"/>
          <w:color w:val="000000"/>
          <w:sz w:val="21"/>
        </w:rPr>
        <w:t>函数组合出</w:t>
      </w:r>
      <w:r>
        <w:rPr>
          <w:rFonts w:ascii="Calibri" w:hAnsi="Calibri" w:eastAsia="Calibri"/>
          <w:color w:val="000000"/>
          <w:sz w:val="21"/>
        </w:rPr>
        <w:t xml:space="preserve"> F(n)</w:t>
      </w:r>
      <w:r>
        <w:rPr>
          <w:rFonts w:ascii="宋体" w:hAnsi="宋体" w:eastAsia="宋体"/>
          <w:color w:val="000000"/>
          <w:sz w:val="21"/>
        </w:rPr>
        <w:t>函数</w:t>
      </w:r>
      <w:r>
        <w:br w:type="textWrapping"/>
      </w:r>
      <w:r>
        <w:rPr>
          <w:rFonts w:ascii="Calibri" w:hAnsi="Calibri" w:eastAsia="Calibri"/>
          <w:color w:val="000000"/>
          <w:sz w:val="21"/>
        </w:rPr>
        <w:t>sign(n)=0 n=0</w:t>
      </w:r>
      <w:r>
        <w:br w:type="textWrapping"/>
      </w:r>
      <w:r>
        <w:rPr>
          <w:rFonts w:ascii="Calibri" w:hAnsi="Calibri" w:eastAsia="Calibri"/>
          <w:color w:val="000000"/>
          <w:sz w:val="21"/>
        </w:rPr>
        <w:t>sign(n)=-1 n&lt;0</w:t>
      </w:r>
      <w:r>
        <w:br w:type="textWrapping"/>
      </w:r>
      <w:r>
        <w:rPr>
          <w:rFonts w:ascii="Calibri" w:hAnsi="Calibri" w:eastAsia="Calibri"/>
          <w:color w:val="000000"/>
          <w:sz w:val="21"/>
        </w:rPr>
        <w:t>sign(n)=1 n&gt;0</w:t>
      </w:r>
    </w:p>
    <w:p>
      <w:pPr>
        <w:autoSpaceDE w:val="0"/>
        <w:autoSpaceDN w:val="0"/>
        <w:spacing w:before="292" w:after="0" w:line="232" w:lineRule="exact"/>
      </w:pPr>
      <w:r>
        <w:rPr>
          <w:rFonts w:ascii="Calibri" w:hAnsi="Calibri" w:eastAsia="Calibri"/>
          <w:color w:val="000000"/>
          <w:sz w:val="21"/>
        </w:rPr>
        <w:t>33</w:t>
      </w:r>
      <w:r>
        <w:rPr>
          <w:rFonts w:ascii="宋体" w:hAnsi="宋体" w:eastAsia="宋体"/>
          <w:color w:val="000000"/>
          <w:sz w:val="21"/>
        </w:rPr>
        <w:t>、编一个程序求质数的和例如</w:t>
      </w:r>
      <w:r>
        <w:rPr>
          <w:rFonts w:ascii="Calibri" w:hAnsi="Calibri" w:eastAsia="Calibri"/>
          <w:color w:val="000000"/>
          <w:sz w:val="21"/>
        </w:rPr>
        <w:t xml:space="preserve"> F(7)=1+3+5+7+11+13+17=58</w:t>
      </w:r>
    </w:p>
    <w:p>
      <w:pPr>
        <w:autoSpaceDE w:val="0"/>
        <w:autoSpaceDN w:val="0"/>
        <w:spacing w:before="254" w:after="0" w:line="274" w:lineRule="exact"/>
      </w:pPr>
      <w:r>
        <w:rPr>
          <w:rFonts w:ascii="Calibri" w:hAnsi="Calibri" w:eastAsia="Calibri"/>
          <w:color w:val="000000"/>
          <w:sz w:val="21"/>
        </w:rPr>
        <w:t>34</w:t>
      </w:r>
      <w:r>
        <w:rPr>
          <w:rFonts w:ascii="宋体" w:hAnsi="宋体" w:eastAsia="宋体"/>
          <w:color w:val="000000"/>
          <w:sz w:val="21"/>
        </w:rPr>
        <w:t>、。。。</w:t>
      </w:r>
      <w:r>
        <w:br w:type="textWrapping"/>
      </w:r>
      <w:r>
        <w:rPr>
          <w:rFonts w:ascii="宋体" w:hAnsi="宋体" w:eastAsia="宋体"/>
          <w:color w:val="000000"/>
          <w:sz w:val="21"/>
        </w:rPr>
        <w:t>请仅用一支笔画四根直线将上图</w:t>
      </w:r>
      <w:r>
        <w:rPr>
          <w:rFonts w:ascii="Calibri" w:hAnsi="Calibri" w:eastAsia="Calibri"/>
          <w:color w:val="000000"/>
          <w:sz w:val="21"/>
        </w:rPr>
        <w:t xml:space="preserve"> 9</w:t>
      </w:r>
      <w:r>
        <w:rPr>
          <w:rFonts w:ascii="宋体" w:hAnsi="宋体" w:eastAsia="宋体"/>
          <w:color w:val="000000"/>
          <w:sz w:val="21"/>
        </w:rPr>
        <w:t xml:space="preserve"> 各点全部连接</w:t>
      </w:r>
    </w:p>
    <w:p>
      <w:pPr>
        <w:autoSpaceDE w:val="0"/>
        <w:autoSpaceDN w:val="0"/>
        <w:spacing w:before="296" w:after="0" w:line="232" w:lineRule="exact"/>
      </w:pPr>
      <w:r>
        <w:rPr>
          <w:rFonts w:ascii="Calibri" w:hAnsi="Calibri" w:eastAsia="Calibri"/>
          <w:color w:val="000000"/>
          <w:sz w:val="21"/>
        </w:rPr>
        <w:t>35</w:t>
      </w:r>
      <w:r>
        <w:rPr>
          <w:rFonts w:ascii="宋体" w:hAnsi="宋体" w:eastAsia="宋体"/>
          <w:color w:val="000000"/>
          <w:sz w:val="21"/>
        </w:rPr>
        <w:t>、三层四层二叉树有多少种</w:t>
      </w:r>
    </w:p>
    <w:p>
      <w:pPr>
        <w:autoSpaceDE w:val="0"/>
        <w:autoSpaceDN w:val="0"/>
        <w:spacing w:before="282" w:after="0" w:line="248" w:lineRule="exact"/>
      </w:pPr>
      <w:r>
        <w:rPr>
          <w:rFonts w:ascii="Calibri" w:hAnsi="Calibri" w:eastAsia="Calibri"/>
          <w:color w:val="000000"/>
          <w:sz w:val="21"/>
        </w:rPr>
        <w:t>36</w:t>
      </w:r>
      <w:r>
        <w:rPr>
          <w:rFonts w:ascii="宋体" w:hAnsi="宋体" w:eastAsia="宋体"/>
          <w:color w:val="000000"/>
          <w:sz w:val="21"/>
        </w:rPr>
        <w:t>、</w:t>
      </w:r>
      <w:r>
        <w:rPr>
          <w:rFonts w:ascii="Calibri" w:hAnsi="Calibri" w:eastAsia="Calibri"/>
          <w:color w:val="000000"/>
          <w:sz w:val="21"/>
        </w:rPr>
        <w:t>1--100000</w:t>
      </w:r>
      <w:r>
        <w:rPr>
          <w:rFonts w:ascii="宋体" w:hAnsi="宋体" w:eastAsia="宋体"/>
          <w:color w:val="000000"/>
          <w:sz w:val="21"/>
        </w:rPr>
        <w:t xml:space="preserve"> 数列按一定顺序排列，有一个数字排错，如何纠错？写出最好</w:t>
      </w:r>
      <w:r>
        <w:br w:type="textWrapping"/>
      </w:r>
      <w:r>
        <w:rPr>
          <w:rFonts w:ascii="宋体" w:hAnsi="宋体" w:eastAsia="宋体"/>
          <w:color w:val="000000"/>
          <w:sz w:val="21"/>
        </w:rPr>
        <w:t>方法。两个数字呢？</w:t>
      </w:r>
    </w:p>
    <w:p>
      <w:pPr>
        <w:autoSpaceDE w:val="0"/>
        <w:autoSpaceDN w:val="0"/>
        <w:spacing w:before="320" w:after="0" w:line="232" w:lineRule="exact"/>
      </w:pPr>
      <w:r>
        <w:rPr>
          <w:rFonts w:ascii="Calibri" w:hAnsi="Calibri" w:eastAsia="Calibri"/>
          <w:color w:val="000000"/>
          <w:sz w:val="21"/>
        </w:rPr>
        <w:t>37</w:t>
      </w:r>
      <w:r>
        <w:rPr>
          <w:rFonts w:ascii="宋体" w:hAnsi="宋体" w:eastAsia="宋体"/>
          <w:color w:val="000000"/>
          <w:sz w:val="21"/>
        </w:rPr>
        <w:t>、链接表和数组之间的区别是什么？</w:t>
      </w:r>
    </w:p>
    <w:p>
      <w:pPr>
        <w:autoSpaceDE w:val="0"/>
        <w:autoSpaceDN w:val="0"/>
        <w:spacing w:before="296" w:after="0" w:line="234" w:lineRule="exact"/>
      </w:pPr>
      <w:r>
        <w:rPr>
          <w:rFonts w:ascii="Calibri" w:hAnsi="Calibri" w:eastAsia="Calibri"/>
          <w:color w:val="000000"/>
          <w:sz w:val="21"/>
        </w:rPr>
        <w:t>38</w:t>
      </w:r>
      <w:r>
        <w:rPr>
          <w:rFonts w:ascii="宋体" w:hAnsi="宋体" w:eastAsia="宋体"/>
          <w:color w:val="000000"/>
          <w:sz w:val="21"/>
        </w:rPr>
        <w:t>、做一个链接表，你为什么要选择这样的方法？</w:t>
      </w:r>
    </w:p>
    <w:p>
      <w:pPr>
        <w:autoSpaceDE w:val="0"/>
        <w:autoSpaceDN w:val="0"/>
        <w:spacing w:before="254" w:after="0" w:line="274" w:lineRule="exact"/>
      </w:pPr>
      <w:r>
        <w:rPr>
          <w:rFonts w:ascii="Calibri" w:hAnsi="Calibri" w:eastAsia="Calibri"/>
          <w:color w:val="000000"/>
          <w:sz w:val="21"/>
        </w:rPr>
        <w:t>39</w:t>
      </w:r>
      <w:r>
        <w:rPr>
          <w:rFonts w:ascii="宋体" w:hAnsi="宋体" w:eastAsia="宋体"/>
          <w:color w:val="000000"/>
          <w:sz w:val="21"/>
        </w:rPr>
        <w:t>、选择一种算法来整理出一个链接表。你为什么要选择这种方法？现在用</w:t>
      </w:r>
      <w:r>
        <w:br w:type="textWrapping"/>
      </w:r>
      <w:r>
        <w:rPr>
          <w:rFonts w:ascii="Calibri" w:hAnsi="Calibri" w:eastAsia="Calibri"/>
          <w:color w:val="000000"/>
          <w:sz w:val="21"/>
        </w:rPr>
        <w:t>O(n)</w:t>
      </w:r>
      <w:r>
        <w:rPr>
          <w:rFonts w:ascii="宋体" w:hAnsi="宋体" w:eastAsia="宋体"/>
          <w:color w:val="000000"/>
          <w:sz w:val="21"/>
        </w:rPr>
        <w:t>时间来做。</w:t>
      </w:r>
    </w:p>
    <w:p>
      <w:pPr>
        <w:autoSpaceDE w:val="0"/>
        <w:autoSpaceDN w:val="0"/>
        <w:spacing w:before="296" w:after="0" w:line="232" w:lineRule="exact"/>
      </w:pPr>
      <w:r>
        <w:rPr>
          <w:rFonts w:ascii="Calibri" w:hAnsi="Calibri" w:eastAsia="Calibri"/>
          <w:color w:val="000000"/>
          <w:sz w:val="21"/>
        </w:rPr>
        <w:t>40</w:t>
      </w:r>
      <w:r>
        <w:rPr>
          <w:rFonts w:ascii="宋体" w:hAnsi="宋体" w:eastAsia="宋体"/>
          <w:color w:val="000000"/>
          <w:sz w:val="21"/>
        </w:rPr>
        <w:t>、说说各种股票分类算法的优点和缺点。</w:t>
      </w:r>
    </w:p>
    <w:p>
      <w:pPr>
        <w:autoSpaceDE w:val="0"/>
        <w:autoSpaceDN w:val="0"/>
        <w:spacing w:before="256" w:after="0" w:line="272" w:lineRule="exact"/>
      </w:pPr>
      <w:r>
        <w:rPr>
          <w:rFonts w:ascii="Calibri" w:hAnsi="Calibri" w:eastAsia="Calibri"/>
          <w:color w:val="000000"/>
          <w:sz w:val="21"/>
        </w:rPr>
        <w:t>41</w:t>
      </w:r>
      <w:r>
        <w:rPr>
          <w:rFonts w:ascii="宋体" w:hAnsi="宋体" w:eastAsia="宋体"/>
          <w:color w:val="000000"/>
          <w:sz w:val="21"/>
        </w:rPr>
        <w:t>、用一种算法来颠倒一个链接表的顺序。现在在不用递归式的情况下做一遍</w:t>
      </w:r>
      <w:r>
        <w:br w:type="textWrapping"/>
      </w:r>
      <w:r>
        <w:rPr>
          <w:rFonts w:ascii="宋体" w:hAnsi="宋体" w:eastAsia="宋体"/>
          <w:color w:val="000000"/>
          <w:sz w:val="21"/>
        </w:rPr>
        <w:t>。</w:t>
      </w:r>
      <w:r>
        <w:br w:type="textWrapping"/>
      </w:r>
      <w:r>
        <w:rPr>
          <w:rFonts w:ascii="Calibri" w:hAnsi="Calibri" w:eastAsia="Calibri"/>
          <w:color w:val="000000"/>
          <w:sz w:val="21"/>
        </w:rPr>
        <w:t>42</w:t>
      </w:r>
      <w:r>
        <w:rPr>
          <w:rFonts w:ascii="宋体" w:hAnsi="宋体" w:eastAsia="宋体"/>
          <w:color w:val="000000"/>
          <w:sz w:val="21"/>
        </w:rPr>
        <w:t>、用一种算法在一个循环的链接表里插入一个节点，但不得穿越链接表。</w:t>
      </w:r>
    </w:p>
    <w:p>
      <w:pPr>
        <w:autoSpaceDE w:val="0"/>
        <w:autoSpaceDN w:val="0"/>
        <w:spacing w:before="296" w:after="0" w:line="232" w:lineRule="exact"/>
      </w:pPr>
      <w:r>
        <w:rPr>
          <w:rFonts w:ascii="Calibri" w:hAnsi="Calibri" w:eastAsia="Calibri"/>
          <w:color w:val="000000"/>
          <w:sz w:val="21"/>
        </w:rPr>
        <w:t>43</w:t>
      </w:r>
      <w:r>
        <w:rPr>
          <w:rFonts w:ascii="宋体" w:hAnsi="宋体" w:eastAsia="宋体"/>
          <w:color w:val="000000"/>
          <w:sz w:val="21"/>
        </w:rPr>
        <w:t>、用一种算法整理一个数组。你为什么选择这种方法？</w:t>
      </w:r>
    </w:p>
    <w:p>
      <w:pPr>
        <w:autoSpaceDE w:val="0"/>
        <w:autoSpaceDN w:val="0"/>
        <w:spacing w:before="296" w:after="0" w:line="232" w:lineRule="exact"/>
      </w:pPr>
      <w:r>
        <w:rPr>
          <w:rFonts w:ascii="Calibri" w:hAnsi="Calibri" w:eastAsia="Calibri"/>
          <w:color w:val="000000"/>
          <w:sz w:val="21"/>
        </w:rPr>
        <w:t>44</w:t>
      </w:r>
      <w:r>
        <w:rPr>
          <w:rFonts w:ascii="宋体" w:hAnsi="宋体" w:eastAsia="宋体"/>
          <w:color w:val="000000"/>
          <w:sz w:val="21"/>
        </w:rPr>
        <w:t>、用一种算法使通用字符串相匹配。</w:t>
      </w:r>
    </w:p>
    <w:p>
      <w:pPr>
        <w:autoSpaceDE w:val="0"/>
        <w:autoSpaceDN w:val="0"/>
        <w:spacing w:before="296" w:after="0" w:line="234" w:lineRule="exact"/>
      </w:pPr>
      <w:r>
        <w:rPr>
          <w:rFonts w:ascii="Calibri" w:hAnsi="Calibri" w:eastAsia="Calibri"/>
          <w:color w:val="000000"/>
          <w:sz w:val="21"/>
        </w:rPr>
        <w:t>45</w:t>
      </w:r>
      <w:r>
        <w:rPr>
          <w:rFonts w:ascii="宋体" w:hAnsi="宋体" w:eastAsia="宋体"/>
          <w:color w:val="000000"/>
          <w:sz w:val="21"/>
        </w:rPr>
        <w:t>、颠倒一个字符串，优化速度，优化空间。</w:t>
      </w:r>
    </w:p>
    <w:p>
      <w:pPr>
        <w:sectPr>
          <w:pgSz w:w="12240" w:h="15840"/>
          <w:pgMar w:top="502" w:right="708" w:bottom="558" w:left="1140" w:header="720" w:footer="720" w:gutter="0"/>
          <w:cols w:space="720" w:num="1"/>
          <w:docGrid w:linePitch="360" w:charSpace="0"/>
        </w:sectPr>
      </w:pPr>
    </w:p>
    <w:p>
      <w:pPr>
        <w:autoSpaceDE w:val="0"/>
        <w:autoSpaceDN w:val="0"/>
        <w:spacing w:after="0" w:line="252" w:lineRule="exact"/>
      </w:pPr>
    </w:p>
    <w:p>
      <w:pPr>
        <w:autoSpaceDE w:val="0"/>
        <w:autoSpaceDN w:val="0"/>
        <w:spacing w:before="266" w:after="0" w:line="248" w:lineRule="exact"/>
        <w:ind w:left="420" w:right="420"/>
      </w:pPr>
      <w:r>
        <w:rPr>
          <w:rFonts w:ascii="Calibri" w:hAnsi="Calibri" w:eastAsia="Calibri"/>
          <w:color w:val="000000"/>
          <w:sz w:val="21"/>
        </w:rPr>
        <w:t>46</w:t>
      </w:r>
      <w:r>
        <w:rPr>
          <w:rFonts w:ascii="宋体" w:hAnsi="宋体" w:eastAsia="宋体"/>
          <w:color w:val="000000"/>
          <w:sz w:val="21"/>
        </w:rPr>
        <w:t>、颠倒一个句子中的词的顺序，比如将</w:t>
      </w:r>
      <w:r>
        <w:rPr>
          <w:rFonts w:ascii="Calibri" w:hAnsi="Calibri" w:eastAsia="Calibri"/>
          <w:color w:val="000000"/>
          <w:sz w:val="21"/>
        </w:rPr>
        <w:t>"</w:t>
      </w:r>
      <w:r>
        <w:rPr>
          <w:rFonts w:ascii="宋体" w:hAnsi="宋体" w:eastAsia="宋体"/>
          <w:color w:val="000000"/>
          <w:sz w:val="21"/>
        </w:rPr>
        <w:t>我叫克丽丝</w:t>
      </w:r>
      <w:r>
        <w:rPr>
          <w:rFonts w:ascii="Calibri" w:hAnsi="Calibri" w:eastAsia="Calibri"/>
          <w:color w:val="000000"/>
          <w:sz w:val="21"/>
        </w:rPr>
        <w:t>"</w:t>
      </w:r>
      <w:r>
        <w:rPr>
          <w:rFonts w:ascii="宋体" w:hAnsi="宋体" w:eastAsia="宋体"/>
          <w:color w:val="000000"/>
          <w:sz w:val="21"/>
        </w:rPr>
        <w:t>转换为</w:t>
      </w:r>
      <w:r>
        <w:rPr>
          <w:rFonts w:ascii="Calibri" w:hAnsi="Calibri" w:eastAsia="Calibri"/>
          <w:color w:val="000000"/>
          <w:sz w:val="21"/>
        </w:rPr>
        <w:t>"</w:t>
      </w:r>
      <w:r>
        <w:rPr>
          <w:rFonts w:ascii="宋体" w:hAnsi="宋体" w:eastAsia="宋体"/>
          <w:color w:val="000000"/>
          <w:sz w:val="21"/>
        </w:rPr>
        <w:t>克丽丝叫我</w:t>
      </w:r>
      <w:r>
        <w:rPr>
          <w:rFonts w:ascii="Calibri" w:hAnsi="Calibri" w:eastAsia="Calibri"/>
          <w:color w:val="000000"/>
          <w:sz w:val="21"/>
        </w:rPr>
        <w:t>"</w:t>
      </w:r>
      <w:r>
        <w:rPr>
          <w:rFonts w:ascii="宋体" w:hAnsi="宋体" w:eastAsia="宋体"/>
          <w:color w:val="000000"/>
          <w:sz w:val="21"/>
        </w:rPr>
        <w:t>，</w:t>
      </w:r>
      <w:r>
        <w:br w:type="textWrapping"/>
      </w:r>
      <w:r>
        <w:rPr>
          <w:rFonts w:ascii="宋体" w:hAnsi="宋体" w:eastAsia="宋体"/>
          <w:color w:val="000000"/>
          <w:sz w:val="21"/>
        </w:rPr>
        <w:t>实现速度最快，移动最少。</w:t>
      </w:r>
    </w:p>
    <w:p>
      <w:pPr>
        <w:autoSpaceDE w:val="0"/>
        <w:autoSpaceDN w:val="0"/>
        <w:spacing w:before="320" w:after="0" w:line="234" w:lineRule="exact"/>
        <w:ind w:left="420" w:right="420"/>
      </w:pPr>
      <w:r>
        <w:rPr>
          <w:rFonts w:ascii="Calibri" w:hAnsi="Calibri" w:eastAsia="Calibri"/>
          <w:color w:val="000000"/>
          <w:sz w:val="21"/>
        </w:rPr>
        <w:t>47</w:t>
      </w:r>
      <w:r>
        <w:rPr>
          <w:rFonts w:ascii="宋体" w:hAnsi="宋体" w:eastAsia="宋体"/>
          <w:color w:val="000000"/>
          <w:sz w:val="21"/>
        </w:rPr>
        <w:t>、找到一个子字符串，优化速度，优化空间。</w:t>
      </w:r>
    </w:p>
    <w:p>
      <w:pPr>
        <w:autoSpaceDE w:val="0"/>
        <w:autoSpaceDN w:val="0"/>
        <w:spacing w:before="294" w:after="0" w:line="234" w:lineRule="exact"/>
        <w:ind w:left="420" w:right="420"/>
      </w:pPr>
      <w:r>
        <w:rPr>
          <w:rFonts w:ascii="Calibri" w:hAnsi="Calibri" w:eastAsia="Calibri"/>
          <w:color w:val="000000"/>
          <w:sz w:val="21"/>
        </w:rPr>
        <w:t>48</w:t>
      </w:r>
      <w:r>
        <w:rPr>
          <w:rFonts w:ascii="宋体" w:hAnsi="宋体" w:eastAsia="宋体"/>
          <w:color w:val="000000"/>
          <w:sz w:val="21"/>
        </w:rPr>
        <w:t>、比较两个字符串，用</w:t>
      </w:r>
      <w:r>
        <w:rPr>
          <w:rFonts w:ascii="Calibri" w:hAnsi="Calibri" w:eastAsia="Calibri"/>
          <w:color w:val="000000"/>
          <w:sz w:val="21"/>
        </w:rPr>
        <w:t xml:space="preserve"> O(n)</w:t>
      </w:r>
      <w:r>
        <w:rPr>
          <w:rFonts w:ascii="宋体" w:hAnsi="宋体" w:eastAsia="宋体"/>
          <w:color w:val="000000"/>
          <w:sz w:val="21"/>
        </w:rPr>
        <w:t>时间和恒量空间。</w:t>
      </w:r>
    </w:p>
    <w:p>
      <w:pPr>
        <w:autoSpaceDE w:val="0"/>
        <w:autoSpaceDN w:val="0"/>
        <w:spacing w:before="262" w:after="0" w:line="266" w:lineRule="exact"/>
        <w:ind w:left="420" w:right="420"/>
      </w:pPr>
      <w:r>
        <w:rPr>
          <w:rFonts w:ascii="Calibri" w:hAnsi="Calibri" w:eastAsia="Calibri"/>
          <w:color w:val="000000"/>
          <w:sz w:val="21"/>
        </w:rPr>
        <w:t>49</w:t>
      </w:r>
      <w:r>
        <w:rPr>
          <w:rFonts w:ascii="宋体" w:hAnsi="宋体" w:eastAsia="宋体"/>
          <w:color w:val="000000"/>
          <w:sz w:val="21"/>
        </w:rPr>
        <w:t>、假设你有一个用</w:t>
      </w:r>
      <w:r>
        <w:rPr>
          <w:rFonts w:ascii="Calibri" w:hAnsi="Calibri" w:eastAsia="Calibri"/>
          <w:color w:val="000000"/>
          <w:sz w:val="21"/>
        </w:rPr>
        <w:t xml:space="preserve"> 1001</w:t>
      </w:r>
      <w:r>
        <w:rPr>
          <w:rFonts w:ascii="宋体" w:hAnsi="宋体" w:eastAsia="宋体"/>
          <w:color w:val="000000"/>
          <w:sz w:val="21"/>
        </w:rPr>
        <w:t xml:space="preserve"> 个整数组成的数组，这些整数是任意排列的，但是你</w:t>
      </w:r>
      <w:r>
        <w:br w:type="textWrapping"/>
      </w:r>
      <w:r>
        <w:rPr>
          <w:rFonts w:ascii="宋体" w:hAnsi="宋体" w:eastAsia="宋体"/>
          <w:color w:val="000000"/>
          <w:sz w:val="21"/>
        </w:rPr>
        <w:t>知道所有的整数都在</w:t>
      </w:r>
      <w:r>
        <w:rPr>
          <w:rFonts w:ascii="Calibri" w:hAnsi="Calibri" w:eastAsia="Calibri"/>
          <w:color w:val="000000"/>
          <w:sz w:val="21"/>
        </w:rPr>
        <w:t xml:space="preserve"> 1</w:t>
      </w:r>
      <w:r>
        <w:rPr>
          <w:rFonts w:ascii="宋体" w:hAnsi="宋体" w:eastAsia="宋体"/>
          <w:color w:val="000000"/>
          <w:sz w:val="21"/>
        </w:rPr>
        <w:t xml:space="preserve"> 到</w:t>
      </w:r>
      <w:r>
        <w:rPr>
          <w:rFonts w:ascii="Calibri" w:hAnsi="Calibri" w:eastAsia="Calibri"/>
          <w:color w:val="000000"/>
          <w:sz w:val="21"/>
        </w:rPr>
        <w:t xml:space="preserve"> 1000</w:t>
      </w:r>
      <w:r>
        <w:rPr>
          <w:rFonts w:ascii="宋体" w:hAnsi="宋体" w:eastAsia="宋体"/>
          <w:color w:val="000000"/>
          <w:sz w:val="21"/>
        </w:rPr>
        <w:t>（包括</w:t>
      </w:r>
      <w:r>
        <w:rPr>
          <w:rFonts w:ascii="Calibri" w:hAnsi="Calibri" w:eastAsia="Calibri"/>
          <w:color w:val="000000"/>
          <w:sz w:val="21"/>
        </w:rPr>
        <w:t xml:space="preserve"> 1000</w:t>
      </w:r>
      <w:r>
        <w:rPr>
          <w:rFonts w:ascii="宋体" w:hAnsi="宋体" w:eastAsia="宋体"/>
          <w:color w:val="000000"/>
          <w:sz w:val="21"/>
        </w:rPr>
        <w:t>）之间。此外，除一个数字出现两次外，</w:t>
      </w:r>
      <w:r>
        <w:br w:type="textWrapping"/>
      </w:r>
      <w:r>
        <w:rPr>
          <w:rFonts w:ascii="宋体" w:hAnsi="宋体" w:eastAsia="宋体"/>
          <w:color w:val="000000"/>
          <w:sz w:val="21"/>
        </w:rPr>
        <w:t>其他所有数字只出现一次。假设你只能对这个数组做一次处理，用一种算法找出重</w:t>
      </w:r>
      <w:r>
        <w:br w:type="textWrapping"/>
      </w:r>
      <w:r>
        <w:rPr>
          <w:rFonts w:ascii="宋体" w:hAnsi="宋体" w:eastAsia="宋体"/>
          <w:color w:val="000000"/>
          <w:sz w:val="21"/>
        </w:rPr>
        <w:t>复的那个数字。如果你在运算中使用了辅助的存储方式，那么你能找到不用这种方</w:t>
      </w:r>
      <w:r>
        <w:br w:type="textWrapping"/>
      </w:r>
      <w:r>
        <w:rPr>
          <w:rFonts w:ascii="宋体" w:hAnsi="宋体" w:eastAsia="宋体"/>
          <w:color w:val="000000"/>
          <w:sz w:val="21"/>
        </w:rPr>
        <w:t>式的算法吗？</w:t>
      </w:r>
    </w:p>
    <w:p>
      <w:pPr>
        <w:autoSpaceDE w:val="0"/>
        <w:autoSpaceDN w:val="0"/>
        <w:spacing w:before="320" w:after="0" w:line="232" w:lineRule="exact"/>
        <w:ind w:left="420" w:right="420"/>
      </w:pPr>
      <w:r>
        <w:rPr>
          <w:rFonts w:ascii="Calibri" w:hAnsi="Calibri" w:eastAsia="Calibri"/>
          <w:color w:val="000000"/>
          <w:sz w:val="21"/>
        </w:rPr>
        <w:t>50</w:t>
      </w:r>
      <w:r>
        <w:rPr>
          <w:rFonts w:ascii="宋体" w:hAnsi="宋体" w:eastAsia="宋体"/>
          <w:color w:val="000000"/>
          <w:sz w:val="21"/>
        </w:rPr>
        <w:t>、不用乘法或加法增加</w:t>
      </w:r>
      <w:r>
        <w:rPr>
          <w:rFonts w:ascii="Calibri" w:hAnsi="Calibri" w:eastAsia="Calibri"/>
          <w:color w:val="000000"/>
          <w:sz w:val="21"/>
        </w:rPr>
        <w:t xml:space="preserve"> 8</w:t>
      </w:r>
      <w:r>
        <w:rPr>
          <w:rFonts w:ascii="宋体" w:hAnsi="宋体" w:eastAsia="宋体"/>
          <w:color w:val="000000"/>
          <w:sz w:val="21"/>
        </w:rPr>
        <w:t xml:space="preserve"> 倍。现在用同样的方法增加</w:t>
      </w:r>
      <w:r>
        <w:rPr>
          <w:rFonts w:ascii="Calibri" w:hAnsi="Calibri" w:eastAsia="Calibri"/>
          <w:color w:val="000000"/>
          <w:sz w:val="21"/>
        </w:rPr>
        <w:t xml:space="preserve"> 7</w:t>
      </w:r>
      <w:r>
        <w:rPr>
          <w:rFonts w:ascii="宋体" w:hAnsi="宋体" w:eastAsia="宋体"/>
          <w:color w:val="000000"/>
          <w:sz w:val="21"/>
        </w:rPr>
        <w:t xml:space="preserve"> 倍。</w:t>
      </w:r>
    </w:p>
    <w:p>
      <w:pPr>
        <w:autoSpaceDE w:val="0"/>
        <w:autoSpaceDN w:val="0"/>
        <w:spacing w:before="38" w:after="0" w:line="234" w:lineRule="exact"/>
      </w:pP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day1</w:t>
      </w:r>
      <w:r>
        <w:rPr>
          <w:rFonts w:ascii="宋体" w:hAnsi="宋体" w:eastAsia="宋体"/>
          <w:color w:val="000000"/>
          <w:sz w:val="21"/>
        </w:rPr>
        <w:t xml:space="preserve"> 给</w:t>
      </w:r>
      <w:r>
        <w:rPr>
          <w:rFonts w:ascii="Calibri" w:hAnsi="Calibri" w:eastAsia="Calibri"/>
          <w:color w:val="000000"/>
          <w:sz w:val="21"/>
        </w:rPr>
        <w:t xml:space="preserve"> 1</w:t>
      </w:r>
      <w:r>
        <w:rPr>
          <w:rFonts w:ascii="宋体" w:hAnsi="宋体" w:eastAsia="宋体"/>
          <w:color w:val="000000"/>
          <w:sz w:val="21"/>
        </w:rPr>
        <w:t xml:space="preserve"> 段，</w:t>
      </w:r>
    </w:p>
    <w:p>
      <w:pPr>
        <w:autoSpaceDE w:val="0"/>
        <w:autoSpaceDN w:val="0"/>
        <w:spacing w:after="0" w:line="272" w:lineRule="exact"/>
        <w:ind w:left="420" w:right="420"/>
      </w:pPr>
      <w:r>
        <w:rPr>
          <w:rFonts w:ascii="Calibri" w:hAnsi="Calibri" w:eastAsia="Calibri"/>
          <w:color w:val="000000"/>
          <w:sz w:val="21"/>
        </w:rPr>
        <w:t>day2</w:t>
      </w:r>
      <w:r>
        <w:rPr>
          <w:rFonts w:ascii="宋体" w:hAnsi="宋体" w:eastAsia="宋体"/>
          <w:color w:val="000000"/>
          <w:sz w:val="21"/>
        </w:rPr>
        <w:t xml:space="preserve"> 让工人把</w:t>
      </w:r>
      <w:r>
        <w:rPr>
          <w:rFonts w:ascii="Calibri" w:hAnsi="Calibri" w:eastAsia="Calibri"/>
          <w:color w:val="000000"/>
          <w:sz w:val="21"/>
        </w:rPr>
        <w:t xml:space="preserve"> 1</w:t>
      </w:r>
      <w:r>
        <w:rPr>
          <w:rFonts w:ascii="宋体" w:hAnsi="宋体" w:eastAsia="宋体"/>
          <w:color w:val="000000"/>
          <w:sz w:val="21"/>
        </w:rPr>
        <w:t xml:space="preserve"> 段归还给</w:t>
      </w:r>
      <w:r>
        <w:rPr>
          <w:rFonts w:ascii="Calibri" w:hAnsi="Calibri" w:eastAsia="Calibri"/>
          <w:color w:val="000000"/>
          <w:sz w:val="21"/>
        </w:rPr>
        <w:t xml:space="preserve"> 2</w:t>
      </w:r>
      <w:r>
        <w:rPr>
          <w:rFonts w:ascii="宋体" w:hAnsi="宋体" w:eastAsia="宋体"/>
          <w:color w:val="000000"/>
          <w:sz w:val="21"/>
        </w:rPr>
        <w:t xml:space="preserve"> 段，</w:t>
      </w:r>
      <w:r>
        <w:br w:type="textWrapping"/>
      </w:r>
      <w:r>
        <w:rPr>
          <w:rFonts w:ascii="Calibri" w:hAnsi="Calibri" w:eastAsia="Calibri"/>
          <w:color w:val="000000"/>
          <w:sz w:val="21"/>
        </w:rPr>
        <w:t>day3</w:t>
      </w:r>
      <w:r>
        <w:rPr>
          <w:rFonts w:ascii="宋体" w:hAnsi="宋体" w:eastAsia="宋体"/>
          <w:color w:val="000000"/>
          <w:sz w:val="21"/>
        </w:rPr>
        <w:t xml:space="preserve"> 给</w:t>
      </w:r>
      <w:r>
        <w:rPr>
          <w:rFonts w:ascii="Calibri" w:hAnsi="Calibri" w:eastAsia="Calibri"/>
          <w:color w:val="000000"/>
          <w:sz w:val="21"/>
        </w:rPr>
        <w:t xml:space="preserve"> 1</w:t>
      </w:r>
      <w:r>
        <w:rPr>
          <w:rFonts w:ascii="宋体" w:hAnsi="宋体" w:eastAsia="宋体"/>
          <w:color w:val="000000"/>
          <w:sz w:val="21"/>
        </w:rPr>
        <w:t xml:space="preserve"> 段，</w:t>
      </w:r>
      <w:r>
        <w:br w:type="textWrapping"/>
      </w:r>
      <w:r>
        <w:rPr>
          <w:rFonts w:ascii="Calibri" w:hAnsi="Calibri" w:eastAsia="Calibri"/>
          <w:color w:val="000000"/>
          <w:sz w:val="21"/>
        </w:rPr>
        <w:t>day4</w:t>
      </w:r>
      <w:r>
        <w:rPr>
          <w:rFonts w:ascii="宋体" w:hAnsi="宋体" w:eastAsia="宋体"/>
          <w:color w:val="000000"/>
          <w:sz w:val="21"/>
        </w:rPr>
        <w:t xml:space="preserve"> 归还</w:t>
      </w:r>
      <w:r>
        <w:rPr>
          <w:rFonts w:ascii="Calibri" w:hAnsi="Calibri" w:eastAsia="Calibri"/>
          <w:color w:val="000000"/>
          <w:sz w:val="21"/>
        </w:rPr>
        <w:t xml:space="preserve"> 1 2</w:t>
      </w:r>
      <w:r>
        <w:rPr>
          <w:rFonts w:ascii="宋体" w:hAnsi="宋体" w:eastAsia="宋体"/>
          <w:color w:val="000000"/>
          <w:sz w:val="21"/>
        </w:rPr>
        <w:t xml:space="preserve"> 段，给</w:t>
      </w:r>
      <w:r>
        <w:rPr>
          <w:rFonts w:ascii="Calibri" w:hAnsi="Calibri" w:eastAsia="Calibri"/>
          <w:color w:val="000000"/>
          <w:sz w:val="21"/>
        </w:rPr>
        <w:t xml:space="preserve"> 4</w:t>
      </w:r>
      <w:r>
        <w:rPr>
          <w:rFonts w:ascii="宋体" w:hAnsi="宋体" w:eastAsia="宋体"/>
          <w:color w:val="000000"/>
          <w:sz w:val="21"/>
        </w:rPr>
        <w:t xml:space="preserve"> 段。</w:t>
      </w:r>
      <w:r>
        <w:br w:type="textWrapping"/>
      </w:r>
      <w:r>
        <w:rPr>
          <w:rFonts w:ascii="Calibri" w:hAnsi="Calibri" w:eastAsia="Calibri"/>
          <w:color w:val="000000"/>
          <w:sz w:val="21"/>
        </w:rPr>
        <w:t>day5</w:t>
      </w:r>
      <w:r>
        <w:rPr>
          <w:rFonts w:ascii="宋体" w:hAnsi="宋体" w:eastAsia="宋体"/>
          <w:color w:val="000000"/>
          <w:sz w:val="21"/>
        </w:rPr>
        <w:t xml:space="preserve"> 依次类推……</w:t>
      </w:r>
    </w:p>
    <w:p>
      <w:pPr>
        <w:autoSpaceDE w:val="0"/>
        <w:autoSpaceDN w:val="0"/>
        <w:spacing w:before="254" w:after="0" w:line="274" w:lineRule="exact"/>
        <w:ind w:left="420" w:right="420"/>
      </w:pPr>
      <w:r>
        <w:rPr>
          <w:rFonts w:ascii="Calibri" w:hAnsi="Calibri" w:eastAsia="Calibri"/>
          <w:color w:val="000000"/>
          <w:sz w:val="21"/>
        </w:rPr>
        <w:t>2</w:t>
      </w:r>
      <w:r>
        <w:rPr>
          <w:rFonts w:ascii="宋体" w:hAnsi="宋体" w:eastAsia="宋体"/>
          <w:color w:val="000000"/>
          <w:sz w:val="21"/>
        </w:rPr>
        <w:t>、面对这样的怪题，有些应聘者绞尽脑汁也无法分成；而有些应聘者却感到</w:t>
      </w:r>
      <w:r>
        <w:br w:type="textWrapping"/>
      </w:r>
      <w:r>
        <w:rPr>
          <w:rFonts w:ascii="宋体" w:hAnsi="宋体" w:eastAsia="宋体"/>
          <w:color w:val="000000"/>
          <w:sz w:val="21"/>
        </w:rPr>
        <w:t>此题实际很简单，把切成的</w:t>
      </w:r>
      <w:r>
        <w:rPr>
          <w:rFonts w:ascii="Calibri" w:hAnsi="Calibri" w:eastAsia="Calibri"/>
          <w:color w:val="000000"/>
          <w:sz w:val="21"/>
        </w:rPr>
        <w:t xml:space="preserve"> 8</w:t>
      </w:r>
      <w:r>
        <w:rPr>
          <w:rFonts w:ascii="宋体" w:hAnsi="宋体" w:eastAsia="宋体"/>
          <w:color w:val="000000"/>
          <w:sz w:val="21"/>
        </w:rPr>
        <w:t xml:space="preserve"> 份蛋糕先拿出</w:t>
      </w:r>
      <w:r>
        <w:rPr>
          <w:rFonts w:ascii="Calibri" w:hAnsi="Calibri" w:eastAsia="Calibri"/>
          <w:color w:val="000000"/>
          <w:sz w:val="21"/>
        </w:rPr>
        <w:t xml:space="preserve"> 7</w:t>
      </w:r>
      <w:r>
        <w:rPr>
          <w:rFonts w:ascii="宋体" w:hAnsi="宋体" w:eastAsia="宋体"/>
          <w:color w:val="000000"/>
          <w:sz w:val="21"/>
        </w:rPr>
        <w:t xml:space="preserve"> 份分给</w:t>
      </w:r>
      <w:r>
        <w:rPr>
          <w:rFonts w:ascii="Calibri" w:hAnsi="Calibri" w:eastAsia="Calibri"/>
          <w:color w:val="000000"/>
          <w:sz w:val="21"/>
        </w:rPr>
        <w:t xml:space="preserve"> 7</w:t>
      </w:r>
      <w:r>
        <w:rPr>
          <w:rFonts w:ascii="宋体" w:hAnsi="宋体" w:eastAsia="宋体"/>
          <w:color w:val="000000"/>
          <w:sz w:val="21"/>
        </w:rPr>
        <w:t xml:space="preserve"> 人，剩下的</w:t>
      </w:r>
      <w:r>
        <w:rPr>
          <w:rFonts w:ascii="Calibri" w:hAnsi="Calibri" w:eastAsia="Calibri"/>
          <w:color w:val="000000"/>
          <w:sz w:val="21"/>
        </w:rPr>
        <w:t xml:space="preserve"> 1</w:t>
      </w:r>
      <w:r>
        <w:rPr>
          <w:rFonts w:ascii="宋体" w:hAnsi="宋体" w:eastAsia="宋体"/>
          <w:color w:val="000000"/>
          <w:sz w:val="21"/>
        </w:rPr>
        <w:t xml:space="preserve"> 份连蛋糕盒一起分</w:t>
      </w:r>
      <w:r>
        <w:br w:type="textWrapping"/>
      </w:r>
      <w:r>
        <w:rPr>
          <w:rFonts w:ascii="宋体" w:hAnsi="宋体" w:eastAsia="宋体"/>
          <w:color w:val="000000"/>
          <w:sz w:val="21"/>
        </w:rPr>
        <w:t>给第</w:t>
      </w:r>
      <w:r>
        <w:rPr>
          <w:rFonts w:ascii="Calibri" w:hAnsi="Calibri" w:eastAsia="Calibri"/>
          <w:color w:val="000000"/>
          <w:sz w:val="21"/>
        </w:rPr>
        <w:t xml:space="preserve"> 8</w:t>
      </w:r>
      <w:r>
        <w:rPr>
          <w:rFonts w:ascii="宋体" w:hAnsi="宋体" w:eastAsia="宋体"/>
          <w:color w:val="000000"/>
          <w:sz w:val="21"/>
        </w:rPr>
        <w:t xml:space="preserve"> 个人。</w:t>
      </w:r>
    </w:p>
    <w:p>
      <w:pPr>
        <w:autoSpaceDE w:val="0"/>
        <w:autoSpaceDN w:val="0"/>
        <w:spacing w:before="260" w:after="0" w:line="268" w:lineRule="exact"/>
        <w:ind w:left="420" w:right="420"/>
      </w:pPr>
      <w:r>
        <w:rPr>
          <w:rFonts w:ascii="Calibri" w:hAnsi="Calibri" w:eastAsia="Calibri"/>
          <w:color w:val="000000"/>
          <w:sz w:val="21"/>
        </w:rPr>
        <w:t>4</w:t>
      </w:r>
      <w:r>
        <w:rPr>
          <w:rFonts w:ascii="宋体" w:hAnsi="宋体" w:eastAsia="宋体"/>
          <w:color w:val="000000"/>
          <w:sz w:val="21"/>
        </w:rPr>
        <w:t>、假如只有一个人戴黑帽子，那他看到所有人都戴白帽，在第一次关灯时就</w:t>
      </w:r>
      <w:r>
        <w:br w:type="textWrapping"/>
      </w:r>
      <w:r>
        <w:rPr>
          <w:rFonts w:ascii="宋体" w:hAnsi="宋体" w:eastAsia="宋体"/>
          <w:color w:val="000000"/>
          <w:sz w:val="21"/>
        </w:rPr>
        <w:t>应自打耳光，所以应该不止一个人戴黑帽子；如果有两顶黑帽子，第一次两人都只</w:t>
      </w:r>
      <w:r>
        <w:br w:type="textWrapping"/>
      </w:r>
      <w:r>
        <w:rPr>
          <w:rFonts w:ascii="宋体" w:hAnsi="宋体" w:eastAsia="宋体"/>
          <w:color w:val="000000"/>
          <w:sz w:val="21"/>
        </w:rPr>
        <w:t>看到对方头上的黑帽子，不敢确定自己的颜色，但到第二次关灯，这两人应该明白</w:t>
      </w:r>
      <w:r>
        <w:br w:type="textWrapping"/>
      </w:r>
      <w:r>
        <w:rPr>
          <w:rFonts w:ascii="宋体" w:hAnsi="宋体" w:eastAsia="宋体"/>
          <w:color w:val="000000"/>
          <w:sz w:val="21"/>
        </w:rPr>
        <w:t>，如果自己戴着白帽，那对方早在上一次就应打耳光了，因此自己戴的也是黑帽子</w:t>
      </w:r>
      <w:r>
        <w:br w:type="textWrapping"/>
      </w:r>
      <w:r>
        <w:rPr>
          <w:rFonts w:ascii="宋体" w:hAnsi="宋体" w:eastAsia="宋体"/>
          <w:color w:val="000000"/>
          <w:sz w:val="21"/>
        </w:rPr>
        <w:t>，于是也会有耳光声响起；可事实是第三次才响起了耳光声，说明全场不止两顶黑</w:t>
      </w:r>
      <w:r>
        <w:br w:type="textWrapping"/>
      </w:r>
      <w:r>
        <w:rPr>
          <w:rFonts w:ascii="宋体" w:hAnsi="宋体" w:eastAsia="宋体"/>
          <w:color w:val="000000"/>
          <w:sz w:val="21"/>
        </w:rPr>
        <w:t>帽，依此类推，应该是关了几次灯，有几顶黑帽。</w:t>
      </w:r>
    </w:p>
    <w:p>
      <w:pPr>
        <w:autoSpaceDE w:val="0"/>
        <w:autoSpaceDN w:val="0"/>
        <w:spacing w:before="280" w:after="0" w:line="272" w:lineRule="exact"/>
        <w:ind w:left="420" w:right="420"/>
      </w:pPr>
      <w:r>
        <w:rPr>
          <w:rFonts w:ascii="Calibri" w:hAnsi="Calibri" w:eastAsia="Calibri"/>
          <w:color w:val="000000"/>
          <w:sz w:val="21"/>
        </w:rPr>
        <w:t>5</w:t>
      </w:r>
      <w:r>
        <w:rPr>
          <w:rFonts w:ascii="宋体" w:hAnsi="宋体" w:eastAsia="宋体"/>
          <w:color w:val="000000"/>
          <w:sz w:val="21"/>
        </w:rPr>
        <w:t>、比如你怎样快速估算支架和柱子的高度、球的半径，算出各部分的体积等</w:t>
      </w:r>
      <w:r>
        <w:br w:type="textWrapping"/>
      </w:r>
      <w:r>
        <w:rPr>
          <w:rFonts w:ascii="宋体" w:hAnsi="宋体" w:eastAsia="宋体"/>
          <w:color w:val="000000"/>
          <w:sz w:val="21"/>
        </w:rPr>
        <w:t>等。招聘官的说法：</w:t>
      </w:r>
      <w:r>
        <w:rPr>
          <w:rFonts w:ascii="Calibri" w:hAnsi="Calibri" w:eastAsia="Calibri"/>
          <w:color w:val="000000"/>
          <w:sz w:val="21"/>
        </w:rPr>
        <w:t>"</w:t>
      </w:r>
      <w:r>
        <w:rPr>
          <w:rFonts w:ascii="宋体" w:hAnsi="宋体" w:eastAsia="宋体"/>
          <w:color w:val="000000"/>
          <w:sz w:val="21"/>
        </w:rPr>
        <w:t>就</w:t>
      </w:r>
      <w:r>
        <w:rPr>
          <w:rFonts w:ascii="Calibri" w:hAnsi="Calibri" w:eastAsia="Calibri"/>
          <w:color w:val="000000"/>
          <w:sz w:val="21"/>
        </w:rPr>
        <w:t xml:space="preserve"> CNTOWER</w:t>
      </w:r>
      <w:r>
        <w:rPr>
          <w:rFonts w:ascii="宋体" w:hAnsi="宋体" w:eastAsia="宋体"/>
          <w:color w:val="000000"/>
          <w:sz w:val="21"/>
        </w:rPr>
        <w:t xml:space="preserve"> 这道题来说，它和一般的谜语或智力题还是有区别</w:t>
      </w:r>
      <w:r>
        <w:br w:type="textWrapping"/>
      </w:r>
      <w:r>
        <w:rPr>
          <w:rFonts w:ascii="宋体" w:hAnsi="宋体" w:eastAsia="宋体"/>
          <w:color w:val="000000"/>
          <w:sz w:val="21"/>
        </w:rPr>
        <w:t>的。我们称这类题为’快速估算题’，主要考的是快速估算的能力，这是开发软件</w:t>
      </w:r>
      <w:r>
        <w:br w:type="textWrapping"/>
      </w:r>
      <w:r>
        <w:rPr>
          <w:rFonts w:ascii="宋体" w:hAnsi="宋体" w:eastAsia="宋体"/>
          <w:color w:val="000000"/>
          <w:sz w:val="21"/>
        </w:rPr>
        <w:t>必备的能力之一。当然，题目只是手段，不是目的，最终得到一个结果固然是需要</w:t>
      </w:r>
      <w:r>
        <w:br w:type="textWrapping"/>
      </w:r>
      <w:r>
        <w:rPr>
          <w:rFonts w:ascii="宋体" w:hAnsi="宋体" w:eastAsia="宋体"/>
          <w:color w:val="000000"/>
          <w:sz w:val="21"/>
        </w:rPr>
        <w:t>的，但更重要的是对考生得出这个结果的过程也就是方法的考察。</w:t>
      </w:r>
      <w:r>
        <w:rPr>
          <w:rFonts w:ascii="Calibri" w:hAnsi="Calibri" w:eastAsia="Calibri"/>
          <w:color w:val="000000"/>
          <w:sz w:val="21"/>
        </w:rPr>
        <w:t>"Mr Miller</w:t>
      </w:r>
      <w:r>
        <w:rPr>
          <w:rFonts w:ascii="宋体" w:hAnsi="宋体" w:eastAsia="宋体"/>
          <w:color w:val="000000"/>
          <w:sz w:val="21"/>
        </w:rPr>
        <w:t xml:space="preserve"> 为记</w:t>
      </w:r>
      <w:r>
        <w:br w:type="textWrapping"/>
      </w:r>
      <w:r>
        <w:rPr>
          <w:rFonts w:ascii="宋体" w:hAnsi="宋体" w:eastAsia="宋体"/>
          <w:color w:val="000000"/>
          <w:sz w:val="21"/>
        </w:rPr>
        <w:t>者举例说明了一种比较合理的答法，他首先在纸上画出了</w:t>
      </w:r>
      <w:r>
        <w:rPr>
          <w:rFonts w:ascii="Calibri" w:hAnsi="Calibri" w:eastAsia="Calibri"/>
          <w:color w:val="000000"/>
          <w:sz w:val="21"/>
        </w:rPr>
        <w:t xml:space="preserve"> CN TOWER</w:t>
      </w:r>
      <w:r>
        <w:rPr>
          <w:rFonts w:ascii="宋体" w:hAnsi="宋体" w:eastAsia="宋体"/>
          <w:color w:val="000000"/>
          <w:sz w:val="21"/>
        </w:rPr>
        <w:t xml:space="preserve"> 的草图，然后快</w:t>
      </w:r>
      <w:r>
        <w:br w:type="textWrapping"/>
      </w:r>
      <w:r>
        <w:rPr>
          <w:rFonts w:ascii="宋体" w:hAnsi="宋体" w:eastAsia="宋体"/>
          <w:color w:val="000000"/>
          <w:sz w:val="21"/>
        </w:rPr>
        <w:t>速估算支架和各柱的高度，以及球的半径，算出各部分体积，然后和各部分密度运</w:t>
      </w:r>
      <w:r>
        <w:br w:type="textWrapping"/>
      </w:r>
      <w:r>
        <w:rPr>
          <w:rFonts w:ascii="宋体" w:hAnsi="宋体" w:eastAsia="宋体"/>
          <w:color w:val="000000"/>
          <w:sz w:val="21"/>
        </w:rPr>
        <w:t>算，最后相加得出一个结果。</w:t>
      </w:r>
      <w:r>
        <w:br w:type="textWrapping"/>
      </w:r>
      <w:r>
        <w:rPr>
          <w:rFonts w:ascii="宋体" w:hAnsi="宋体" w:eastAsia="宋体"/>
          <w:color w:val="000000"/>
          <w:sz w:val="21"/>
        </w:rPr>
        <w:t>这一类的题目其实很多，如：</w:t>
      </w:r>
      <w:r>
        <w:rPr>
          <w:rFonts w:ascii="Calibri" w:hAnsi="Calibri" w:eastAsia="Calibri"/>
          <w:color w:val="000000"/>
          <w:sz w:val="21"/>
        </w:rPr>
        <w:t>"</w:t>
      </w:r>
      <w:r>
        <w:rPr>
          <w:rFonts w:ascii="宋体" w:hAnsi="宋体" w:eastAsia="宋体"/>
          <w:color w:val="000000"/>
          <w:sz w:val="21"/>
        </w:rPr>
        <w:t>估算一下密西西比河里的水的质量。</w:t>
      </w:r>
      <w:r>
        <w:rPr>
          <w:rFonts w:ascii="Calibri" w:hAnsi="Calibri" w:eastAsia="Calibri"/>
          <w:color w:val="000000"/>
          <w:sz w:val="21"/>
        </w:rPr>
        <w:t>""</w:t>
      </w:r>
      <w:r>
        <w:rPr>
          <w:rFonts w:ascii="宋体" w:hAnsi="宋体" w:eastAsia="宋体"/>
          <w:color w:val="000000"/>
          <w:sz w:val="21"/>
        </w:rPr>
        <w:t>如果你</w:t>
      </w:r>
      <w:r>
        <w:br w:type="textWrapping"/>
      </w:r>
      <w:r>
        <w:rPr>
          <w:rFonts w:ascii="宋体" w:hAnsi="宋体" w:eastAsia="宋体"/>
          <w:color w:val="000000"/>
          <w:sz w:val="21"/>
        </w:rPr>
        <w:t>是田纳西州州长，请估算一下治理好康柏兰河的污染需要多长时间。</w:t>
      </w:r>
      <w:r>
        <w:rPr>
          <w:rFonts w:ascii="Calibri" w:hAnsi="Calibri" w:eastAsia="Calibri"/>
          <w:color w:val="000000"/>
          <w:sz w:val="21"/>
        </w:rPr>
        <w:t>"</w:t>
      </w:r>
      <w:r>
        <w:br w:type="textWrapping"/>
      </w:r>
      <w:r>
        <w:rPr>
          <w:rFonts w:ascii="Calibri" w:hAnsi="Calibri" w:eastAsia="Calibri"/>
          <w:color w:val="000000"/>
          <w:sz w:val="21"/>
        </w:rPr>
        <w:t>"</w:t>
      </w:r>
      <w:r>
        <w:rPr>
          <w:rFonts w:ascii="宋体" w:hAnsi="宋体" w:eastAsia="宋体"/>
          <w:color w:val="000000"/>
          <w:sz w:val="21"/>
        </w:rPr>
        <w:t>估算一下一个行进在小雨中的人</w:t>
      </w:r>
      <w:r>
        <w:rPr>
          <w:rFonts w:ascii="Calibri" w:hAnsi="Calibri" w:eastAsia="Calibri"/>
          <w:color w:val="000000"/>
          <w:sz w:val="21"/>
        </w:rPr>
        <w:t xml:space="preserve"> 5</w:t>
      </w:r>
      <w:r>
        <w:rPr>
          <w:rFonts w:ascii="宋体" w:hAnsi="宋体" w:eastAsia="宋体"/>
          <w:color w:val="000000"/>
          <w:sz w:val="21"/>
        </w:rPr>
        <w:t xml:space="preserve"> 分钟内身上淋到的雨的质量。</w:t>
      </w:r>
      <w:r>
        <w:rPr>
          <w:rFonts w:ascii="Calibri" w:hAnsi="Calibri" w:eastAsia="Calibri"/>
          <w:color w:val="000000"/>
          <w:sz w:val="21"/>
        </w:rPr>
        <w:t>"</w:t>
      </w:r>
      <w:r>
        <w:br w:type="textWrapping"/>
      </w:r>
      <w:r>
        <w:rPr>
          <w:rFonts w:ascii="Calibri" w:hAnsi="Calibri" w:eastAsia="Calibri"/>
          <w:color w:val="000000"/>
          <w:sz w:val="21"/>
        </w:rPr>
        <w:t>Mr Miller</w:t>
      </w:r>
      <w:r>
        <w:rPr>
          <w:rFonts w:ascii="宋体" w:hAnsi="宋体" w:eastAsia="宋体"/>
          <w:color w:val="000000"/>
          <w:sz w:val="21"/>
        </w:rPr>
        <w:t xml:space="preserve"> 接着解释道：</w:t>
      </w:r>
      <w:r>
        <w:rPr>
          <w:rFonts w:ascii="Calibri" w:hAnsi="Calibri" w:eastAsia="Calibri"/>
          <w:color w:val="000000"/>
          <w:sz w:val="21"/>
        </w:rPr>
        <w:t>"</w:t>
      </w:r>
      <w:r>
        <w:rPr>
          <w:rFonts w:ascii="宋体" w:hAnsi="宋体" w:eastAsia="宋体"/>
          <w:color w:val="000000"/>
          <w:sz w:val="21"/>
        </w:rPr>
        <w:t>像这样的题目，包括一些推理题，考的都是人的</w:t>
      </w:r>
    </w:p>
    <w:p>
      <w:pPr>
        <w:sectPr>
          <w:pgSz w:w="12240" w:h="15840"/>
          <w:pgMar w:top="502" w:right="708" w:bottom="446" w:left="72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72" w:lineRule="exact"/>
      </w:pPr>
      <w:r>
        <w:rPr>
          <w:rFonts w:ascii="Calibri" w:hAnsi="Calibri" w:eastAsia="Calibri"/>
          <w:color w:val="000000"/>
          <w:sz w:val="21"/>
        </w:rPr>
        <w:t>ProblemSolving(</w:t>
      </w:r>
      <w:r>
        <w:rPr>
          <w:rFonts w:ascii="宋体" w:hAnsi="宋体" w:eastAsia="宋体"/>
          <w:color w:val="000000"/>
          <w:sz w:val="21"/>
        </w:rPr>
        <w:t>解决问题的能力</w:t>
      </w:r>
      <w:r>
        <w:rPr>
          <w:rFonts w:ascii="Calibri" w:hAnsi="Calibri" w:eastAsia="Calibri"/>
          <w:color w:val="000000"/>
          <w:sz w:val="21"/>
        </w:rPr>
        <w:t>)</w:t>
      </w:r>
      <w:r>
        <w:rPr>
          <w:rFonts w:ascii="宋体" w:hAnsi="宋体" w:eastAsia="宋体"/>
          <w:color w:val="000000"/>
          <w:sz w:val="21"/>
        </w:rPr>
        <w:t>，不是哪道题你记住了答案就可以了的。</w:t>
      </w:r>
      <w:r>
        <w:rPr>
          <w:rFonts w:ascii="Calibri" w:hAnsi="Calibri" w:eastAsia="Calibri"/>
          <w:color w:val="000000"/>
          <w:sz w:val="21"/>
        </w:rPr>
        <w:t>"</w:t>
      </w:r>
      <w:r>
        <w:br w:type="textWrapping"/>
      </w:r>
      <w:r>
        <w:rPr>
          <w:rFonts w:ascii="宋体" w:hAnsi="宋体" w:eastAsia="宋体"/>
          <w:color w:val="000000"/>
          <w:sz w:val="21"/>
        </w:rPr>
        <w:t>对于公司招聘的宗旨，</w:t>
      </w:r>
      <w:r>
        <w:rPr>
          <w:rFonts w:ascii="Calibri" w:hAnsi="Calibri" w:eastAsia="Calibri"/>
          <w:color w:val="000000"/>
          <w:sz w:val="21"/>
        </w:rPr>
        <w:t>Mr Miller</w:t>
      </w:r>
      <w:r>
        <w:rPr>
          <w:rFonts w:ascii="宋体" w:hAnsi="宋体" w:eastAsia="宋体"/>
          <w:color w:val="000000"/>
          <w:sz w:val="21"/>
        </w:rPr>
        <w:t xml:space="preserve"> 强调了四点，这些是有创造性的公司普遍注</w:t>
      </w:r>
      <w:r>
        <w:br w:type="textWrapping"/>
      </w:r>
      <w:r>
        <w:rPr>
          <w:rFonts w:ascii="宋体" w:hAnsi="宋体" w:eastAsia="宋体"/>
          <w:color w:val="000000"/>
          <w:sz w:val="21"/>
        </w:rPr>
        <w:t>重的员工素质，是想要到知名企业实现自己的事业梦想的人都要具备的素质和能力</w:t>
      </w:r>
      <w:r>
        <w:br w:type="textWrapping"/>
      </w:r>
      <w:r>
        <w:rPr>
          <w:rFonts w:ascii="宋体" w:hAnsi="宋体" w:eastAsia="宋体"/>
          <w:color w:val="000000"/>
          <w:sz w:val="21"/>
        </w:rPr>
        <w:t>。</w:t>
      </w:r>
      <w:r>
        <w:br w:type="textWrapping"/>
      </w:r>
      <w:r>
        <w:rPr>
          <w:rFonts w:ascii="宋体" w:hAnsi="宋体" w:eastAsia="宋体"/>
          <w:color w:val="000000"/>
          <w:sz w:val="21"/>
        </w:rPr>
        <w:t>要求一：</w:t>
      </w:r>
      <w:r>
        <w:rPr>
          <w:rFonts w:ascii="Calibri" w:hAnsi="Calibri" w:eastAsia="Calibri"/>
          <w:color w:val="000000"/>
          <w:sz w:val="21"/>
        </w:rPr>
        <w:t>RawSmart</w:t>
      </w:r>
      <w:r>
        <w:rPr>
          <w:rFonts w:ascii="宋体" w:hAnsi="宋体" w:eastAsia="宋体"/>
          <w:color w:val="000000"/>
          <w:sz w:val="21"/>
        </w:rPr>
        <w:t>（纯粹智慧），与知识无关。</w:t>
      </w:r>
      <w:r>
        <w:br w:type="textWrapping"/>
      </w:r>
      <w:r>
        <w:rPr>
          <w:rFonts w:ascii="宋体" w:hAnsi="宋体" w:eastAsia="宋体"/>
          <w:color w:val="000000"/>
          <w:sz w:val="21"/>
        </w:rPr>
        <w:t>要求二：</w:t>
      </w:r>
      <w:r>
        <w:rPr>
          <w:rFonts w:ascii="Calibri" w:hAnsi="Calibri" w:eastAsia="Calibri"/>
          <w:color w:val="000000"/>
          <w:sz w:val="21"/>
        </w:rPr>
        <w:t>Long-termPotential(</w:t>
      </w:r>
      <w:r>
        <w:rPr>
          <w:rFonts w:ascii="宋体" w:hAnsi="宋体" w:eastAsia="宋体"/>
          <w:color w:val="000000"/>
          <w:sz w:val="21"/>
        </w:rPr>
        <w:t>长远学习能力</w:t>
      </w:r>
      <w:r>
        <w:rPr>
          <w:rFonts w:ascii="Calibri" w:hAnsi="Calibri" w:eastAsia="Calibri"/>
          <w:color w:val="000000"/>
          <w:sz w:val="21"/>
        </w:rPr>
        <w:t>)</w:t>
      </w:r>
      <w:r>
        <w:rPr>
          <w:rFonts w:ascii="宋体" w:hAnsi="宋体" w:eastAsia="宋体"/>
          <w:color w:val="000000"/>
          <w:sz w:val="21"/>
        </w:rPr>
        <w:t>。</w:t>
      </w:r>
      <w:r>
        <w:br w:type="textWrapping"/>
      </w:r>
      <w:r>
        <w:rPr>
          <w:rFonts w:ascii="宋体" w:hAnsi="宋体" w:eastAsia="宋体"/>
          <w:color w:val="000000"/>
          <w:sz w:val="21"/>
        </w:rPr>
        <w:t>要求三：</w:t>
      </w:r>
      <w:r>
        <w:rPr>
          <w:rFonts w:ascii="Calibri" w:hAnsi="Calibri" w:eastAsia="Calibri"/>
          <w:color w:val="000000"/>
          <w:sz w:val="21"/>
        </w:rPr>
        <w:t>TechnicSkills(</w:t>
      </w:r>
      <w:r>
        <w:rPr>
          <w:rFonts w:ascii="宋体" w:hAnsi="宋体" w:eastAsia="宋体"/>
          <w:color w:val="000000"/>
          <w:sz w:val="21"/>
        </w:rPr>
        <w:t>技能</w:t>
      </w:r>
      <w:r>
        <w:rPr>
          <w:rFonts w:ascii="Calibri" w:hAnsi="Calibri" w:eastAsia="Calibri"/>
          <w:color w:val="000000"/>
          <w:sz w:val="21"/>
        </w:rPr>
        <w:t>)</w:t>
      </w:r>
      <w:r>
        <w:rPr>
          <w:rFonts w:ascii="宋体" w:hAnsi="宋体" w:eastAsia="宋体"/>
          <w:color w:val="000000"/>
          <w:sz w:val="21"/>
        </w:rPr>
        <w:t>。</w:t>
      </w:r>
      <w:r>
        <w:br w:type="textWrapping"/>
      </w:r>
      <w:r>
        <w:rPr>
          <w:rFonts w:ascii="宋体" w:hAnsi="宋体" w:eastAsia="宋体"/>
          <w:color w:val="000000"/>
          <w:sz w:val="21"/>
        </w:rPr>
        <w:t>要求四：</w:t>
      </w:r>
      <w:r>
        <w:rPr>
          <w:rFonts w:ascii="Calibri" w:hAnsi="Calibri" w:eastAsia="Calibri"/>
          <w:color w:val="000000"/>
          <w:sz w:val="21"/>
        </w:rPr>
        <w:t>Professionalism(</w:t>
      </w:r>
      <w:r>
        <w:rPr>
          <w:rFonts w:ascii="宋体" w:hAnsi="宋体" w:eastAsia="宋体"/>
          <w:color w:val="000000"/>
          <w:sz w:val="21"/>
        </w:rPr>
        <w:t>职业态度</w:t>
      </w:r>
      <w:r>
        <w:rPr>
          <w:rFonts w:ascii="Calibri" w:hAnsi="Calibri" w:eastAsia="Calibri"/>
          <w:color w:val="000000"/>
          <w:sz w:val="21"/>
        </w:rPr>
        <w:t>)</w:t>
      </w:r>
      <w:r>
        <w:rPr>
          <w:rFonts w:ascii="宋体" w:hAnsi="宋体" w:eastAsia="宋体"/>
          <w:color w:val="000000"/>
          <w:sz w:val="21"/>
        </w:rPr>
        <w:t>。</w:t>
      </w:r>
    </w:p>
    <w:p>
      <w:pPr>
        <w:autoSpaceDE w:val="0"/>
        <w:autoSpaceDN w:val="0"/>
        <w:spacing w:before="266" w:after="0" w:line="264" w:lineRule="exact"/>
      </w:pPr>
      <w:r>
        <w:rPr>
          <w:rFonts w:ascii="Calibri" w:hAnsi="Calibri" w:eastAsia="Calibri"/>
          <w:color w:val="000000"/>
          <w:sz w:val="21"/>
        </w:rPr>
        <w:t>6</w:t>
      </w:r>
      <w:r>
        <w:rPr>
          <w:rFonts w:ascii="宋体" w:hAnsi="宋体" w:eastAsia="宋体"/>
          <w:color w:val="000000"/>
          <w:sz w:val="21"/>
        </w:rPr>
        <w:t>、她的回答是：选择前五层楼都不拿，观察各层钻石的大小，做到心中有数</w:t>
      </w:r>
      <w:r>
        <w:br w:type="textWrapping"/>
      </w:r>
      <w:r>
        <w:rPr>
          <w:rFonts w:ascii="宋体" w:hAnsi="宋体" w:eastAsia="宋体"/>
          <w:color w:val="000000"/>
          <w:sz w:val="21"/>
        </w:rPr>
        <w:t>。后五层楼再选择，选择大小接近前五层楼出现过最大钻石大小的钻石。她至今也</w:t>
      </w:r>
      <w:r>
        <w:br w:type="textWrapping"/>
      </w:r>
      <w:r>
        <w:rPr>
          <w:rFonts w:ascii="宋体" w:hAnsi="宋体" w:eastAsia="宋体"/>
          <w:color w:val="000000"/>
          <w:sz w:val="21"/>
        </w:rPr>
        <w:t>不知道这道题的准确答案，</w:t>
      </w:r>
      <w:r>
        <w:rPr>
          <w:rFonts w:ascii="Calibri" w:hAnsi="Calibri" w:eastAsia="Calibri"/>
          <w:color w:val="000000"/>
          <w:sz w:val="21"/>
        </w:rPr>
        <w:t>"</w:t>
      </w:r>
      <w:r>
        <w:rPr>
          <w:rFonts w:ascii="宋体" w:hAnsi="宋体" w:eastAsia="宋体"/>
          <w:color w:val="000000"/>
          <w:sz w:val="21"/>
        </w:rPr>
        <w:t>也许就没有准确答案，就是考一下你的思路，</w:t>
      </w:r>
      <w:r>
        <w:rPr>
          <w:rFonts w:ascii="Calibri" w:hAnsi="Calibri" w:eastAsia="Calibri"/>
          <w:color w:val="000000"/>
          <w:sz w:val="21"/>
        </w:rPr>
        <w:t>"</w:t>
      </w:r>
      <w:r>
        <w:rPr>
          <w:rFonts w:ascii="宋体" w:hAnsi="宋体" w:eastAsia="宋体"/>
          <w:color w:val="000000"/>
          <w:sz w:val="21"/>
        </w:rPr>
        <w:t>她如是</w:t>
      </w:r>
      <w:r>
        <w:br w:type="textWrapping"/>
      </w:r>
      <w:r>
        <w:rPr>
          <w:rFonts w:ascii="宋体" w:hAnsi="宋体" w:eastAsia="宋体"/>
          <w:color w:val="000000"/>
          <w:sz w:val="21"/>
        </w:rPr>
        <w:t>说。</w:t>
      </w:r>
    </w:p>
    <w:p>
      <w:pPr>
        <w:autoSpaceDE w:val="0"/>
        <w:autoSpaceDN w:val="0"/>
        <w:spacing w:before="276" w:after="0" w:line="274" w:lineRule="exact"/>
      </w:pPr>
      <w:r>
        <w:rPr>
          <w:rFonts w:ascii="Calibri" w:hAnsi="Calibri" w:eastAsia="Calibri"/>
          <w:color w:val="000000"/>
          <w:sz w:val="21"/>
        </w:rPr>
        <w:t>7</w:t>
      </w:r>
      <w:r>
        <w:rPr>
          <w:rFonts w:ascii="宋体" w:hAnsi="宋体" w:eastAsia="宋体"/>
          <w:color w:val="000000"/>
          <w:sz w:val="21"/>
        </w:rPr>
        <w:t>、分析：有个康奈尔的学生写文章说他当时在微软面试时就是碰到了这道题</w:t>
      </w:r>
      <w:r>
        <w:br w:type="textWrapping"/>
      </w:r>
      <w:r>
        <w:rPr>
          <w:rFonts w:ascii="宋体" w:hAnsi="宋体" w:eastAsia="宋体"/>
          <w:color w:val="000000"/>
          <w:sz w:val="21"/>
        </w:rPr>
        <w:t>，最短只能做出在</w:t>
      </w:r>
      <w:r>
        <w:rPr>
          <w:rFonts w:ascii="Calibri" w:hAnsi="Calibri" w:eastAsia="Calibri"/>
          <w:color w:val="000000"/>
          <w:sz w:val="21"/>
        </w:rPr>
        <w:t xml:space="preserve"> 19</w:t>
      </w:r>
      <w:r>
        <w:rPr>
          <w:rFonts w:ascii="宋体" w:hAnsi="宋体" w:eastAsia="宋体"/>
          <w:color w:val="000000"/>
          <w:sz w:val="21"/>
        </w:rPr>
        <w:t xml:space="preserve"> 分钟内过桥。</w:t>
      </w:r>
    </w:p>
    <w:p>
      <w:pPr>
        <w:autoSpaceDE w:val="0"/>
        <w:autoSpaceDN w:val="0"/>
        <w:spacing w:before="294" w:after="0" w:line="234" w:lineRule="exact"/>
      </w:pPr>
      <w:r>
        <w:rPr>
          <w:rFonts w:ascii="Calibri" w:hAnsi="Calibri" w:eastAsia="Calibri"/>
          <w:color w:val="000000"/>
          <w:sz w:val="21"/>
        </w:rPr>
        <w:t>8</w:t>
      </w:r>
      <w:r>
        <w:rPr>
          <w:rFonts w:ascii="宋体" w:hAnsi="宋体" w:eastAsia="宋体"/>
          <w:color w:val="000000"/>
          <w:sz w:val="21"/>
        </w:rPr>
        <w:t>、两边一起烧。</w:t>
      </w:r>
    </w:p>
    <w:p>
      <w:pPr>
        <w:autoSpaceDE w:val="0"/>
        <w:autoSpaceDN w:val="0"/>
        <w:spacing w:before="260" w:after="0" w:line="268" w:lineRule="exact"/>
      </w:pPr>
      <w:r>
        <w:rPr>
          <w:rFonts w:ascii="Calibri" w:hAnsi="Calibri" w:eastAsia="Calibri"/>
          <w:color w:val="000000"/>
          <w:sz w:val="21"/>
        </w:rPr>
        <w:t>9</w:t>
      </w:r>
      <w:r>
        <w:rPr>
          <w:rFonts w:ascii="宋体" w:hAnsi="宋体" w:eastAsia="宋体"/>
          <w:color w:val="000000"/>
          <w:sz w:val="21"/>
        </w:rPr>
        <w:t>、答案之一：从麻省理工大学一位计算机系教授那里听来的答案，首先在同</w:t>
      </w:r>
      <w:r>
        <w:br w:type="textWrapping"/>
      </w:r>
      <w:r>
        <w:rPr>
          <w:rFonts w:ascii="宋体" w:hAnsi="宋体" w:eastAsia="宋体"/>
          <w:color w:val="000000"/>
          <w:sz w:val="21"/>
        </w:rPr>
        <w:t>等用材的情况下他的面积最大。第二因为如果是方的、长方的或椭圆的，那无聊之</w:t>
      </w:r>
      <w:r>
        <w:br w:type="textWrapping"/>
      </w:r>
      <w:r>
        <w:rPr>
          <w:rFonts w:ascii="宋体" w:hAnsi="宋体" w:eastAsia="宋体"/>
          <w:color w:val="000000"/>
          <w:sz w:val="21"/>
        </w:rPr>
        <w:t>徒拎起来它就可以直接扔进地下道啦！但圆形的盖子嘛，就可以避免这种情况了</w:t>
      </w:r>
      <w:r>
        <w:br w:type="textWrapping"/>
      </w:r>
      <w:r>
        <w:rPr>
          <w:rFonts w:ascii="Calibri" w:hAnsi="Calibri" w:eastAsia="Calibri"/>
          <w:color w:val="000000"/>
          <w:sz w:val="21"/>
        </w:rPr>
        <w:t>)</w:t>
      </w:r>
    </w:p>
    <w:p>
      <w:pPr>
        <w:autoSpaceDE w:val="0"/>
        <w:autoSpaceDN w:val="0"/>
        <w:spacing w:before="256" w:after="0" w:line="268" w:lineRule="exact"/>
      </w:pPr>
      <w:r>
        <w:rPr>
          <w:rFonts w:ascii="Calibri" w:hAnsi="Calibri" w:eastAsia="Calibri"/>
          <w:color w:val="000000"/>
          <w:sz w:val="21"/>
        </w:rPr>
        <w:t>10</w:t>
      </w:r>
      <w:r>
        <w:rPr>
          <w:rFonts w:ascii="宋体" w:hAnsi="宋体" w:eastAsia="宋体"/>
          <w:color w:val="000000"/>
          <w:sz w:val="21"/>
        </w:rPr>
        <w:t>、这个乍看让人有些摸不着头脑的问题时，你可能要从问这个国家有多少小</w:t>
      </w:r>
      <w:r>
        <w:br w:type="textWrapping"/>
      </w:r>
      <w:r>
        <w:rPr>
          <w:rFonts w:ascii="宋体" w:hAnsi="宋体" w:eastAsia="宋体"/>
          <w:color w:val="000000"/>
          <w:sz w:val="21"/>
        </w:rPr>
        <w:t>汽车入手。面试者也许会告诉你这个数字，但也有可能说：</w:t>
      </w:r>
      <w:r>
        <w:rPr>
          <w:rFonts w:ascii="Calibri" w:hAnsi="Calibri" w:eastAsia="Calibri"/>
          <w:color w:val="000000"/>
          <w:sz w:val="21"/>
        </w:rPr>
        <w:t>"</w:t>
      </w:r>
      <w:r>
        <w:rPr>
          <w:rFonts w:ascii="宋体" w:hAnsi="宋体" w:eastAsia="宋体"/>
          <w:color w:val="000000"/>
          <w:sz w:val="21"/>
        </w:rPr>
        <w:t>我不知道，你来告诉</w:t>
      </w:r>
      <w:r>
        <w:br w:type="textWrapping"/>
      </w:r>
      <w:r>
        <w:rPr>
          <w:rFonts w:ascii="宋体" w:hAnsi="宋体" w:eastAsia="宋体"/>
          <w:color w:val="000000"/>
          <w:sz w:val="21"/>
        </w:rPr>
        <w:t>我。</w:t>
      </w:r>
      <w:r>
        <w:rPr>
          <w:rFonts w:ascii="Calibri" w:hAnsi="Calibri" w:eastAsia="Calibri"/>
          <w:color w:val="000000"/>
          <w:sz w:val="21"/>
        </w:rPr>
        <w:t>"</w:t>
      </w:r>
      <w:r>
        <w:rPr>
          <w:rFonts w:ascii="宋体" w:hAnsi="宋体" w:eastAsia="宋体"/>
          <w:color w:val="000000"/>
          <w:sz w:val="21"/>
        </w:rPr>
        <w:t>那么，你对自己说，美国的人口是</w:t>
      </w:r>
      <w:r>
        <w:rPr>
          <w:rFonts w:ascii="Calibri" w:hAnsi="Calibri" w:eastAsia="Calibri"/>
          <w:color w:val="000000"/>
          <w:sz w:val="21"/>
        </w:rPr>
        <w:t xml:space="preserve"> 2.75</w:t>
      </w:r>
      <w:r>
        <w:rPr>
          <w:rFonts w:ascii="宋体" w:hAnsi="宋体" w:eastAsia="宋体"/>
          <w:color w:val="000000"/>
          <w:sz w:val="21"/>
        </w:rPr>
        <w:t xml:space="preserve"> 亿。你可以猜测，如果平均每个家庭</w:t>
      </w:r>
      <w:r>
        <w:br w:type="textWrapping"/>
      </w:r>
      <w:r>
        <w:rPr>
          <w:rFonts w:ascii="宋体" w:hAnsi="宋体" w:eastAsia="宋体"/>
          <w:color w:val="000000"/>
          <w:sz w:val="21"/>
        </w:rPr>
        <w:t>（包括单身）的规模是</w:t>
      </w:r>
      <w:r>
        <w:rPr>
          <w:rFonts w:ascii="Calibri" w:hAnsi="Calibri" w:eastAsia="Calibri"/>
          <w:color w:val="000000"/>
          <w:sz w:val="21"/>
        </w:rPr>
        <w:t xml:space="preserve"> 2.5</w:t>
      </w:r>
      <w:r>
        <w:rPr>
          <w:rFonts w:ascii="宋体" w:hAnsi="宋体" w:eastAsia="宋体"/>
          <w:color w:val="000000"/>
          <w:sz w:val="21"/>
        </w:rPr>
        <w:t xml:space="preserve"> 人，你的计算机会告诉你，共有</w:t>
      </w:r>
      <w:r>
        <w:rPr>
          <w:rFonts w:ascii="Calibri" w:hAnsi="Calibri" w:eastAsia="Calibri"/>
          <w:color w:val="000000"/>
          <w:sz w:val="21"/>
        </w:rPr>
        <w:t xml:space="preserve"> 1.1</w:t>
      </w:r>
      <w:r>
        <w:rPr>
          <w:rFonts w:ascii="宋体" w:hAnsi="宋体" w:eastAsia="宋体"/>
          <w:color w:val="000000"/>
          <w:sz w:val="21"/>
        </w:rPr>
        <w:t xml:space="preserve"> 亿个家庭。你回忆起</w:t>
      </w:r>
      <w:r>
        <w:br w:type="textWrapping"/>
      </w:r>
      <w:r>
        <w:rPr>
          <w:rFonts w:ascii="宋体" w:hAnsi="宋体" w:eastAsia="宋体"/>
          <w:color w:val="000000"/>
          <w:sz w:val="21"/>
        </w:rPr>
        <w:t>在什么地方听说过，平均每个家庭拥有</w:t>
      </w:r>
      <w:r>
        <w:rPr>
          <w:rFonts w:ascii="Calibri" w:hAnsi="Calibri" w:eastAsia="Calibri"/>
          <w:color w:val="000000"/>
          <w:sz w:val="21"/>
        </w:rPr>
        <w:t xml:space="preserve"> 1.8</w:t>
      </w:r>
      <w:r>
        <w:rPr>
          <w:rFonts w:ascii="宋体" w:hAnsi="宋体" w:eastAsia="宋体"/>
          <w:color w:val="000000"/>
          <w:sz w:val="21"/>
        </w:rPr>
        <w:t xml:space="preserve"> 辆小汽车，那么美国大约会有</w:t>
      </w:r>
      <w:r>
        <w:rPr>
          <w:rFonts w:ascii="Calibri" w:hAnsi="Calibri" w:eastAsia="Calibri"/>
          <w:color w:val="000000"/>
          <w:sz w:val="21"/>
        </w:rPr>
        <w:t xml:space="preserve"> 1.98</w:t>
      </w:r>
      <w:r>
        <w:rPr>
          <w:rFonts w:ascii="宋体" w:hAnsi="宋体" w:eastAsia="宋体"/>
          <w:color w:val="000000"/>
          <w:sz w:val="21"/>
        </w:rPr>
        <w:t xml:space="preserve"> 亿辆</w:t>
      </w:r>
      <w:r>
        <w:br w:type="textWrapping"/>
      </w:r>
      <w:r>
        <w:rPr>
          <w:rFonts w:ascii="宋体" w:hAnsi="宋体" w:eastAsia="宋体"/>
          <w:color w:val="000000"/>
          <w:sz w:val="21"/>
        </w:rPr>
        <w:t>小汽车。接着，只要你算出替</w:t>
      </w:r>
      <w:r>
        <w:rPr>
          <w:rFonts w:ascii="Calibri" w:hAnsi="Calibri" w:eastAsia="Calibri"/>
          <w:color w:val="000000"/>
          <w:sz w:val="21"/>
        </w:rPr>
        <w:t xml:space="preserve"> 1.98</w:t>
      </w:r>
      <w:r>
        <w:rPr>
          <w:rFonts w:ascii="宋体" w:hAnsi="宋体" w:eastAsia="宋体"/>
          <w:color w:val="000000"/>
          <w:sz w:val="21"/>
        </w:rPr>
        <w:t xml:space="preserve"> 亿辆小汽车服务需要多少加油站，你就把问题解</w:t>
      </w:r>
      <w:r>
        <w:br w:type="textWrapping"/>
      </w:r>
      <w:r>
        <w:rPr>
          <w:rFonts w:ascii="宋体" w:hAnsi="宋体" w:eastAsia="宋体"/>
          <w:color w:val="000000"/>
          <w:sz w:val="21"/>
        </w:rPr>
        <w:t>决了。重要的不是加油站的数字，而是你得出这个数字的方法。</w:t>
      </w:r>
    </w:p>
    <w:p>
      <w:pPr>
        <w:autoSpaceDE w:val="0"/>
        <w:autoSpaceDN w:val="0"/>
        <w:spacing w:before="282" w:after="0" w:line="272" w:lineRule="exact"/>
      </w:pPr>
      <w:r>
        <w:rPr>
          <w:rFonts w:ascii="Calibri" w:hAnsi="Calibri" w:eastAsia="Calibri"/>
          <w:color w:val="000000"/>
          <w:sz w:val="21"/>
        </w:rPr>
        <w:t>12</w:t>
      </w:r>
      <w:r>
        <w:rPr>
          <w:rFonts w:ascii="宋体" w:hAnsi="宋体" w:eastAsia="宋体"/>
          <w:color w:val="000000"/>
          <w:sz w:val="21"/>
        </w:rPr>
        <w:t>、答案很容易计算的：</w:t>
      </w:r>
      <w:r>
        <w:br w:type="textWrapping"/>
      </w:r>
      <w:r>
        <w:rPr>
          <w:rFonts w:ascii="宋体" w:hAnsi="宋体" w:eastAsia="宋体"/>
          <w:color w:val="000000"/>
          <w:sz w:val="21"/>
        </w:rPr>
        <w:t>假设洛杉矶到纽约的距离为</w:t>
      </w:r>
      <w:r>
        <w:rPr>
          <w:rFonts w:ascii="Calibri" w:hAnsi="Calibri" w:eastAsia="Calibri"/>
          <w:color w:val="000000"/>
          <w:sz w:val="21"/>
        </w:rPr>
        <w:t xml:space="preserve"> s</w:t>
      </w:r>
      <w:r>
        <w:br w:type="textWrapping"/>
      </w:r>
      <w:r>
        <w:rPr>
          <w:rFonts w:ascii="宋体" w:hAnsi="宋体" w:eastAsia="宋体"/>
          <w:color w:val="000000"/>
          <w:sz w:val="21"/>
        </w:rPr>
        <w:t>那小鸟飞行的距离就是</w:t>
      </w:r>
      <w:r>
        <w:rPr>
          <w:rFonts w:ascii="Calibri" w:hAnsi="Calibri" w:eastAsia="Calibri"/>
          <w:color w:val="000000"/>
          <w:sz w:val="21"/>
        </w:rPr>
        <w:t>(s/(15+20))*30</w:t>
      </w:r>
      <w:r>
        <w:rPr>
          <w:rFonts w:ascii="宋体" w:hAnsi="宋体" w:eastAsia="宋体"/>
          <w:color w:val="000000"/>
          <w:sz w:val="21"/>
        </w:rPr>
        <w:t>。</w:t>
      </w:r>
    </w:p>
    <w:p>
      <w:pPr>
        <w:autoSpaceDE w:val="0"/>
        <w:autoSpaceDN w:val="0"/>
        <w:spacing w:before="296" w:after="0" w:line="234" w:lineRule="exact"/>
      </w:pPr>
      <w:r>
        <w:rPr>
          <w:rFonts w:ascii="Calibri" w:hAnsi="Calibri" w:eastAsia="Calibri"/>
          <w:color w:val="000000"/>
          <w:sz w:val="21"/>
        </w:rPr>
        <w:t>13</w:t>
      </w:r>
      <w:r>
        <w:rPr>
          <w:rFonts w:ascii="宋体" w:hAnsi="宋体" w:eastAsia="宋体"/>
          <w:color w:val="000000"/>
          <w:sz w:val="21"/>
        </w:rPr>
        <w:t>、无答案，看你有没有魄力坚持自己的意见。</w:t>
      </w:r>
    </w:p>
    <w:p>
      <w:pPr>
        <w:autoSpaceDE w:val="0"/>
        <w:autoSpaceDN w:val="0"/>
        <w:spacing w:before="296" w:after="0" w:line="232" w:lineRule="exact"/>
      </w:pPr>
      <w:r>
        <w:rPr>
          <w:rFonts w:ascii="Calibri" w:hAnsi="Calibri" w:eastAsia="Calibri"/>
          <w:color w:val="000000"/>
          <w:sz w:val="21"/>
        </w:rPr>
        <w:t>14</w:t>
      </w:r>
      <w:r>
        <w:rPr>
          <w:rFonts w:ascii="宋体" w:hAnsi="宋体" w:eastAsia="宋体"/>
          <w:color w:val="000000"/>
          <w:sz w:val="21"/>
        </w:rPr>
        <w:t>、因为人的两眼在水平方向上对称。</w:t>
      </w:r>
    </w:p>
    <w:p>
      <w:pPr>
        <w:autoSpaceDE w:val="0"/>
        <w:autoSpaceDN w:val="0"/>
        <w:spacing w:before="278" w:after="0" w:line="250" w:lineRule="exact"/>
      </w:pPr>
      <w:r>
        <w:rPr>
          <w:rFonts w:ascii="Calibri" w:hAnsi="Calibri" w:eastAsia="Calibri"/>
          <w:color w:val="000000"/>
          <w:sz w:val="21"/>
        </w:rPr>
        <w:t>15</w:t>
      </w:r>
      <w:r>
        <w:rPr>
          <w:rFonts w:ascii="宋体" w:hAnsi="宋体" w:eastAsia="宋体"/>
          <w:color w:val="000000"/>
          <w:sz w:val="21"/>
        </w:rPr>
        <w:t>、从第一盒中取出一颗，第二盒中取出</w:t>
      </w:r>
      <w:r>
        <w:rPr>
          <w:rFonts w:ascii="Calibri" w:hAnsi="Calibri" w:eastAsia="Calibri"/>
          <w:color w:val="000000"/>
          <w:sz w:val="21"/>
        </w:rPr>
        <w:t xml:space="preserve"> 2</w:t>
      </w:r>
      <w:r>
        <w:rPr>
          <w:rFonts w:ascii="宋体" w:hAnsi="宋体" w:eastAsia="宋体"/>
          <w:color w:val="000000"/>
          <w:sz w:val="21"/>
        </w:rPr>
        <w:t xml:space="preserve"> 颗，第三盒中取出三颗。</w:t>
      </w:r>
      <w:r>
        <w:br w:type="textWrapping"/>
      </w:r>
      <w:r>
        <w:rPr>
          <w:rFonts w:ascii="宋体" w:hAnsi="宋体" w:eastAsia="宋体"/>
          <w:color w:val="000000"/>
          <w:sz w:val="21"/>
        </w:rPr>
        <w:t>依次类推，称其总量。</w:t>
      </w:r>
    </w:p>
    <w:p>
      <w:pPr>
        <w:sectPr>
          <w:pgSz w:w="12240" w:h="15840"/>
          <w:pgMar w:top="502" w:right="708" w:bottom="618" w:left="114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72" w:lineRule="exact"/>
      </w:pPr>
      <w:r>
        <w:rPr>
          <w:rFonts w:ascii="Calibri" w:hAnsi="Calibri" w:eastAsia="Calibri"/>
          <w:color w:val="000000"/>
          <w:sz w:val="21"/>
        </w:rPr>
        <w:t>16</w:t>
      </w:r>
      <w:r>
        <w:rPr>
          <w:rFonts w:ascii="宋体" w:hAnsi="宋体" w:eastAsia="宋体"/>
          <w:color w:val="000000"/>
          <w:sz w:val="21"/>
        </w:rPr>
        <w:t>、比较复杂：</w:t>
      </w:r>
      <w:r>
        <w:br w:type="textWrapping"/>
      </w:r>
      <w:r>
        <w:rPr>
          <w:rFonts w:ascii="宋体" w:hAnsi="宋体" w:eastAsia="宋体"/>
          <w:color w:val="000000"/>
          <w:sz w:val="21"/>
        </w:rPr>
        <w:t>Ａ、先用</w:t>
      </w:r>
      <w:r>
        <w:rPr>
          <w:rFonts w:ascii="Calibri" w:hAnsi="Calibri" w:eastAsia="Calibri"/>
          <w:color w:val="000000"/>
          <w:sz w:val="21"/>
        </w:rPr>
        <w:t xml:space="preserve"> 3</w:t>
      </w:r>
      <w:r>
        <w:rPr>
          <w:rFonts w:ascii="宋体" w:hAnsi="宋体" w:eastAsia="宋体"/>
          <w:color w:val="000000"/>
          <w:sz w:val="21"/>
        </w:rPr>
        <w:t xml:space="preserve"> 夸脱的桶装满，倒入</w:t>
      </w:r>
      <w:r>
        <w:rPr>
          <w:rFonts w:ascii="Calibri" w:hAnsi="Calibri" w:eastAsia="Calibri"/>
          <w:color w:val="000000"/>
          <w:sz w:val="21"/>
        </w:rPr>
        <w:t xml:space="preserve"> 5</w:t>
      </w:r>
      <w:r>
        <w:rPr>
          <w:rFonts w:ascii="宋体" w:hAnsi="宋体" w:eastAsia="宋体"/>
          <w:color w:val="000000"/>
          <w:sz w:val="21"/>
        </w:rPr>
        <w:t xml:space="preserve"> 夸脱。以下简称</w:t>
      </w:r>
      <w:r>
        <w:rPr>
          <w:rFonts w:ascii="Calibri" w:hAnsi="Calibri" w:eastAsia="Calibri"/>
          <w:color w:val="000000"/>
          <w:sz w:val="21"/>
        </w:rPr>
        <w:t xml:space="preserve"> 3-&gt;5)</w:t>
      </w:r>
      <w:r>
        <w:br w:type="textWrapping"/>
      </w:r>
      <w:r>
        <w:rPr>
          <w:rFonts w:ascii="宋体" w:hAnsi="宋体" w:eastAsia="宋体"/>
          <w:color w:val="000000"/>
          <w:sz w:val="21"/>
        </w:rPr>
        <w:t>在</w:t>
      </w:r>
      <w:r>
        <w:rPr>
          <w:rFonts w:ascii="Calibri" w:hAnsi="Calibri" w:eastAsia="Calibri"/>
          <w:color w:val="000000"/>
          <w:sz w:val="21"/>
        </w:rPr>
        <w:t xml:space="preserve"> 5</w:t>
      </w:r>
      <w:r>
        <w:rPr>
          <w:rFonts w:ascii="宋体" w:hAnsi="宋体" w:eastAsia="宋体"/>
          <w:color w:val="000000"/>
          <w:sz w:val="21"/>
        </w:rPr>
        <w:t xml:space="preserve"> 夸脱桶中做好标记</w:t>
      </w:r>
      <w:r>
        <w:rPr>
          <w:rFonts w:ascii="Calibri" w:hAnsi="Calibri" w:eastAsia="Calibri"/>
          <w:color w:val="000000"/>
          <w:sz w:val="21"/>
        </w:rPr>
        <w:t xml:space="preserve"> b1</w:t>
      </w:r>
      <w:r>
        <w:rPr>
          <w:rFonts w:ascii="宋体" w:hAnsi="宋体" w:eastAsia="宋体"/>
          <w:color w:val="000000"/>
          <w:sz w:val="21"/>
        </w:rPr>
        <w:t>，简称</w:t>
      </w:r>
      <w:r>
        <w:rPr>
          <w:rFonts w:ascii="Calibri" w:hAnsi="Calibri" w:eastAsia="Calibri"/>
          <w:color w:val="000000"/>
          <w:sz w:val="21"/>
        </w:rPr>
        <w:t xml:space="preserve"> b1)</w:t>
      </w:r>
      <w:r>
        <w:rPr>
          <w:rFonts w:ascii="宋体" w:hAnsi="宋体" w:eastAsia="宋体"/>
          <w:color w:val="000000"/>
          <w:sz w:val="21"/>
        </w:rPr>
        <w:t>。</w:t>
      </w:r>
      <w:r>
        <w:br w:type="textWrapping"/>
      </w:r>
      <w:r>
        <w:rPr>
          <w:rFonts w:ascii="Calibri" w:hAnsi="Calibri" w:eastAsia="Calibri"/>
          <w:color w:val="000000"/>
          <w:sz w:val="21"/>
        </w:rPr>
        <w:t>B</w:t>
      </w:r>
      <w:r>
        <w:rPr>
          <w:rFonts w:ascii="宋体" w:hAnsi="宋体" w:eastAsia="宋体"/>
          <w:color w:val="000000"/>
          <w:sz w:val="21"/>
        </w:rPr>
        <w:t>、用</w:t>
      </w:r>
      <w:r>
        <w:rPr>
          <w:rFonts w:ascii="Calibri" w:hAnsi="Calibri" w:eastAsia="Calibri"/>
          <w:color w:val="000000"/>
          <w:sz w:val="21"/>
        </w:rPr>
        <w:t xml:space="preserve"> 3</w:t>
      </w:r>
      <w:r>
        <w:rPr>
          <w:rFonts w:ascii="宋体" w:hAnsi="宋体" w:eastAsia="宋体"/>
          <w:color w:val="000000"/>
          <w:sz w:val="21"/>
        </w:rPr>
        <w:t xml:space="preserve"> 继续装水倒满</w:t>
      </w:r>
      <w:r>
        <w:rPr>
          <w:rFonts w:ascii="Calibri" w:hAnsi="Calibri" w:eastAsia="Calibri"/>
          <w:color w:val="000000"/>
          <w:sz w:val="21"/>
        </w:rPr>
        <w:t xml:space="preserve"> 5</w:t>
      </w:r>
      <w:r>
        <w:rPr>
          <w:rFonts w:ascii="宋体" w:hAnsi="宋体" w:eastAsia="宋体"/>
          <w:color w:val="000000"/>
          <w:sz w:val="21"/>
        </w:rPr>
        <w:t xml:space="preserve"> 空</w:t>
      </w:r>
      <w:r>
        <w:rPr>
          <w:rFonts w:ascii="Calibri" w:hAnsi="Calibri" w:eastAsia="Calibri"/>
          <w:color w:val="000000"/>
          <w:sz w:val="21"/>
        </w:rPr>
        <w:t xml:space="preserve"> 3</w:t>
      </w:r>
      <w:r>
        <w:rPr>
          <w:rFonts w:ascii="宋体" w:hAnsi="宋体" w:eastAsia="宋体"/>
          <w:color w:val="000000"/>
          <w:sz w:val="21"/>
        </w:rPr>
        <w:t xml:space="preserve"> 将</w:t>
      </w:r>
      <w:r>
        <w:rPr>
          <w:rFonts w:ascii="Calibri" w:hAnsi="Calibri" w:eastAsia="Calibri"/>
          <w:color w:val="000000"/>
          <w:sz w:val="21"/>
        </w:rPr>
        <w:t xml:space="preserve"> 5</w:t>
      </w:r>
      <w:r>
        <w:rPr>
          <w:rFonts w:ascii="宋体" w:hAnsi="宋体" w:eastAsia="宋体"/>
          <w:color w:val="000000"/>
          <w:sz w:val="21"/>
        </w:rPr>
        <w:t xml:space="preserve"> 中水倒入</w:t>
      </w:r>
      <w:r>
        <w:rPr>
          <w:rFonts w:ascii="Calibri" w:hAnsi="Calibri" w:eastAsia="Calibri"/>
          <w:color w:val="000000"/>
          <w:sz w:val="21"/>
        </w:rPr>
        <w:t xml:space="preserve"> 3</w:t>
      </w:r>
      <w:r>
        <w:rPr>
          <w:rFonts w:ascii="宋体" w:hAnsi="宋体" w:eastAsia="宋体"/>
          <w:color w:val="000000"/>
          <w:sz w:val="21"/>
        </w:rPr>
        <w:t xml:space="preserve"> 直到</w:t>
      </w:r>
      <w:r>
        <w:rPr>
          <w:rFonts w:ascii="Calibri" w:hAnsi="Calibri" w:eastAsia="Calibri"/>
          <w:color w:val="000000"/>
          <w:sz w:val="21"/>
        </w:rPr>
        <w:t xml:space="preserve"> b1</w:t>
      </w:r>
      <w:r>
        <w:rPr>
          <w:rFonts w:ascii="宋体" w:hAnsi="宋体" w:eastAsia="宋体"/>
          <w:color w:val="000000"/>
          <w:sz w:val="21"/>
        </w:rPr>
        <w:t xml:space="preserve"> 在</w:t>
      </w:r>
      <w:r>
        <w:rPr>
          <w:rFonts w:ascii="Calibri" w:hAnsi="Calibri" w:eastAsia="Calibri"/>
          <w:color w:val="000000"/>
          <w:sz w:val="21"/>
        </w:rPr>
        <w:t xml:space="preserve"> 3</w:t>
      </w:r>
      <w:r>
        <w:rPr>
          <w:rFonts w:ascii="宋体" w:hAnsi="宋体" w:eastAsia="宋体"/>
          <w:color w:val="000000"/>
          <w:sz w:val="21"/>
        </w:rPr>
        <w:t xml:space="preserve"> 中做标记</w:t>
      </w:r>
      <w:r>
        <w:rPr>
          <w:rFonts w:ascii="Calibri" w:hAnsi="Calibri" w:eastAsia="Calibri"/>
          <w:color w:val="000000"/>
          <w:sz w:val="21"/>
        </w:rPr>
        <w:t xml:space="preserve"> b2</w:t>
      </w:r>
      <w:r>
        <w:br w:type="textWrapping"/>
      </w:r>
      <w:r>
        <w:rPr>
          <w:rFonts w:ascii="宋体" w:hAnsi="宋体" w:eastAsia="宋体"/>
          <w:color w:val="000000"/>
          <w:sz w:val="21"/>
        </w:rPr>
        <w:t>Ｃ、用</w:t>
      </w:r>
      <w:r>
        <w:rPr>
          <w:rFonts w:ascii="Calibri" w:hAnsi="Calibri" w:eastAsia="Calibri"/>
          <w:color w:val="000000"/>
          <w:sz w:val="21"/>
        </w:rPr>
        <w:t xml:space="preserve"> 5</w:t>
      </w:r>
      <w:r>
        <w:rPr>
          <w:rFonts w:ascii="宋体" w:hAnsi="宋体" w:eastAsia="宋体"/>
          <w:color w:val="000000"/>
          <w:sz w:val="21"/>
        </w:rPr>
        <w:t xml:space="preserve"> 继续装水倒满</w:t>
      </w:r>
      <w:r>
        <w:rPr>
          <w:rFonts w:ascii="Calibri" w:hAnsi="Calibri" w:eastAsia="Calibri"/>
          <w:color w:val="000000"/>
          <w:sz w:val="21"/>
        </w:rPr>
        <w:t xml:space="preserve"> 3</w:t>
      </w:r>
      <w:r>
        <w:rPr>
          <w:rFonts w:ascii="宋体" w:hAnsi="宋体" w:eastAsia="宋体"/>
          <w:color w:val="000000"/>
          <w:sz w:val="21"/>
        </w:rPr>
        <w:t xml:space="preserve"> 空</w:t>
      </w:r>
      <w:r>
        <w:rPr>
          <w:rFonts w:ascii="Calibri" w:hAnsi="Calibri" w:eastAsia="Calibri"/>
          <w:color w:val="000000"/>
          <w:sz w:val="21"/>
        </w:rPr>
        <w:t xml:space="preserve"> 5</w:t>
      </w:r>
      <w:r>
        <w:rPr>
          <w:rFonts w:ascii="宋体" w:hAnsi="宋体" w:eastAsia="宋体"/>
          <w:color w:val="000000"/>
          <w:sz w:val="21"/>
        </w:rPr>
        <w:t xml:space="preserve"> 将</w:t>
      </w:r>
      <w:r>
        <w:rPr>
          <w:rFonts w:ascii="Calibri" w:hAnsi="Calibri" w:eastAsia="Calibri"/>
          <w:color w:val="000000"/>
          <w:sz w:val="21"/>
        </w:rPr>
        <w:t xml:space="preserve"> 3</w:t>
      </w:r>
      <w:r>
        <w:rPr>
          <w:rFonts w:ascii="宋体" w:hAnsi="宋体" w:eastAsia="宋体"/>
          <w:color w:val="000000"/>
          <w:sz w:val="21"/>
        </w:rPr>
        <w:t xml:space="preserve"> 中水倒入</w:t>
      </w:r>
      <w:r>
        <w:rPr>
          <w:rFonts w:ascii="Calibri" w:hAnsi="Calibri" w:eastAsia="Calibri"/>
          <w:color w:val="000000"/>
          <w:sz w:val="21"/>
        </w:rPr>
        <w:t xml:space="preserve"> 5</w:t>
      </w:r>
      <w:r>
        <w:rPr>
          <w:rFonts w:ascii="宋体" w:hAnsi="宋体" w:eastAsia="宋体"/>
          <w:color w:val="000000"/>
          <w:sz w:val="21"/>
        </w:rPr>
        <w:t xml:space="preserve"> 直到</w:t>
      </w:r>
      <w:r>
        <w:rPr>
          <w:rFonts w:ascii="Calibri" w:hAnsi="Calibri" w:eastAsia="Calibri"/>
          <w:color w:val="000000"/>
          <w:sz w:val="21"/>
        </w:rPr>
        <w:t xml:space="preserve"> b2</w:t>
      </w:r>
      <w:r>
        <w:br w:type="textWrapping"/>
      </w:r>
      <w:r>
        <w:rPr>
          <w:rFonts w:ascii="宋体" w:hAnsi="宋体" w:eastAsia="宋体"/>
          <w:color w:val="000000"/>
          <w:sz w:val="21"/>
        </w:rPr>
        <w:t>Ｄ、空</w:t>
      </w:r>
      <w:r>
        <w:rPr>
          <w:rFonts w:ascii="Calibri" w:hAnsi="Calibri" w:eastAsia="Calibri"/>
          <w:color w:val="000000"/>
          <w:sz w:val="21"/>
        </w:rPr>
        <w:t xml:space="preserve"> 3</w:t>
      </w:r>
      <w:r>
        <w:rPr>
          <w:rFonts w:ascii="宋体" w:hAnsi="宋体" w:eastAsia="宋体"/>
          <w:color w:val="000000"/>
          <w:sz w:val="21"/>
        </w:rPr>
        <w:t xml:space="preserve"> 将</w:t>
      </w:r>
      <w:r>
        <w:rPr>
          <w:rFonts w:ascii="Calibri" w:hAnsi="Calibri" w:eastAsia="Calibri"/>
          <w:color w:val="000000"/>
          <w:sz w:val="21"/>
        </w:rPr>
        <w:t xml:space="preserve"> 5</w:t>
      </w:r>
      <w:r>
        <w:rPr>
          <w:rFonts w:ascii="宋体" w:hAnsi="宋体" w:eastAsia="宋体"/>
          <w:color w:val="000000"/>
          <w:sz w:val="21"/>
        </w:rPr>
        <w:t xml:space="preserve"> 中水倒入</w:t>
      </w:r>
      <w:r>
        <w:rPr>
          <w:rFonts w:ascii="Calibri" w:hAnsi="Calibri" w:eastAsia="Calibri"/>
          <w:color w:val="000000"/>
          <w:sz w:val="21"/>
        </w:rPr>
        <w:t xml:space="preserve"> 3</w:t>
      </w:r>
      <w:r>
        <w:rPr>
          <w:rFonts w:ascii="宋体" w:hAnsi="宋体" w:eastAsia="宋体"/>
          <w:color w:val="000000"/>
          <w:sz w:val="21"/>
        </w:rPr>
        <w:t xml:space="preserve"> 标记为</w:t>
      </w:r>
      <w:r>
        <w:rPr>
          <w:rFonts w:ascii="Calibri" w:hAnsi="Calibri" w:eastAsia="Calibri"/>
          <w:color w:val="000000"/>
          <w:sz w:val="21"/>
        </w:rPr>
        <w:t xml:space="preserve"> b3</w:t>
      </w:r>
      <w:r>
        <w:br w:type="textWrapping"/>
      </w:r>
      <w:r>
        <w:rPr>
          <w:rFonts w:ascii="宋体" w:hAnsi="宋体" w:eastAsia="宋体"/>
          <w:color w:val="000000"/>
          <w:sz w:val="21"/>
        </w:rPr>
        <w:t>Ｅ、装满</w:t>
      </w:r>
      <w:r>
        <w:rPr>
          <w:rFonts w:ascii="Calibri" w:hAnsi="Calibri" w:eastAsia="Calibri"/>
          <w:color w:val="000000"/>
          <w:sz w:val="21"/>
        </w:rPr>
        <w:t xml:space="preserve"> 5</w:t>
      </w:r>
      <w:r>
        <w:rPr>
          <w:rFonts w:ascii="宋体" w:hAnsi="宋体" w:eastAsia="宋体"/>
          <w:color w:val="000000"/>
          <w:sz w:val="21"/>
        </w:rPr>
        <w:t xml:space="preserve"> 空</w:t>
      </w:r>
      <w:r>
        <w:rPr>
          <w:rFonts w:ascii="Calibri" w:hAnsi="Calibri" w:eastAsia="Calibri"/>
          <w:color w:val="000000"/>
          <w:sz w:val="21"/>
        </w:rPr>
        <w:t xml:space="preserve"> 3</w:t>
      </w:r>
      <w:r>
        <w:rPr>
          <w:rFonts w:ascii="宋体" w:hAnsi="宋体" w:eastAsia="宋体"/>
          <w:color w:val="000000"/>
          <w:sz w:val="21"/>
        </w:rPr>
        <w:t xml:space="preserve"> 将</w:t>
      </w:r>
      <w:r>
        <w:rPr>
          <w:rFonts w:ascii="Calibri" w:hAnsi="Calibri" w:eastAsia="Calibri"/>
          <w:color w:val="000000"/>
          <w:sz w:val="21"/>
        </w:rPr>
        <w:t xml:space="preserve"> 5</w:t>
      </w:r>
      <w:r>
        <w:rPr>
          <w:rFonts w:ascii="宋体" w:hAnsi="宋体" w:eastAsia="宋体"/>
          <w:color w:val="000000"/>
          <w:sz w:val="21"/>
        </w:rPr>
        <w:t xml:space="preserve"> 中水倒入</w:t>
      </w:r>
      <w:r>
        <w:rPr>
          <w:rFonts w:ascii="Calibri" w:hAnsi="Calibri" w:eastAsia="Calibri"/>
          <w:color w:val="000000"/>
          <w:sz w:val="21"/>
        </w:rPr>
        <w:t xml:space="preserve"> 3</w:t>
      </w:r>
      <w:r>
        <w:rPr>
          <w:rFonts w:ascii="宋体" w:hAnsi="宋体" w:eastAsia="宋体"/>
          <w:color w:val="000000"/>
          <w:sz w:val="21"/>
        </w:rPr>
        <w:t xml:space="preserve"> 直到</w:t>
      </w:r>
      <w:r>
        <w:rPr>
          <w:rFonts w:ascii="Calibri" w:hAnsi="Calibri" w:eastAsia="Calibri"/>
          <w:color w:val="000000"/>
          <w:sz w:val="21"/>
        </w:rPr>
        <w:t xml:space="preserve"> 3</w:t>
      </w:r>
      <w:r>
        <w:rPr>
          <w:rFonts w:ascii="宋体" w:hAnsi="宋体" w:eastAsia="宋体"/>
          <w:color w:val="000000"/>
          <w:sz w:val="21"/>
        </w:rPr>
        <w:t xml:space="preserve"> 中水到</w:t>
      </w:r>
      <w:r>
        <w:rPr>
          <w:rFonts w:ascii="Calibri" w:hAnsi="Calibri" w:eastAsia="Calibri"/>
          <w:color w:val="000000"/>
          <w:sz w:val="21"/>
        </w:rPr>
        <w:t xml:space="preserve"> b3</w:t>
      </w:r>
      <w:r>
        <w:br w:type="textWrapping"/>
      </w:r>
      <w:r>
        <w:rPr>
          <w:rFonts w:ascii="宋体" w:hAnsi="宋体" w:eastAsia="宋体"/>
          <w:color w:val="000000"/>
          <w:sz w:val="21"/>
        </w:rPr>
        <w:t>结束了，现在</w:t>
      </w:r>
      <w:r>
        <w:rPr>
          <w:rFonts w:ascii="Calibri" w:hAnsi="Calibri" w:eastAsia="Calibri"/>
          <w:color w:val="000000"/>
          <w:sz w:val="21"/>
        </w:rPr>
        <w:t xml:space="preserve"> 5</w:t>
      </w:r>
      <w:r>
        <w:rPr>
          <w:rFonts w:ascii="宋体" w:hAnsi="宋体" w:eastAsia="宋体"/>
          <w:color w:val="000000"/>
          <w:sz w:val="21"/>
        </w:rPr>
        <w:t xml:space="preserve"> 中水为标准的</w:t>
      </w:r>
      <w:r>
        <w:rPr>
          <w:rFonts w:ascii="Calibri" w:hAnsi="Calibri" w:eastAsia="Calibri"/>
          <w:color w:val="000000"/>
          <w:sz w:val="21"/>
        </w:rPr>
        <w:t xml:space="preserve"> 4</w:t>
      </w:r>
      <w:r>
        <w:rPr>
          <w:rFonts w:ascii="宋体" w:hAnsi="宋体" w:eastAsia="宋体"/>
          <w:color w:val="000000"/>
          <w:sz w:val="21"/>
        </w:rPr>
        <w:t xml:space="preserve"> 夸脱水。</w:t>
      </w:r>
    </w:p>
    <w:p>
      <w:pPr>
        <w:autoSpaceDE w:val="0"/>
        <w:autoSpaceDN w:val="0"/>
        <w:spacing w:before="296" w:after="0" w:line="234" w:lineRule="exact"/>
      </w:pPr>
      <w:r>
        <w:rPr>
          <w:rFonts w:ascii="Calibri" w:hAnsi="Calibri" w:eastAsia="Calibri"/>
          <w:color w:val="000000"/>
          <w:sz w:val="21"/>
        </w:rPr>
        <w:t>20</w:t>
      </w:r>
      <w:r>
        <w:rPr>
          <w:rFonts w:ascii="宋体" w:hAnsi="宋体" w:eastAsia="宋体"/>
          <w:color w:val="000000"/>
          <w:sz w:val="21"/>
        </w:rPr>
        <w:t>、素数是关，其余是开。</w:t>
      </w:r>
    </w:p>
    <w:p>
      <w:pPr>
        <w:autoSpaceDE w:val="0"/>
        <w:autoSpaceDN w:val="0"/>
        <w:spacing w:before="256" w:after="0" w:line="272" w:lineRule="exact"/>
      </w:pPr>
      <w:r>
        <w:rPr>
          <w:rFonts w:ascii="Calibri" w:hAnsi="Calibri" w:eastAsia="Calibri"/>
          <w:color w:val="000000"/>
          <w:sz w:val="21"/>
        </w:rPr>
        <w:t>29</w:t>
      </w:r>
      <w:r>
        <w:rPr>
          <w:rFonts w:ascii="宋体" w:hAnsi="宋体" w:eastAsia="宋体"/>
          <w:color w:val="000000"/>
          <w:sz w:val="21"/>
        </w:rPr>
        <w:t>、允许两数重复的情况下</w:t>
      </w:r>
      <w:r>
        <w:br w:type="textWrapping"/>
      </w:r>
      <w:r>
        <w:rPr>
          <w:rFonts w:ascii="宋体" w:hAnsi="宋体" w:eastAsia="宋体"/>
          <w:color w:val="000000"/>
          <w:sz w:val="21"/>
        </w:rPr>
        <w:t>答案为</w:t>
      </w:r>
      <w:r>
        <w:rPr>
          <w:rFonts w:ascii="Calibri" w:hAnsi="Calibri" w:eastAsia="Calibri"/>
          <w:color w:val="000000"/>
          <w:sz w:val="21"/>
        </w:rPr>
        <w:t xml:space="preserve"> x=1</w:t>
      </w:r>
      <w:r>
        <w:rPr>
          <w:rFonts w:ascii="宋体" w:hAnsi="宋体" w:eastAsia="宋体"/>
          <w:color w:val="000000"/>
          <w:sz w:val="21"/>
        </w:rPr>
        <w:t>，</w:t>
      </w:r>
      <w:r>
        <w:rPr>
          <w:rFonts w:ascii="Calibri" w:hAnsi="Calibri" w:eastAsia="Calibri"/>
          <w:color w:val="000000"/>
          <w:sz w:val="21"/>
        </w:rPr>
        <w:t>y=4</w:t>
      </w:r>
      <w:r>
        <w:rPr>
          <w:rFonts w:ascii="宋体" w:hAnsi="宋体" w:eastAsia="宋体"/>
          <w:color w:val="000000"/>
          <w:sz w:val="21"/>
        </w:rPr>
        <w:t>；甲知道和</w:t>
      </w:r>
      <w:r>
        <w:rPr>
          <w:rFonts w:ascii="Calibri" w:hAnsi="Calibri" w:eastAsia="Calibri"/>
          <w:color w:val="000000"/>
          <w:sz w:val="21"/>
        </w:rPr>
        <w:t xml:space="preserve"> A=x+y=5</w:t>
      </w:r>
      <w:r>
        <w:rPr>
          <w:rFonts w:ascii="宋体" w:hAnsi="宋体" w:eastAsia="宋体"/>
          <w:color w:val="000000"/>
          <w:sz w:val="21"/>
        </w:rPr>
        <w:t>，乙知道积</w:t>
      </w:r>
      <w:r>
        <w:rPr>
          <w:rFonts w:ascii="Calibri" w:hAnsi="Calibri" w:eastAsia="Calibri"/>
          <w:color w:val="000000"/>
          <w:sz w:val="21"/>
        </w:rPr>
        <w:t xml:space="preserve"> B=x*y=4</w:t>
      </w:r>
      <w:r>
        <w:br w:type="textWrapping"/>
      </w:r>
      <w:r>
        <w:rPr>
          <w:rFonts w:ascii="宋体" w:hAnsi="宋体" w:eastAsia="宋体"/>
          <w:color w:val="000000"/>
          <w:sz w:val="21"/>
        </w:rPr>
        <w:t>不允许两数重复的情况下有两种答案</w:t>
      </w:r>
      <w:r>
        <w:br w:type="textWrapping"/>
      </w:r>
      <w:r>
        <w:rPr>
          <w:rFonts w:ascii="宋体" w:hAnsi="宋体" w:eastAsia="宋体"/>
          <w:color w:val="000000"/>
          <w:sz w:val="21"/>
        </w:rPr>
        <w:t>答案</w:t>
      </w:r>
      <w:r>
        <w:rPr>
          <w:rFonts w:ascii="Calibri" w:hAnsi="Calibri" w:eastAsia="Calibri"/>
          <w:color w:val="000000"/>
          <w:sz w:val="21"/>
        </w:rPr>
        <w:t xml:space="preserve"> 1</w:t>
      </w:r>
      <w:r>
        <w:rPr>
          <w:rFonts w:ascii="宋体" w:hAnsi="宋体" w:eastAsia="宋体"/>
          <w:color w:val="000000"/>
          <w:sz w:val="21"/>
        </w:rPr>
        <w:t>：为</w:t>
      </w:r>
      <w:r>
        <w:rPr>
          <w:rFonts w:ascii="Calibri" w:hAnsi="Calibri" w:eastAsia="Calibri"/>
          <w:color w:val="000000"/>
          <w:sz w:val="21"/>
        </w:rPr>
        <w:t xml:space="preserve"> x=1</w:t>
      </w:r>
      <w:r>
        <w:rPr>
          <w:rFonts w:ascii="宋体" w:hAnsi="宋体" w:eastAsia="宋体"/>
          <w:color w:val="000000"/>
          <w:sz w:val="21"/>
        </w:rPr>
        <w:t>，</w:t>
      </w:r>
      <w:r>
        <w:rPr>
          <w:rFonts w:ascii="Calibri" w:hAnsi="Calibri" w:eastAsia="Calibri"/>
          <w:color w:val="000000"/>
          <w:sz w:val="21"/>
        </w:rPr>
        <w:t>y=6</w:t>
      </w:r>
      <w:r>
        <w:rPr>
          <w:rFonts w:ascii="宋体" w:hAnsi="宋体" w:eastAsia="宋体"/>
          <w:color w:val="000000"/>
          <w:sz w:val="21"/>
        </w:rPr>
        <w:t>；甲知道和</w:t>
      </w:r>
      <w:r>
        <w:rPr>
          <w:rFonts w:ascii="Calibri" w:hAnsi="Calibri" w:eastAsia="Calibri"/>
          <w:color w:val="000000"/>
          <w:sz w:val="21"/>
        </w:rPr>
        <w:t xml:space="preserve"> A=x+y=7</w:t>
      </w:r>
      <w:r>
        <w:rPr>
          <w:rFonts w:ascii="宋体" w:hAnsi="宋体" w:eastAsia="宋体"/>
          <w:color w:val="000000"/>
          <w:sz w:val="21"/>
        </w:rPr>
        <w:t>，乙知道积</w:t>
      </w:r>
      <w:r>
        <w:rPr>
          <w:rFonts w:ascii="Calibri" w:hAnsi="Calibri" w:eastAsia="Calibri"/>
          <w:color w:val="000000"/>
          <w:sz w:val="21"/>
        </w:rPr>
        <w:t xml:space="preserve"> B=x*y=6</w:t>
      </w:r>
      <w:r>
        <w:br w:type="textWrapping"/>
      </w:r>
      <w:r>
        <w:rPr>
          <w:rFonts w:ascii="宋体" w:hAnsi="宋体" w:eastAsia="宋体"/>
          <w:color w:val="000000"/>
          <w:sz w:val="21"/>
        </w:rPr>
        <w:t>答案</w:t>
      </w:r>
      <w:r>
        <w:rPr>
          <w:rFonts w:ascii="Calibri" w:hAnsi="Calibri" w:eastAsia="Calibri"/>
          <w:color w:val="000000"/>
          <w:sz w:val="21"/>
        </w:rPr>
        <w:t xml:space="preserve"> 2</w:t>
      </w:r>
      <w:r>
        <w:rPr>
          <w:rFonts w:ascii="宋体" w:hAnsi="宋体" w:eastAsia="宋体"/>
          <w:color w:val="000000"/>
          <w:sz w:val="21"/>
        </w:rPr>
        <w:t>：为</w:t>
      </w:r>
      <w:r>
        <w:rPr>
          <w:rFonts w:ascii="Calibri" w:hAnsi="Calibri" w:eastAsia="Calibri"/>
          <w:color w:val="000000"/>
          <w:sz w:val="21"/>
        </w:rPr>
        <w:t xml:space="preserve"> x=1</w:t>
      </w:r>
      <w:r>
        <w:rPr>
          <w:rFonts w:ascii="宋体" w:hAnsi="宋体" w:eastAsia="宋体"/>
          <w:color w:val="000000"/>
          <w:sz w:val="21"/>
        </w:rPr>
        <w:t>，</w:t>
      </w:r>
      <w:r>
        <w:rPr>
          <w:rFonts w:ascii="Calibri" w:hAnsi="Calibri" w:eastAsia="Calibri"/>
          <w:color w:val="000000"/>
          <w:sz w:val="21"/>
        </w:rPr>
        <w:t>y=8</w:t>
      </w:r>
      <w:r>
        <w:rPr>
          <w:rFonts w:ascii="宋体" w:hAnsi="宋体" w:eastAsia="宋体"/>
          <w:color w:val="000000"/>
          <w:sz w:val="21"/>
        </w:rPr>
        <w:t>；甲知道和</w:t>
      </w:r>
      <w:r>
        <w:rPr>
          <w:rFonts w:ascii="Calibri" w:hAnsi="Calibri" w:eastAsia="Calibri"/>
          <w:color w:val="000000"/>
          <w:sz w:val="21"/>
        </w:rPr>
        <w:t xml:space="preserve"> A=x+y=9</w:t>
      </w:r>
      <w:r>
        <w:rPr>
          <w:rFonts w:ascii="宋体" w:hAnsi="宋体" w:eastAsia="宋体"/>
          <w:color w:val="000000"/>
          <w:sz w:val="21"/>
        </w:rPr>
        <w:t>，乙知道积</w:t>
      </w:r>
      <w:r>
        <w:rPr>
          <w:rFonts w:ascii="Calibri" w:hAnsi="Calibri" w:eastAsia="Calibri"/>
          <w:color w:val="000000"/>
          <w:sz w:val="21"/>
        </w:rPr>
        <w:t xml:space="preserve"> B=x*y=8</w:t>
      </w:r>
      <w:r>
        <w:br w:type="textWrapping"/>
      </w:r>
      <w:r>
        <w:rPr>
          <w:rFonts w:ascii="宋体" w:hAnsi="宋体" w:eastAsia="宋体"/>
          <w:color w:val="000000"/>
          <w:sz w:val="21"/>
        </w:rPr>
        <w:t>解：</w:t>
      </w:r>
      <w:r>
        <w:br w:type="textWrapping"/>
      </w:r>
      <w:r>
        <w:rPr>
          <w:rFonts w:ascii="宋体" w:hAnsi="宋体" w:eastAsia="宋体"/>
          <w:color w:val="000000"/>
          <w:sz w:val="21"/>
        </w:rPr>
        <w:t>设这两个数为</w:t>
      </w:r>
      <w:r>
        <w:rPr>
          <w:rFonts w:ascii="Calibri" w:hAnsi="Calibri" w:eastAsia="Calibri"/>
          <w:color w:val="000000"/>
          <w:sz w:val="21"/>
        </w:rPr>
        <w:t xml:space="preserve"> x</w:t>
      </w:r>
      <w:r>
        <w:rPr>
          <w:rFonts w:ascii="宋体" w:hAnsi="宋体" w:eastAsia="宋体"/>
          <w:color w:val="000000"/>
          <w:sz w:val="21"/>
        </w:rPr>
        <w:t>，</w:t>
      </w:r>
      <w:r>
        <w:rPr>
          <w:rFonts w:ascii="Calibri" w:hAnsi="Calibri" w:eastAsia="Calibri"/>
          <w:color w:val="000000"/>
          <w:sz w:val="21"/>
        </w:rPr>
        <w:t>y.</w:t>
      </w:r>
      <w:r>
        <w:br w:type="textWrapping"/>
      </w:r>
      <w:r>
        <w:rPr>
          <w:rFonts w:ascii="宋体" w:hAnsi="宋体" w:eastAsia="宋体"/>
          <w:color w:val="000000"/>
          <w:sz w:val="21"/>
        </w:rPr>
        <w:t>甲知道两数之和</w:t>
      </w:r>
      <w:r>
        <w:rPr>
          <w:rFonts w:ascii="Calibri" w:hAnsi="Calibri" w:eastAsia="Calibri"/>
          <w:color w:val="000000"/>
          <w:sz w:val="21"/>
        </w:rPr>
        <w:t xml:space="preserve"> A=x+y</w:t>
      </w:r>
      <w:r>
        <w:rPr>
          <w:rFonts w:ascii="宋体" w:hAnsi="宋体" w:eastAsia="宋体"/>
          <w:color w:val="000000"/>
          <w:sz w:val="21"/>
        </w:rPr>
        <w:t>；</w:t>
      </w:r>
      <w:r>
        <w:br w:type="textWrapping"/>
      </w:r>
      <w:r>
        <w:rPr>
          <w:rFonts w:ascii="宋体" w:hAnsi="宋体" w:eastAsia="宋体"/>
          <w:color w:val="000000"/>
          <w:sz w:val="21"/>
        </w:rPr>
        <w:t>乙知道两数之积</w:t>
      </w:r>
      <w:r>
        <w:rPr>
          <w:rFonts w:ascii="Calibri" w:hAnsi="Calibri" w:eastAsia="Calibri"/>
          <w:color w:val="000000"/>
          <w:sz w:val="21"/>
        </w:rPr>
        <w:t xml:space="preserve"> B=x*y</w:t>
      </w:r>
      <w:r>
        <w:rPr>
          <w:rFonts w:ascii="宋体" w:hAnsi="宋体" w:eastAsia="宋体"/>
          <w:color w:val="000000"/>
          <w:sz w:val="21"/>
        </w:rPr>
        <w:t>；</w:t>
      </w:r>
      <w:r>
        <w:br w:type="textWrapping"/>
      </w:r>
      <w:r>
        <w:rPr>
          <w:rFonts w:ascii="宋体" w:hAnsi="宋体" w:eastAsia="宋体"/>
          <w:color w:val="000000"/>
          <w:sz w:val="21"/>
        </w:rPr>
        <w:t>该题分两种情况 ：</w:t>
      </w:r>
      <w:r>
        <w:br w:type="textWrapping"/>
      </w:r>
      <w:r>
        <w:rPr>
          <w:rFonts w:ascii="宋体" w:hAnsi="宋体" w:eastAsia="宋体"/>
          <w:color w:val="000000"/>
          <w:sz w:val="21"/>
        </w:rPr>
        <w:t>允许重复， 有</w:t>
      </w:r>
      <w:r>
        <w:rPr>
          <w:rFonts w:ascii="Calibri" w:hAnsi="Calibri" w:eastAsia="Calibri"/>
          <w:color w:val="000000"/>
          <w:sz w:val="21"/>
        </w:rPr>
        <w:t>(1 &lt;= x &lt;= y &lt;= 30)</w:t>
      </w:r>
      <w:r>
        <w:rPr>
          <w:rFonts w:ascii="宋体" w:hAnsi="宋体" w:eastAsia="宋体"/>
          <w:color w:val="000000"/>
          <w:sz w:val="21"/>
        </w:rPr>
        <w:t>；</w:t>
      </w:r>
      <w:r>
        <w:br w:type="textWrapping"/>
      </w:r>
      <w:r>
        <w:rPr>
          <w:rFonts w:ascii="宋体" w:hAnsi="宋体" w:eastAsia="宋体"/>
          <w:color w:val="000000"/>
          <w:sz w:val="21"/>
        </w:rPr>
        <w:t>不允许重复，有</w:t>
      </w:r>
      <w:r>
        <w:rPr>
          <w:rFonts w:ascii="Calibri" w:hAnsi="Calibri" w:eastAsia="Calibri"/>
          <w:color w:val="000000"/>
          <w:sz w:val="21"/>
        </w:rPr>
        <w:t>(1 &lt;= x &lt; y &lt;= 30)</w:t>
      </w:r>
      <w:r>
        <w:rPr>
          <w:rFonts w:ascii="宋体" w:hAnsi="宋体" w:eastAsia="宋体"/>
          <w:color w:val="000000"/>
          <w:sz w:val="21"/>
        </w:rPr>
        <w:t>；</w:t>
      </w:r>
      <w:r>
        <w:br w:type="textWrapping"/>
      </w:r>
      <w:r>
        <w:rPr>
          <w:rFonts w:ascii="宋体" w:hAnsi="宋体" w:eastAsia="宋体"/>
          <w:color w:val="000000"/>
          <w:sz w:val="21"/>
        </w:rPr>
        <w:t>当不允许重复，即</w:t>
      </w:r>
      <w:r>
        <w:rPr>
          <w:rFonts w:ascii="Calibri" w:hAnsi="Calibri" w:eastAsia="Calibri"/>
          <w:color w:val="000000"/>
          <w:sz w:val="21"/>
        </w:rPr>
        <w:t>(1 &lt;= x &lt; y &lt;= 30)</w:t>
      </w:r>
      <w:r>
        <w:rPr>
          <w:rFonts w:ascii="宋体" w:hAnsi="宋体" w:eastAsia="宋体"/>
          <w:color w:val="000000"/>
          <w:sz w:val="21"/>
        </w:rPr>
        <w:t>；</w:t>
      </w:r>
      <w:r>
        <w:br w:type="textWrapping"/>
      </w:r>
      <w:r>
        <w:rPr>
          <w:rFonts w:ascii="Calibri" w:hAnsi="Calibri" w:eastAsia="Calibri"/>
          <w:color w:val="000000"/>
          <w:sz w:val="21"/>
        </w:rPr>
        <w:t>1)</w:t>
      </w:r>
      <w:r>
        <w:rPr>
          <w:rFonts w:ascii="宋体" w:hAnsi="宋体" w:eastAsia="宋体"/>
          <w:color w:val="000000"/>
          <w:sz w:val="21"/>
        </w:rPr>
        <w:t>由题设条件：乙不知道答案</w:t>
      </w:r>
      <w:r>
        <w:br w:type="textWrapping"/>
      </w:r>
      <w:r>
        <w:rPr>
          <w:rFonts w:ascii="Calibri" w:hAnsi="Calibri" w:eastAsia="Calibri"/>
          <w:color w:val="000000"/>
          <w:sz w:val="21"/>
        </w:rPr>
        <w:t>&lt;=&gt; B=x*y</w:t>
      </w:r>
      <w:r>
        <w:rPr>
          <w:rFonts w:ascii="宋体" w:hAnsi="宋体" w:eastAsia="宋体"/>
          <w:color w:val="000000"/>
          <w:sz w:val="21"/>
        </w:rPr>
        <w:t xml:space="preserve"> 解不唯一</w:t>
      </w:r>
      <w:r>
        <w:br w:type="textWrapping"/>
      </w:r>
      <w:r>
        <w:rPr>
          <w:rFonts w:ascii="Calibri" w:hAnsi="Calibri" w:eastAsia="Calibri"/>
          <w:color w:val="000000"/>
          <w:sz w:val="21"/>
        </w:rPr>
        <w:t>=&gt; B=x*y</w:t>
      </w:r>
      <w:r>
        <w:rPr>
          <w:rFonts w:ascii="宋体" w:hAnsi="宋体" w:eastAsia="宋体"/>
          <w:color w:val="000000"/>
          <w:sz w:val="21"/>
        </w:rPr>
        <w:t xml:space="preserve"> 为非质数</w:t>
      </w:r>
      <w:r>
        <w:br w:type="textWrapping"/>
      </w:r>
      <w:r>
        <w:rPr>
          <w:rFonts w:ascii="宋体" w:hAnsi="宋体" w:eastAsia="宋体"/>
          <w:color w:val="000000"/>
          <w:sz w:val="21"/>
        </w:rPr>
        <w:t>又∵</w:t>
      </w:r>
      <w:r>
        <w:rPr>
          <w:rFonts w:ascii="Calibri" w:hAnsi="Calibri" w:eastAsia="Calibri"/>
          <w:color w:val="000000"/>
          <w:sz w:val="21"/>
        </w:rPr>
        <w:t xml:space="preserve"> x</w:t>
      </w:r>
      <w:r>
        <w:rPr>
          <w:rFonts w:ascii="宋体" w:hAnsi="宋体" w:eastAsia="宋体"/>
          <w:color w:val="000000"/>
          <w:sz w:val="21"/>
        </w:rPr>
        <w:t xml:space="preserve"> ≠</w:t>
      </w:r>
      <w:r>
        <w:rPr>
          <w:rFonts w:ascii="Calibri" w:hAnsi="Calibri" w:eastAsia="Calibri"/>
          <w:color w:val="000000"/>
          <w:sz w:val="21"/>
        </w:rPr>
        <w:t xml:space="preserve"> y</w:t>
      </w:r>
      <w:r>
        <w:br w:type="textWrapping"/>
      </w:r>
      <w:r>
        <w:rPr>
          <w:rFonts w:ascii="宋体" w:hAnsi="宋体" w:eastAsia="宋体"/>
          <w:color w:val="000000"/>
          <w:sz w:val="21"/>
        </w:rPr>
        <w:t>∴</w:t>
      </w:r>
      <w:r>
        <w:rPr>
          <w:rFonts w:ascii="Calibri" w:hAnsi="Calibri" w:eastAsia="Calibri"/>
          <w:color w:val="000000"/>
          <w:sz w:val="21"/>
        </w:rPr>
        <w:t xml:space="preserve"> B</w:t>
      </w:r>
      <w:r>
        <w:rPr>
          <w:rFonts w:ascii="宋体" w:hAnsi="宋体" w:eastAsia="宋体"/>
          <w:color w:val="000000"/>
          <w:sz w:val="21"/>
        </w:rPr>
        <w:t xml:space="preserve"> ≠</w:t>
      </w:r>
      <w:r>
        <w:rPr>
          <w:rFonts w:ascii="Calibri" w:hAnsi="Calibri" w:eastAsia="Calibri"/>
          <w:color w:val="000000"/>
          <w:sz w:val="21"/>
        </w:rPr>
        <w:t xml:space="preserve"> k*k (</w:t>
      </w:r>
      <w:r>
        <w:rPr>
          <w:rFonts w:ascii="宋体" w:hAnsi="宋体" w:eastAsia="宋体"/>
          <w:color w:val="000000"/>
          <w:sz w:val="21"/>
        </w:rPr>
        <w:t>其中</w:t>
      </w:r>
      <w:r>
        <w:rPr>
          <w:rFonts w:ascii="Calibri" w:hAnsi="Calibri" w:eastAsia="Calibri"/>
          <w:color w:val="000000"/>
          <w:sz w:val="21"/>
        </w:rPr>
        <w:t xml:space="preserve"> k</w:t>
      </w:r>
      <w:r>
        <w:rPr>
          <w:rFonts w:ascii="宋体" w:hAnsi="宋体" w:eastAsia="宋体"/>
          <w:color w:val="000000"/>
          <w:sz w:val="21"/>
        </w:rPr>
        <w:t>∈</w:t>
      </w:r>
      <w:r>
        <w:rPr>
          <w:rFonts w:ascii="Calibri" w:hAnsi="Calibri" w:eastAsia="Calibri"/>
          <w:color w:val="000000"/>
          <w:sz w:val="21"/>
        </w:rPr>
        <w:t>N)</w:t>
      </w:r>
      <w:r>
        <w:br w:type="textWrapping"/>
      </w:r>
      <w:r>
        <w:rPr>
          <w:rFonts w:ascii="宋体" w:hAnsi="宋体" w:eastAsia="宋体"/>
          <w:color w:val="000000"/>
          <w:sz w:val="21"/>
        </w:rPr>
        <w:t>结论</w:t>
      </w:r>
      <w:r>
        <w:rPr>
          <w:rFonts w:ascii="Calibri" w:hAnsi="Calibri" w:eastAsia="Calibri"/>
          <w:color w:val="000000"/>
          <w:sz w:val="21"/>
        </w:rPr>
        <w:t>(</w:t>
      </w:r>
      <w:r>
        <w:rPr>
          <w:rFonts w:ascii="宋体" w:hAnsi="宋体" w:eastAsia="宋体"/>
          <w:color w:val="000000"/>
          <w:sz w:val="21"/>
        </w:rPr>
        <w:t>推论</w:t>
      </w:r>
      <w:r>
        <w:rPr>
          <w:rFonts w:ascii="Calibri" w:hAnsi="Calibri" w:eastAsia="Calibri"/>
          <w:color w:val="000000"/>
          <w:sz w:val="21"/>
        </w:rPr>
        <w:t xml:space="preserve"> 1)</w:t>
      </w:r>
      <w:r>
        <w:rPr>
          <w:rFonts w:ascii="宋体" w:hAnsi="宋体" w:eastAsia="宋体"/>
          <w:color w:val="000000"/>
          <w:sz w:val="21"/>
        </w:rPr>
        <w:t>：</w:t>
      </w:r>
      <w:r>
        <w:br w:type="textWrapping"/>
      </w:r>
      <w:r>
        <w:rPr>
          <w:rFonts w:ascii="Calibri" w:hAnsi="Calibri" w:eastAsia="Calibri"/>
          <w:color w:val="000000"/>
          <w:sz w:val="21"/>
        </w:rPr>
        <w:t>B=x*y</w:t>
      </w:r>
      <w:r>
        <w:rPr>
          <w:rFonts w:ascii="宋体" w:hAnsi="宋体" w:eastAsia="宋体"/>
          <w:color w:val="000000"/>
          <w:sz w:val="21"/>
        </w:rPr>
        <w:t xml:space="preserve"> 非质数且</w:t>
      </w:r>
      <w:r>
        <w:rPr>
          <w:rFonts w:ascii="Calibri" w:hAnsi="Calibri" w:eastAsia="Calibri"/>
          <w:color w:val="000000"/>
          <w:sz w:val="21"/>
        </w:rPr>
        <w:t xml:space="preserve"> B</w:t>
      </w:r>
      <w:r>
        <w:rPr>
          <w:rFonts w:ascii="宋体" w:hAnsi="宋体" w:eastAsia="宋体"/>
          <w:color w:val="000000"/>
          <w:sz w:val="21"/>
        </w:rPr>
        <w:t xml:space="preserve"> ≠</w:t>
      </w:r>
      <w:r>
        <w:rPr>
          <w:rFonts w:ascii="Calibri" w:hAnsi="Calibri" w:eastAsia="Calibri"/>
          <w:color w:val="000000"/>
          <w:sz w:val="21"/>
        </w:rPr>
        <w:t xml:space="preserve"> k*k (</w:t>
      </w:r>
      <w:r>
        <w:rPr>
          <w:rFonts w:ascii="宋体" w:hAnsi="宋体" w:eastAsia="宋体"/>
          <w:color w:val="000000"/>
          <w:sz w:val="21"/>
        </w:rPr>
        <w:t>其中</w:t>
      </w:r>
      <w:r>
        <w:rPr>
          <w:rFonts w:ascii="Calibri" w:hAnsi="Calibri" w:eastAsia="Calibri"/>
          <w:color w:val="000000"/>
          <w:sz w:val="21"/>
        </w:rPr>
        <w:t xml:space="preserve"> k</w:t>
      </w:r>
      <w:r>
        <w:rPr>
          <w:rFonts w:ascii="宋体" w:hAnsi="宋体" w:eastAsia="宋体"/>
          <w:color w:val="000000"/>
          <w:sz w:val="21"/>
        </w:rPr>
        <w:t>∈</w:t>
      </w:r>
      <w:r>
        <w:rPr>
          <w:rFonts w:ascii="Calibri" w:hAnsi="Calibri" w:eastAsia="Calibri"/>
          <w:color w:val="000000"/>
          <w:sz w:val="21"/>
        </w:rPr>
        <w:t>N)</w:t>
      </w:r>
      <w:r>
        <w:br w:type="textWrapping"/>
      </w:r>
      <w:r>
        <w:rPr>
          <w:rFonts w:ascii="宋体" w:hAnsi="宋体" w:eastAsia="宋体"/>
          <w:color w:val="000000"/>
          <w:sz w:val="21"/>
        </w:rPr>
        <w:t>即：</w:t>
      </w:r>
      <w:r>
        <w:rPr>
          <w:rFonts w:ascii="Calibri" w:hAnsi="Calibri" w:eastAsia="Calibri"/>
          <w:color w:val="000000"/>
          <w:sz w:val="21"/>
        </w:rPr>
        <w:t>B</w:t>
      </w:r>
      <w:r>
        <w:rPr>
          <w:rFonts w:ascii="宋体" w:hAnsi="宋体" w:eastAsia="宋体"/>
          <w:color w:val="000000"/>
          <w:sz w:val="21"/>
        </w:rPr>
        <w:t xml:space="preserve"> ∈</w:t>
      </w:r>
      <w:r>
        <w:rPr>
          <w:rFonts w:ascii="Calibri" w:hAnsi="Calibri" w:eastAsia="Calibri"/>
          <w:color w:val="000000"/>
          <w:sz w:val="21"/>
        </w:rPr>
        <w:t>(6</w:t>
      </w:r>
      <w:r>
        <w:rPr>
          <w:rFonts w:ascii="宋体" w:hAnsi="宋体" w:eastAsia="宋体"/>
          <w:color w:val="000000"/>
          <w:sz w:val="21"/>
        </w:rPr>
        <w:t>，</w:t>
      </w:r>
      <w:r>
        <w:rPr>
          <w:rFonts w:ascii="Calibri" w:hAnsi="Calibri" w:eastAsia="Calibri"/>
          <w:color w:val="000000"/>
          <w:sz w:val="21"/>
        </w:rPr>
        <w:t>8</w:t>
      </w:r>
      <w:r>
        <w:rPr>
          <w:rFonts w:ascii="宋体" w:hAnsi="宋体" w:eastAsia="宋体"/>
          <w:color w:val="000000"/>
          <w:sz w:val="21"/>
        </w:rPr>
        <w:t>，</w:t>
      </w:r>
      <w:r>
        <w:rPr>
          <w:rFonts w:ascii="Calibri" w:hAnsi="Calibri" w:eastAsia="Calibri"/>
          <w:color w:val="000000"/>
          <w:sz w:val="21"/>
        </w:rPr>
        <w:t>10</w:t>
      </w:r>
      <w:r>
        <w:rPr>
          <w:rFonts w:ascii="宋体" w:hAnsi="宋体" w:eastAsia="宋体"/>
          <w:color w:val="000000"/>
          <w:sz w:val="21"/>
        </w:rPr>
        <w:t>，</w:t>
      </w:r>
      <w:r>
        <w:rPr>
          <w:rFonts w:ascii="Calibri" w:hAnsi="Calibri" w:eastAsia="Calibri"/>
          <w:color w:val="000000"/>
          <w:sz w:val="21"/>
        </w:rPr>
        <w:t>12</w:t>
      </w:r>
      <w:r>
        <w:rPr>
          <w:rFonts w:ascii="宋体" w:hAnsi="宋体" w:eastAsia="宋体"/>
          <w:color w:val="000000"/>
          <w:sz w:val="21"/>
        </w:rPr>
        <w:t>，</w:t>
      </w:r>
      <w:r>
        <w:rPr>
          <w:rFonts w:ascii="Calibri" w:hAnsi="Calibri" w:eastAsia="Calibri"/>
          <w:color w:val="000000"/>
          <w:sz w:val="21"/>
        </w:rPr>
        <w:t>14</w:t>
      </w:r>
      <w:r>
        <w:rPr>
          <w:rFonts w:ascii="宋体" w:hAnsi="宋体" w:eastAsia="宋体"/>
          <w:color w:val="000000"/>
          <w:sz w:val="21"/>
        </w:rPr>
        <w:t>，</w:t>
      </w:r>
      <w:r>
        <w:rPr>
          <w:rFonts w:ascii="Calibri" w:hAnsi="Calibri" w:eastAsia="Calibri"/>
          <w:color w:val="000000"/>
          <w:sz w:val="21"/>
        </w:rPr>
        <w:t>15</w:t>
      </w:r>
      <w:r>
        <w:rPr>
          <w:rFonts w:ascii="宋体" w:hAnsi="宋体" w:eastAsia="宋体"/>
          <w:color w:val="000000"/>
          <w:sz w:val="21"/>
        </w:rPr>
        <w:t>，</w:t>
      </w:r>
      <w:r>
        <w:rPr>
          <w:rFonts w:ascii="Calibri" w:hAnsi="Calibri" w:eastAsia="Calibri"/>
          <w:color w:val="000000"/>
          <w:sz w:val="21"/>
        </w:rPr>
        <w:t>18</w:t>
      </w:r>
      <w:r>
        <w:rPr>
          <w:rFonts w:ascii="宋体" w:hAnsi="宋体" w:eastAsia="宋体"/>
          <w:color w:val="000000"/>
          <w:sz w:val="21"/>
        </w:rPr>
        <w:t>，</w:t>
      </w:r>
      <w:r>
        <w:rPr>
          <w:rFonts w:ascii="Calibri" w:hAnsi="Calibri" w:eastAsia="Calibri"/>
          <w:color w:val="000000"/>
          <w:sz w:val="21"/>
        </w:rPr>
        <w:t>20...)</w:t>
      </w:r>
      <w:r>
        <w:br w:type="textWrapping"/>
      </w:r>
      <w:r>
        <w:rPr>
          <w:rFonts w:ascii="宋体" w:hAnsi="宋体" w:eastAsia="宋体"/>
          <w:color w:val="000000"/>
          <w:sz w:val="21"/>
        </w:rPr>
        <w:t>证明过程略。</w:t>
      </w:r>
      <w:r>
        <w:br w:type="textWrapping"/>
      </w:r>
      <w:r>
        <w:rPr>
          <w:rFonts w:ascii="Calibri" w:hAnsi="Calibri" w:eastAsia="Calibri"/>
          <w:color w:val="000000"/>
          <w:sz w:val="21"/>
        </w:rPr>
        <w:t>2)</w:t>
      </w:r>
      <w:r>
        <w:rPr>
          <w:rFonts w:ascii="宋体" w:hAnsi="宋体" w:eastAsia="宋体"/>
          <w:color w:val="000000"/>
          <w:sz w:val="21"/>
        </w:rPr>
        <w:t>由题设条件：甲不知道答案</w:t>
      </w:r>
      <w:r>
        <w:br w:type="textWrapping"/>
      </w:r>
      <w:r>
        <w:rPr>
          <w:rFonts w:ascii="Calibri" w:hAnsi="Calibri" w:eastAsia="Calibri"/>
          <w:color w:val="000000"/>
          <w:sz w:val="21"/>
        </w:rPr>
        <w:t>&lt;=&gt; A=x+y</w:t>
      </w:r>
      <w:r>
        <w:rPr>
          <w:rFonts w:ascii="宋体" w:hAnsi="宋体" w:eastAsia="宋体"/>
          <w:color w:val="000000"/>
          <w:sz w:val="21"/>
        </w:rPr>
        <w:t xml:space="preserve"> 解不唯一</w:t>
      </w:r>
      <w:r>
        <w:br w:type="textWrapping"/>
      </w:r>
      <w:r>
        <w:rPr>
          <w:rFonts w:ascii="Calibri" w:hAnsi="Calibri" w:eastAsia="Calibri"/>
          <w:color w:val="000000"/>
          <w:sz w:val="21"/>
        </w:rPr>
        <w:t>=&gt; A &gt;= 5</w:t>
      </w:r>
      <w:r>
        <w:rPr>
          <w:rFonts w:ascii="宋体" w:hAnsi="宋体" w:eastAsia="宋体"/>
          <w:color w:val="000000"/>
          <w:sz w:val="21"/>
        </w:rPr>
        <w:t>；</w:t>
      </w:r>
      <w:r>
        <w:br w:type="textWrapping"/>
      </w:r>
      <w:r>
        <w:rPr>
          <w:rFonts w:ascii="宋体" w:hAnsi="宋体" w:eastAsia="宋体"/>
          <w:color w:val="000000"/>
          <w:sz w:val="21"/>
        </w:rPr>
        <w:t>分两种情况：</w:t>
      </w:r>
      <w:r>
        <w:br w:type="textWrapping"/>
      </w:r>
      <w:r>
        <w:rPr>
          <w:rFonts w:ascii="Calibri" w:hAnsi="Calibri" w:eastAsia="Calibri"/>
          <w:color w:val="000000"/>
          <w:sz w:val="21"/>
        </w:rPr>
        <w:t>A=5</w:t>
      </w:r>
      <w:r>
        <w:rPr>
          <w:rFonts w:ascii="宋体" w:hAnsi="宋体" w:eastAsia="宋体"/>
          <w:color w:val="000000"/>
          <w:sz w:val="21"/>
        </w:rPr>
        <w:t>，</w:t>
      </w:r>
      <w:r>
        <w:rPr>
          <w:rFonts w:ascii="Calibri" w:hAnsi="Calibri" w:eastAsia="Calibri"/>
          <w:color w:val="000000"/>
          <w:sz w:val="21"/>
        </w:rPr>
        <w:t>A=6</w:t>
      </w:r>
      <w:r>
        <w:rPr>
          <w:rFonts w:ascii="宋体" w:hAnsi="宋体" w:eastAsia="宋体"/>
          <w:color w:val="000000"/>
          <w:sz w:val="21"/>
        </w:rPr>
        <w:t xml:space="preserve"> 时</w:t>
      </w:r>
      <w:r>
        <w:rPr>
          <w:rFonts w:ascii="Calibri" w:hAnsi="Calibri" w:eastAsia="Calibri"/>
          <w:color w:val="000000"/>
          <w:sz w:val="21"/>
        </w:rPr>
        <w:t xml:space="preserve"> x</w:t>
      </w:r>
      <w:r>
        <w:rPr>
          <w:rFonts w:ascii="宋体" w:hAnsi="宋体" w:eastAsia="宋体"/>
          <w:color w:val="000000"/>
          <w:sz w:val="21"/>
        </w:rPr>
        <w:t>，</w:t>
      </w:r>
      <w:r>
        <w:rPr>
          <w:rFonts w:ascii="Calibri" w:hAnsi="Calibri" w:eastAsia="Calibri"/>
          <w:color w:val="000000"/>
          <w:sz w:val="21"/>
        </w:rPr>
        <w:t>y</w:t>
      </w:r>
      <w:r>
        <w:rPr>
          <w:rFonts w:ascii="宋体" w:hAnsi="宋体" w:eastAsia="宋体"/>
          <w:color w:val="000000"/>
          <w:sz w:val="21"/>
        </w:rPr>
        <w:t xml:space="preserve"> 有双解</w:t>
      </w:r>
      <w:r>
        <w:br w:type="textWrapping"/>
      </w:r>
      <w:r>
        <w:rPr>
          <w:rFonts w:ascii="Calibri" w:hAnsi="Calibri" w:eastAsia="Calibri"/>
          <w:color w:val="000000"/>
          <w:sz w:val="21"/>
        </w:rPr>
        <w:t>A&gt;=7</w:t>
      </w:r>
      <w:r>
        <w:rPr>
          <w:rFonts w:ascii="宋体" w:hAnsi="宋体" w:eastAsia="宋体"/>
          <w:color w:val="000000"/>
          <w:sz w:val="21"/>
        </w:rPr>
        <w:t xml:space="preserve"> 时</w:t>
      </w:r>
      <w:r>
        <w:rPr>
          <w:rFonts w:ascii="Calibri" w:hAnsi="Calibri" w:eastAsia="Calibri"/>
          <w:color w:val="000000"/>
          <w:sz w:val="21"/>
        </w:rPr>
        <w:t xml:space="preserve"> x</w:t>
      </w:r>
      <w:r>
        <w:rPr>
          <w:rFonts w:ascii="宋体" w:hAnsi="宋体" w:eastAsia="宋体"/>
          <w:color w:val="000000"/>
          <w:sz w:val="21"/>
        </w:rPr>
        <w:t>，</w:t>
      </w:r>
      <w:r>
        <w:rPr>
          <w:rFonts w:ascii="Calibri" w:hAnsi="Calibri" w:eastAsia="Calibri"/>
          <w:color w:val="000000"/>
          <w:sz w:val="21"/>
        </w:rPr>
        <w:t>y</w:t>
      </w:r>
      <w:r>
        <w:rPr>
          <w:rFonts w:ascii="宋体" w:hAnsi="宋体" w:eastAsia="宋体"/>
          <w:color w:val="000000"/>
          <w:sz w:val="21"/>
        </w:rPr>
        <w:t xml:space="preserve"> 有三重及三重以上解</w:t>
      </w:r>
      <w:r>
        <w:br w:type="textWrapping"/>
      </w:r>
      <w:r>
        <w:rPr>
          <w:rFonts w:ascii="宋体" w:hAnsi="宋体" w:eastAsia="宋体"/>
          <w:color w:val="000000"/>
          <w:sz w:val="21"/>
        </w:rPr>
        <w:t>假设</w:t>
      </w:r>
      <w:r>
        <w:rPr>
          <w:rFonts w:ascii="Calibri" w:hAnsi="Calibri" w:eastAsia="Calibri"/>
          <w:color w:val="000000"/>
          <w:sz w:val="21"/>
        </w:rPr>
        <w:t xml:space="preserve"> A=x+y=5</w:t>
      </w:r>
      <w:r>
        <w:br w:type="textWrapping"/>
      </w:r>
      <w:r>
        <w:rPr>
          <w:rFonts w:ascii="宋体" w:hAnsi="宋体" w:eastAsia="宋体"/>
          <w:color w:val="000000"/>
          <w:sz w:val="21"/>
        </w:rPr>
        <w:t>则有双解</w:t>
      </w:r>
      <w:r>
        <w:br w:type="textWrapping"/>
      </w:r>
      <w:r>
        <w:rPr>
          <w:rFonts w:ascii="Calibri" w:hAnsi="Calibri" w:eastAsia="Calibri"/>
          <w:color w:val="000000"/>
          <w:sz w:val="21"/>
        </w:rPr>
        <w:t>x1=1</w:t>
      </w:r>
      <w:r>
        <w:rPr>
          <w:rFonts w:ascii="宋体" w:hAnsi="宋体" w:eastAsia="宋体"/>
          <w:color w:val="000000"/>
          <w:sz w:val="21"/>
        </w:rPr>
        <w:t>，</w:t>
      </w:r>
      <w:r>
        <w:rPr>
          <w:rFonts w:ascii="Calibri" w:hAnsi="Calibri" w:eastAsia="Calibri"/>
          <w:color w:val="000000"/>
          <w:sz w:val="21"/>
        </w:rPr>
        <w:t>y1=4</w:t>
      </w:r>
      <w:r>
        <w:rPr>
          <w:rFonts w:ascii="宋体" w:hAnsi="宋体" w:eastAsia="宋体"/>
          <w:color w:val="000000"/>
          <w:sz w:val="21"/>
        </w:rPr>
        <w:t>；</w:t>
      </w:r>
      <w:r>
        <w:br w:type="textWrapping"/>
      </w:r>
      <w:r>
        <w:rPr>
          <w:rFonts w:ascii="Calibri" w:hAnsi="Calibri" w:eastAsia="Calibri"/>
          <w:color w:val="000000"/>
          <w:sz w:val="21"/>
        </w:rPr>
        <w:t>x2=2</w:t>
      </w:r>
      <w:r>
        <w:rPr>
          <w:rFonts w:ascii="宋体" w:hAnsi="宋体" w:eastAsia="宋体"/>
          <w:color w:val="000000"/>
          <w:sz w:val="21"/>
        </w:rPr>
        <w:t>，</w:t>
      </w:r>
      <w:r>
        <w:rPr>
          <w:rFonts w:ascii="Calibri" w:hAnsi="Calibri" w:eastAsia="Calibri"/>
          <w:color w:val="000000"/>
          <w:sz w:val="21"/>
        </w:rPr>
        <w:t>y2=3</w:t>
      </w:r>
    </w:p>
    <w:p>
      <w:pPr>
        <w:sectPr>
          <w:pgSz w:w="12240" w:h="15840"/>
          <w:pgMar w:top="502" w:right="708" w:bottom="404" w:left="1140" w:header="720" w:footer="720" w:gutter="0"/>
          <w:cols w:space="720" w:num="1"/>
          <w:docGrid w:linePitch="360" w:charSpace="0"/>
        </w:sectPr>
      </w:pPr>
    </w:p>
    <w:p>
      <w:pPr>
        <w:autoSpaceDE w:val="0"/>
        <w:autoSpaceDN w:val="0"/>
        <w:spacing w:after="0" w:line="252" w:lineRule="exact"/>
      </w:pPr>
    </w:p>
    <w:tbl>
      <w:tblPr>
        <w:tblStyle w:val="41"/>
        <w:tblW w:w="0" w:type="auto"/>
        <w:tblInd w:w="0" w:type="dxa"/>
        <w:tblLayout w:type="fixed"/>
        <w:tblCellMar>
          <w:top w:w="0" w:type="dxa"/>
          <w:left w:w="108" w:type="dxa"/>
          <w:bottom w:w="0" w:type="dxa"/>
          <w:right w:w="108" w:type="dxa"/>
        </w:tblCellMar>
      </w:tblPr>
      <w:tblGrid>
        <w:gridCol w:w="314"/>
        <w:gridCol w:w="7522"/>
      </w:tblGrid>
      <w:tr>
        <w:tblPrEx>
          <w:tblCellMar>
            <w:top w:w="0" w:type="dxa"/>
            <w:left w:w="108" w:type="dxa"/>
            <w:bottom w:w="0" w:type="dxa"/>
            <w:right w:w="108" w:type="dxa"/>
          </w:tblCellMar>
        </w:tblPrEx>
        <w:trPr>
          <w:trHeight w:val="11512" w:hRule="exact"/>
        </w:trPr>
        <w:tc>
          <w:tcPr>
            <w:tcW w:w="7836" w:type="dxa"/>
            <w:gridSpan w:val="2"/>
            <w:tcMar>
              <w:left w:w="0" w:type="dxa"/>
              <w:right w:w="0" w:type="dxa"/>
            </w:tcMar>
          </w:tcPr>
          <w:p>
            <w:pPr>
              <w:autoSpaceDE w:val="0"/>
              <w:autoSpaceDN w:val="0"/>
              <w:spacing w:before="102" w:after="0" w:line="272" w:lineRule="exact"/>
            </w:pPr>
            <w:r>
              <w:rPr>
                <w:rFonts w:ascii="宋体" w:hAnsi="宋体" w:eastAsia="宋体"/>
                <w:color w:val="000000"/>
                <w:sz w:val="21"/>
              </w:rPr>
              <w:t>代入公式</w:t>
            </w:r>
            <w:r>
              <w:rPr>
                <w:rFonts w:ascii="Calibri" w:hAnsi="Calibri" w:eastAsia="Calibri"/>
                <w:color w:val="000000"/>
                <w:sz w:val="21"/>
              </w:rPr>
              <w:t xml:space="preserve"> B=x*y</w:t>
            </w:r>
            <w:r>
              <w:rPr>
                <w:rFonts w:ascii="宋体" w:hAnsi="宋体" w:eastAsia="宋体"/>
                <w:color w:val="000000"/>
                <w:sz w:val="21"/>
              </w:rPr>
              <w:t>：</w:t>
            </w:r>
            <w:r>
              <w:br w:type="textWrapping"/>
            </w:r>
            <w:r>
              <w:rPr>
                <w:rFonts w:ascii="Calibri" w:hAnsi="Calibri" w:eastAsia="Calibri"/>
                <w:color w:val="000000"/>
                <w:sz w:val="21"/>
              </w:rPr>
              <w:t>B1=x1*y1=1*4=4</w:t>
            </w:r>
            <w:r>
              <w:rPr>
                <w:rFonts w:ascii="宋体" w:hAnsi="宋体" w:eastAsia="宋体"/>
                <w:color w:val="000000"/>
                <w:sz w:val="21"/>
              </w:rPr>
              <w:t>；</w:t>
            </w:r>
            <w:r>
              <w:rPr>
                <w:rFonts w:ascii="Calibri" w:hAnsi="Calibri" w:eastAsia="Calibri"/>
                <w:color w:val="000000"/>
                <w:sz w:val="21"/>
              </w:rPr>
              <w:t>(</w:t>
            </w:r>
            <w:r>
              <w:rPr>
                <w:rFonts w:ascii="宋体" w:hAnsi="宋体" w:eastAsia="宋体"/>
                <w:color w:val="000000"/>
                <w:sz w:val="21"/>
              </w:rPr>
              <w:t>不满足推论</w:t>
            </w:r>
            <w:r>
              <w:rPr>
                <w:rFonts w:ascii="Calibri" w:hAnsi="Calibri" w:eastAsia="Calibri"/>
                <w:color w:val="000000"/>
                <w:sz w:val="21"/>
              </w:rPr>
              <w:t xml:space="preserve"> 1</w:t>
            </w:r>
            <w:r>
              <w:rPr>
                <w:rFonts w:ascii="宋体" w:hAnsi="宋体" w:eastAsia="宋体"/>
                <w:color w:val="000000"/>
                <w:sz w:val="21"/>
              </w:rPr>
              <w:t>，舍去</w:t>
            </w:r>
            <w:r>
              <w:rPr>
                <w:rFonts w:ascii="Calibri" w:hAnsi="Calibri" w:eastAsia="Calibri"/>
                <w:color w:val="000000"/>
                <w:sz w:val="21"/>
              </w:rPr>
              <w:t>)</w:t>
            </w:r>
            <w:r>
              <w:br w:type="textWrapping"/>
            </w:r>
            <w:r>
              <w:rPr>
                <w:rFonts w:ascii="Calibri" w:hAnsi="Calibri" w:eastAsia="Calibri"/>
                <w:color w:val="000000"/>
                <w:sz w:val="21"/>
              </w:rPr>
              <w:t>B2=x2*y2=2*3=6</w:t>
            </w:r>
            <w:r>
              <w:rPr>
                <w:rFonts w:ascii="宋体" w:hAnsi="宋体" w:eastAsia="宋体"/>
                <w:color w:val="000000"/>
                <w:sz w:val="21"/>
              </w:rPr>
              <w:t>；</w:t>
            </w:r>
            <w:r>
              <w:br w:type="textWrapping"/>
            </w:r>
            <w:r>
              <w:rPr>
                <w:rFonts w:ascii="宋体" w:hAnsi="宋体" w:eastAsia="宋体"/>
                <w:color w:val="000000"/>
                <w:sz w:val="21"/>
              </w:rPr>
              <w:t>得到唯一解</w:t>
            </w:r>
            <w:r>
              <w:rPr>
                <w:rFonts w:ascii="Calibri" w:hAnsi="Calibri" w:eastAsia="Calibri"/>
                <w:color w:val="000000"/>
                <w:sz w:val="21"/>
              </w:rPr>
              <w:t xml:space="preserve"> x=2</w:t>
            </w:r>
            <w:r>
              <w:rPr>
                <w:rFonts w:ascii="宋体" w:hAnsi="宋体" w:eastAsia="宋体"/>
                <w:color w:val="000000"/>
                <w:sz w:val="21"/>
              </w:rPr>
              <w:t>，</w:t>
            </w:r>
            <w:r>
              <w:rPr>
                <w:rFonts w:ascii="Calibri" w:hAnsi="Calibri" w:eastAsia="Calibri"/>
                <w:color w:val="000000"/>
                <w:sz w:val="21"/>
              </w:rPr>
              <w:t>y=3</w:t>
            </w:r>
            <w:r>
              <w:rPr>
                <w:rFonts w:ascii="宋体" w:hAnsi="宋体" w:eastAsia="宋体"/>
                <w:color w:val="000000"/>
                <w:sz w:val="21"/>
              </w:rPr>
              <w:t xml:space="preserve"> 即甲知道答案。</w:t>
            </w:r>
            <w:r>
              <w:br w:type="textWrapping"/>
            </w:r>
            <w:r>
              <w:rPr>
                <w:rFonts w:ascii="宋体" w:hAnsi="宋体" w:eastAsia="宋体"/>
                <w:color w:val="000000"/>
                <w:sz w:val="21"/>
              </w:rPr>
              <w:t>与题设条件：</w:t>
            </w:r>
            <w:r>
              <w:rPr>
                <w:rFonts w:ascii="Calibri" w:hAnsi="Calibri" w:eastAsia="Calibri"/>
                <w:color w:val="000000"/>
                <w:sz w:val="21"/>
              </w:rPr>
              <w:t>"</w:t>
            </w:r>
            <w:r>
              <w:rPr>
                <w:rFonts w:ascii="宋体" w:hAnsi="宋体" w:eastAsia="宋体"/>
                <w:color w:val="000000"/>
                <w:sz w:val="21"/>
              </w:rPr>
              <w:t>甲不知道答案</w:t>
            </w:r>
            <w:r>
              <w:rPr>
                <w:rFonts w:ascii="Calibri" w:hAnsi="Calibri" w:eastAsia="Calibri"/>
                <w:color w:val="000000"/>
                <w:sz w:val="21"/>
              </w:rPr>
              <w:t>"</w:t>
            </w:r>
            <w:r>
              <w:rPr>
                <w:rFonts w:ascii="宋体" w:hAnsi="宋体" w:eastAsia="宋体"/>
                <w:color w:val="000000"/>
                <w:sz w:val="21"/>
              </w:rPr>
              <w:t>相矛盾 ，</w:t>
            </w:r>
            <w:r>
              <w:br w:type="textWrapping"/>
            </w:r>
            <w:r>
              <w:rPr>
                <w:rFonts w:ascii="宋体" w:hAnsi="宋体" w:eastAsia="宋体"/>
                <w:color w:val="000000"/>
                <w:sz w:val="21"/>
              </w:rPr>
              <w:t>故假设不成立，</w:t>
            </w:r>
            <w:r>
              <w:rPr>
                <w:rFonts w:ascii="Calibri" w:hAnsi="Calibri" w:eastAsia="Calibri"/>
                <w:color w:val="000000"/>
                <w:sz w:val="21"/>
              </w:rPr>
              <w:t>A=x+y</w:t>
            </w:r>
            <w:r>
              <w:rPr>
                <w:rFonts w:ascii="宋体" w:hAnsi="宋体" w:eastAsia="宋体"/>
                <w:color w:val="000000"/>
                <w:sz w:val="21"/>
              </w:rPr>
              <w:t>≠</w:t>
            </w:r>
            <w:r>
              <w:rPr>
                <w:rFonts w:ascii="Calibri" w:hAnsi="Calibri" w:eastAsia="Calibri"/>
                <w:color w:val="000000"/>
                <w:sz w:val="21"/>
              </w:rPr>
              <w:t>5</w:t>
            </w:r>
            <w:r>
              <w:br w:type="textWrapping"/>
            </w:r>
            <w:r>
              <w:rPr>
                <w:rFonts w:ascii="宋体" w:hAnsi="宋体" w:eastAsia="宋体"/>
                <w:color w:val="000000"/>
                <w:sz w:val="21"/>
              </w:rPr>
              <w:t>假设</w:t>
            </w:r>
            <w:r>
              <w:rPr>
                <w:rFonts w:ascii="Calibri" w:hAnsi="Calibri" w:eastAsia="Calibri"/>
                <w:color w:val="000000"/>
                <w:sz w:val="21"/>
              </w:rPr>
              <w:t xml:space="preserve"> A=x+y=6</w:t>
            </w:r>
            <w:r>
              <w:br w:type="textWrapping"/>
            </w:r>
            <w:r>
              <w:rPr>
                <w:rFonts w:ascii="宋体" w:hAnsi="宋体" w:eastAsia="宋体"/>
                <w:color w:val="000000"/>
                <w:sz w:val="21"/>
              </w:rPr>
              <w:t>则有双解。</w:t>
            </w:r>
            <w:r>
              <w:br w:type="textWrapping"/>
            </w:r>
            <w:r>
              <w:rPr>
                <w:rFonts w:ascii="Calibri" w:hAnsi="Calibri" w:eastAsia="Calibri"/>
                <w:color w:val="000000"/>
                <w:sz w:val="21"/>
              </w:rPr>
              <w:t>x1=1</w:t>
            </w:r>
            <w:r>
              <w:rPr>
                <w:rFonts w:ascii="宋体" w:hAnsi="宋体" w:eastAsia="宋体"/>
                <w:color w:val="000000"/>
                <w:sz w:val="21"/>
              </w:rPr>
              <w:t>，</w:t>
            </w:r>
            <w:r>
              <w:rPr>
                <w:rFonts w:ascii="Calibri" w:hAnsi="Calibri" w:eastAsia="Calibri"/>
                <w:color w:val="000000"/>
                <w:sz w:val="21"/>
              </w:rPr>
              <w:t>y1=5</w:t>
            </w:r>
            <w:r>
              <w:rPr>
                <w:rFonts w:ascii="宋体" w:hAnsi="宋体" w:eastAsia="宋体"/>
                <w:color w:val="000000"/>
                <w:sz w:val="21"/>
              </w:rPr>
              <w:t>；</w:t>
            </w:r>
            <w:r>
              <w:br w:type="textWrapping"/>
            </w:r>
            <w:r>
              <w:rPr>
                <w:rFonts w:ascii="Calibri" w:hAnsi="Calibri" w:eastAsia="Calibri"/>
                <w:color w:val="000000"/>
                <w:sz w:val="21"/>
              </w:rPr>
              <w:t>x2=2</w:t>
            </w:r>
            <w:r>
              <w:rPr>
                <w:rFonts w:ascii="宋体" w:hAnsi="宋体" w:eastAsia="宋体"/>
                <w:color w:val="000000"/>
                <w:sz w:val="21"/>
              </w:rPr>
              <w:t>，</w:t>
            </w:r>
            <w:r>
              <w:rPr>
                <w:rFonts w:ascii="Calibri" w:hAnsi="Calibri" w:eastAsia="Calibri"/>
                <w:color w:val="000000"/>
                <w:sz w:val="21"/>
              </w:rPr>
              <w:t>y2=4</w:t>
            </w:r>
            <w:r>
              <w:br w:type="textWrapping"/>
            </w:r>
            <w:r>
              <w:rPr>
                <w:rFonts w:ascii="宋体" w:hAnsi="宋体" w:eastAsia="宋体"/>
                <w:color w:val="000000"/>
                <w:sz w:val="21"/>
              </w:rPr>
              <w:t>代入公式</w:t>
            </w:r>
            <w:r>
              <w:rPr>
                <w:rFonts w:ascii="Calibri" w:hAnsi="Calibri" w:eastAsia="Calibri"/>
                <w:color w:val="000000"/>
                <w:sz w:val="21"/>
              </w:rPr>
              <w:t xml:space="preserve"> B=x*y</w:t>
            </w:r>
            <w:r>
              <w:rPr>
                <w:rFonts w:ascii="宋体" w:hAnsi="宋体" w:eastAsia="宋体"/>
                <w:color w:val="000000"/>
                <w:sz w:val="21"/>
              </w:rPr>
              <w:t>：</w:t>
            </w:r>
            <w:r>
              <w:br w:type="textWrapping"/>
            </w:r>
            <w:r>
              <w:rPr>
                <w:rFonts w:ascii="Calibri" w:hAnsi="Calibri" w:eastAsia="Calibri"/>
                <w:color w:val="000000"/>
                <w:sz w:val="21"/>
              </w:rPr>
              <w:t>B1=x1*y1=1*5=5</w:t>
            </w:r>
            <w:r>
              <w:rPr>
                <w:rFonts w:ascii="宋体" w:hAnsi="宋体" w:eastAsia="宋体"/>
                <w:color w:val="000000"/>
                <w:sz w:val="21"/>
              </w:rPr>
              <w:t>；</w:t>
            </w:r>
            <w:r>
              <w:rPr>
                <w:rFonts w:ascii="Calibri" w:hAnsi="Calibri" w:eastAsia="Calibri"/>
                <w:color w:val="000000"/>
                <w:sz w:val="21"/>
              </w:rPr>
              <w:t>(</w:t>
            </w:r>
            <w:r>
              <w:rPr>
                <w:rFonts w:ascii="宋体" w:hAnsi="宋体" w:eastAsia="宋体"/>
                <w:color w:val="000000"/>
                <w:sz w:val="21"/>
              </w:rPr>
              <w:t>不满足推论</w:t>
            </w:r>
            <w:r>
              <w:rPr>
                <w:rFonts w:ascii="Calibri" w:hAnsi="Calibri" w:eastAsia="Calibri"/>
                <w:color w:val="000000"/>
                <w:sz w:val="21"/>
              </w:rPr>
              <w:t xml:space="preserve"> 1</w:t>
            </w:r>
            <w:r>
              <w:rPr>
                <w:rFonts w:ascii="宋体" w:hAnsi="宋体" w:eastAsia="宋体"/>
                <w:color w:val="000000"/>
                <w:sz w:val="21"/>
              </w:rPr>
              <w:t>，舍去</w:t>
            </w:r>
            <w:r>
              <w:rPr>
                <w:rFonts w:ascii="Calibri" w:hAnsi="Calibri" w:eastAsia="Calibri"/>
                <w:color w:val="000000"/>
                <w:sz w:val="21"/>
              </w:rPr>
              <w:t>)</w:t>
            </w:r>
            <w:r>
              <w:br w:type="textWrapping"/>
            </w:r>
            <w:r>
              <w:rPr>
                <w:rFonts w:ascii="Calibri" w:hAnsi="Calibri" w:eastAsia="Calibri"/>
                <w:color w:val="000000"/>
                <w:sz w:val="21"/>
              </w:rPr>
              <w:t>B2=x2*y2=2*4=8</w:t>
            </w:r>
            <w:r>
              <w:rPr>
                <w:rFonts w:ascii="宋体" w:hAnsi="宋体" w:eastAsia="宋体"/>
                <w:color w:val="000000"/>
                <w:sz w:val="21"/>
              </w:rPr>
              <w:t>；</w:t>
            </w:r>
            <w:r>
              <w:br w:type="textWrapping"/>
            </w:r>
            <w:r>
              <w:rPr>
                <w:rFonts w:ascii="宋体" w:hAnsi="宋体" w:eastAsia="宋体"/>
                <w:color w:val="000000"/>
                <w:sz w:val="21"/>
              </w:rPr>
              <w:t>得到唯一解</w:t>
            </w:r>
            <w:r>
              <w:rPr>
                <w:rFonts w:ascii="Calibri" w:hAnsi="Calibri" w:eastAsia="Calibri"/>
                <w:color w:val="000000"/>
                <w:sz w:val="21"/>
              </w:rPr>
              <w:t xml:space="preserve"> x=2</w:t>
            </w:r>
            <w:r>
              <w:rPr>
                <w:rFonts w:ascii="宋体" w:hAnsi="宋体" w:eastAsia="宋体"/>
                <w:color w:val="000000"/>
                <w:sz w:val="21"/>
              </w:rPr>
              <w:t>，</w:t>
            </w:r>
            <w:r>
              <w:rPr>
                <w:rFonts w:ascii="Calibri" w:hAnsi="Calibri" w:eastAsia="Calibri"/>
                <w:color w:val="000000"/>
                <w:sz w:val="21"/>
              </w:rPr>
              <w:t>y=4</w:t>
            </w:r>
            <w:r>
              <w:br w:type="textWrapping"/>
            </w:r>
            <w:r>
              <w:rPr>
                <w:rFonts w:ascii="宋体" w:hAnsi="宋体" w:eastAsia="宋体"/>
                <w:color w:val="000000"/>
                <w:sz w:val="21"/>
              </w:rPr>
              <w:t>即甲知道答案</w:t>
            </w:r>
            <w:r>
              <w:br w:type="textWrapping"/>
            </w:r>
            <w:r>
              <w:rPr>
                <w:rFonts w:ascii="宋体" w:hAnsi="宋体" w:eastAsia="宋体"/>
                <w:color w:val="000000"/>
                <w:sz w:val="21"/>
              </w:rPr>
              <w:t>与题设条件：</w:t>
            </w:r>
            <w:r>
              <w:rPr>
                <w:rFonts w:ascii="Calibri" w:hAnsi="Calibri" w:eastAsia="Calibri"/>
                <w:color w:val="000000"/>
                <w:sz w:val="21"/>
              </w:rPr>
              <w:t>"</w:t>
            </w:r>
            <w:r>
              <w:rPr>
                <w:rFonts w:ascii="宋体" w:hAnsi="宋体" w:eastAsia="宋体"/>
                <w:color w:val="000000"/>
                <w:sz w:val="21"/>
              </w:rPr>
              <w:t>甲不知道答案</w:t>
            </w:r>
            <w:r>
              <w:rPr>
                <w:rFonts w:ascii="Calibri" w:hAnsi="Calibri" w:eastAsia="Calibri"/>
                <w:color w:val="000000"/>
                <w:sz w:val="21"/>
              </w:rPr>
              <w:t>"</w:t>
            </w:r>
            <w:r>
              <w:rPr>
                <w:rFonts w:ascii="宋体" w:hAnsi="宋体" w:eastAsia="宋体"/>
                <w:color w:val="000000"/>
                <w:sz w:val="21"/>
              </w:rPr>
              <w:t>相矛盾</w:t>
            </w:r>
            <w:r>
              <w:br w:type="textWrapping"/>
            </w:r>
            <w:r>
              <w:rPr>
                <w:rFonts w:ascii="宋体" w:hAnsi="宋体" w:eastAsia="宋体"/>
                <w:color w:val="000000"/>
                <w:sz w:val="21"/>
              </w:rPr>
              <w:t>故假设不成立，</w:t>
            </w:r>
            <w:r>
              <w:rPr>
                <w:rFonts w:ascii="Calibri" w:hAnsi="Calibri" w:eastAsia="Calibri"/>
                <w:color w:val="000000"/>
                <w:sz w:val="21"/>
              </w:rPr>
              <w:t>A=x+y</w:t>
            </w:r>
            <w:r>
              <w:rPr>
                <w:rFonts w:ascii="宋体" w:hAnsi="宋体" w:eastAsia="宋体"/>
                <w:color w:val="000000"/>
                <w:sz w:val="21"/>
              </w:rPr>
              <w:t>≠</w:t>
            </w:r>
            <w:r>
              <w:rPr>
                <w:rFonts w:ascii="Calibri" w:hAnsi="Calibri" w:eastAsia="Calibri"/>
                <w:color w:val="000000"/>
                <w:sz w:val="21"/>
              </w:rPr>
              <w:t>6</w:t>
            </w:r>
            <w:r>
              <w:br w:type="textWrapping"/>
            </w:r>
            <w:r>
              <w:rPr>
                <w:rFonts w:ascii="宋体" w:hAnsi="宋体" w:eastAsia="宋体"/>
                <w:color w:val="000000"/>
                <w:sz w:val="21"/>
              </w:rPr>
              <w:t>当</w:t>
            </w:r>
            <w:r>
              <w:rPr>
                <w:rFonts w:ascii="Calibri" w:hAnsi="Calibri" w:eastAsia="Calibri"/>
                <w:color w:val="000000"/>
                <w:sz w:val="21"/>
              </w:rPr>
              <w:t xml:space="preserve"> A&gt;=7</w:t>
            </w:r>
            <w:r>
              <w:rPr>
                <w:rFonts w:ascii="宋体" w:hAnsi="宋体" w:eastAsia="宋体"/>
                <w:color w:val="000000"/>
                <w:sz w:val="21"/>
              </w:rPr>
              <w:t xml:space="preserve"> 时</w:t>
            </w:r>
            <w:r>
              <w:br w:type="textWrapping"/>
            </w:r>
            <w:r>
              <w:rPr>
                <w:rFonts w:ascii="宋体" w:hAnsi="宋体" w:eastAsia="宋体"/>
                <w:color w:val="000000"/>
                <w:sz w:val="21"/>
              </w:rPr>
              <w:t>∵</w:t>
            </w:r>
            <w:r>
              <w:rPr>
                <w:rFonts w:ascii="Calibri" w:hAnsi="Calibri" w:eastAsia="Calibri"/>
                <w:color w:val="000000"/>
                <w:sz w:val="21"/>
              </w:rPr>
              <w:t xml:space="preserve"> x</w:t>
            </w:r>
            <w:r>
              <w:rPr>
                <w:rFonts w:ascii="宋体" w:hAnsi="宋体" w:eastAsia="宋体"/>
                <w:color w:val="000000"/>
                <w:sz w:val="21"/>
              </w:rPr>
              <w:t>，</w:t>
            </w:r>
            <w:r>
              <w:rPr>
                <w:rFonts w:ascii="Calibri" w:hAnsi="Calibri" w:eastAsia="Calibri"/>
                <w:color w:val="000000"/>
                <w:sz w:val="21"/>
              </w:rPr>
              <w:t>y</w:t>
            </w:r>
            <w:r>
              <w:rPr>
                <w:rFonts w:ascii="宋体" w:hAnsi="宋体" w:eastAsia="宋体"/>
                <w:color w:val="000000"/>
                <w:sz w:val="21"/>
              </w:rPr>
              <w:t xml:space="preserve"> 的解至少存在两种满足推论</w:t>
            </w:r>
            <w:r>
              <w:rPr>
                <w:rFonts w:ascii="Calibri" w:hAnsi="Calibri" w:eastAsia="Calibri"/>
                <w:color w:val="000000"/>
                <w:sz w:val="21"/>
              </w:rPr>
              <w:t xml:space="preserve"> 1</w:t>
            </w:r>
            <w:r>
              <w:rPr>
                <w:rFonts w:ascii="宋体" w:hAnsi="宋体" w:eastAsia="宋体"/>
                <w:color w:val="000000"/>
                <w:sz w:val="21"/>
              </w:rPr>
              <w:t xml:space="preserve"> 的解</w:t>
            </w:r>
            <w:r>
              <w:br w:type="textWrapping"/>
            </w:r>
            <w:r>
              <w:rPr>
                <w:rFonts w:ascii="Calibri" w:hAnsi="Calibri" w:eastAsia="Calibri"/>
                <w:color w:val="000000"/>
                <w:sz w:val="21"/>
              </w:rPr>
              <w:t>B1=x1*y1=2*(A-2)</w:t>
            </w:r>
            <w:r>
              <w:br w:type="textWrapping"/>
            </w:r>
            <w:r>
              <w:rPr>
                <w:rFonts w:ascii="Calibri" w:hAnsi="Calibri" w:eastAsia="Calibri"/>
                <w:color w:val="000000"/>
                <w:sz w:val="21"/>
              </w:rPr>
              <w:t>B2=x2*y2=3*(A-3)</w:t>
            </w:r>
            <w:r>
              <w:br w:type="textWrapping"/>
            </w:r>
            <w:r>
              <w:rPr>
                <w:rFonts w:ascii="宋体" w:hAnsi="宋体" w:eastAsia="宋体"/>
                <w:color w:val="000000"/>
                <w:sz w:val="21"/>
              </w:rPr>
              <w:t>∴ 符合条件</w:t>
            </w:r>
            <w:r>
              <w:br w:type="textWrapping"/>
            </w:r>
            <w:r>
              <w:rPr>
                <w:rFonts w:ascii="宋体" w:hAnsi="宋体" w:eastAsia="宋体"/>
                <w:color w:val="000000"/>
                <w:sz w:val="21"/>
              </w:rPr>
              <w:t>结论</w:t>
            </w:r>
            <w:r>
              <w:rPr>
                <w:rFonts w:ascii="Calibri" w:hAnsi="Calibri" w:eastAsia="Calibri"/>
                <w:color w:val="000000"/>
                <w:sz w:val="21"/>
              </w:rPr>
              <w:t>(</w:t>
            </w:r>
            <w:r>
              <w:rPr>
                <w:rFonts w:ascii="宋体" w:hAnsi="宋体" w:eastAsia="宋体"/>
                <w:color w:val="000000"/>
                <w:sz w:val="21"/>
              </w:rPr>
              <w:t>推论</w:t>
            </w:r>
            <w:r>
              <w:rPr>
                <w:rFonts w:ascii="Calibri" w:hAnsi="Calibri" w:eastAsia="Calibri"/>
                <w:color w:val="000000"/>
                <w:sz w:val="21"/>
              </w:rPr>
              <w:t xml:space="preserve"> 2)</w:t>
            </w:r>
            <w:r>
              <w:rPr>
                <w:rFonts w:ascii="宋体" w:hAnsi="宋体" w:eastAsia="宋体"/>
                <w:color w:val="000000"/>
                <w:sz w:val="21"/>
              </w:rPr>
              <w:t>：</w:t>
            </w:r>
            <w:r>
              <w:rPr>
                <w:rFonts w:ascii="Calibri" w:hAnsi="Calibri" w:eastAsia="Calibri"/>
                <w:color w:val="000000"/>
                <w:sz w:val="21"/>
              </w:rPr>
              <w:t>A &gt;= 7</w:t>
            </w:r>
            <w:r>
              <w:br w:type="textWrapping"/>
            </w:r>
            <w:r>
              <w:rPr>
                <w:rFonts w:ascii="Calibri" w:hAnsi="Calibri" w:eastAsia="Calibri"/>
                <w:color w:val="000000"/>
                <w:sz w:val="21"/>
              </w:rPr>
              <w:t>3)</w:t>
            </w:r>
            <w:r>
              <w:rPr>
                <w:rFonts w:ascii="宋体" w:hAnsi="宋体" w:eastAsia="宋体"/>
                <w:color w:val="000000"/>
                <w:sz w:val="21"/>
              </w:rPr>
              <w:t>由题设条件：乙说</w:t>
            </w:r>
            <w:r>
              <w:rPr>
                <w:rFonts w:ascii="Calibri" w:hAnsi="Calibri" w:eastAsia="Calibri"/>
                <w:color w:val="000000"/>
                <w:sz w:val="21"/>
              </w:rPr>
              <w:t>"</w:t>
            </w:r>
            <w:r>
              <w:rPr>
                <w:rFonts w:ascii="宋体" w:hAnsi="宋体" w:eastAsia="宋体"/>
                <w:color w:val="000000"/>
                <w:sz w:val="21"/>
              </w:rPr>
              <w:t>那我知道了</w:t>
            </w:r>
            <w:r>
              <w:rPr>
                <w:rFonts w:ascii="Calibri" w:hAnsi="Calibri" w:eastAsia="Calibri"/>
                <w:color w:val="000000"/>
                <w:sz w:val="21"/>
              </w:rPr>
              <w:t>"</w:t>
            </w:r>
            <w:r>
              <w:br w:type="textWrapping"/>
            </w:r>
            <w:r>
              <w:rPr>
                <w:rFonts w:ascii="Calibri" w:hAnsi="Calibri" w:eastAsia="Calibri"/>
                <w:color w:val="000000"/>
                <w:sz w:val="21"/>
              </w:rPr>
              <w:t>=&gt;</w:t>
            </w:r>
            <w:r>
              <w:rPr>
                <w:rFonts w:ascii="宋体" w:hAnsi="宋体" w:eastAsia="宋体"/>
                <w:color w:val="000000"/>
                <w:sz w:val="21"/>
              </w:rPr>
              <w:t>乙通过已知条件</w:t>
            </w:r>
            <w:r>
              <w:rPr>
                <w:rFonts w:ascii="Calibri" w:hAnsi="Calibri" w:eastAsia="Calibri"/>
                <w:color w:val="000000"/>
                <w:sz w:val="21"/>
              </w:rPr>
              <w:t xml:space="preserve"> B=x*y</w:t>
            </w:r>
            <w:r>
              <w:rPr>
                <w:rFonts w:ascii="宋体" w:hAnsi="宋体" w:eastAsia="宋体"/>
                <w:color w:val="000000"/>
                <w:sz w:val="21"/>
              </w:rPr>
              <w:t xml:space="preserve"> 及推论</w:t>
            </w:r>
            <w:r>
              <w:rPr>
                <w:rFonts w:ascii="Calibri" w:hAnsi="Calibri" w:eastAsia="Calibri"/>
                <w:color w:val="000000"/>
                <w:sz w:val="21"/>
              </w:rPr>
              <w:t>(1)(2)</w:t>
            </w:r>
            <w:r>
              <w:rPr>
                <w:rFonts w:ascii="宋体" w:hAnsi="宋体" w:eastAsia="宋体"/>
                <w:color w:val="000000"/>
                <w:sz w:val="21"/>
              </w:rPr>
              <w:t>可以得出唯一解</w:t>
            </w:r>
            <w:r>
              <w:br w:type="textWrapping"/>
            </w:r>
            <w:r>
              <w:rPr>
                <w:rFonts w:ascii="宋体" w:hAnsi="宋体" w:eastAsia="宋体"/>
                <w:color w:val="000000"/>
                <w:sz w:val="21"/>
              </w:rPr>
              <w:t>即：</w:t>
            </w:r>
            <w:r>
              <w:br w:type="textWrapping"/>
            </w:r>
            <w:r>
              <w:rPr>
                <w:rFonts w:ascii="Calibri" w:hAnsi="Calibri" w:eastAsia="Calibri"/>
                <w:color w:val="000000"/>
                <w:sz w:val="21"/>
              </w:rPr>
              <w:t>A=x+y</w:t>
            </w:r>
            <w:r>
              <w:rPr>
                <w:rFonts w:ascii="宋体" w:hAnsi="宋体" w:eastAsia="宋体"/>
                <w:color w:val="000000"/>
                <w:sz w:val="21"/>
              </w:rPr>
              <w:t>，</w:t>
            </w:r>
            <w:r>
              <w:rPr>
                <w:rFonts w:ascii="Calibri" w:hAnsi="Calibri" w:eastAsia="Calibri"/>
                <w:color w:val="000000"/>
                <w:sz w:val="21"/>
              </w:rPr>
              <w:t xml:space="preserve"> A &gt;= 7</w:t>
            </w:r>
            <w:r>
              <w:br w:type="textWrapping"/>
            </w:r>
            <w:r>
              <w:rPr>
                <w:rFonts w:ascii="Calibri" w:hAnsi="Calibri" w:eastAsia="Calibri"/>
                <w:color w:val="000000"/>
                <w:sz w:val="21"/>
              </w:rPr>
              <w:t>B=x*y</w:t>
            </w:r>
            <w:r>
              <w:rPr>
                <w:rFonts w:ascii="宋体" w:hAnsi="宋体" w:eastAsia="宋体"/>
                <w:color w:val="000000"/>
                <w:sz w:val="21"/>
              </w:rPr>
              <w:t>，</w:t>
            </w:r>
            <w:r>
              <w:rPr>
                <w:rFonts w:ascii="Calibri" w:hAnsi="Calibri" w:eastAsia="Calibri"/>
                <w:color w:val="000000"/>
                <w:sz w:val="21"/>
              </w:rPr>
              <w:t xml:space="preserve"> B</w:t>
            </w:r>
            <w:r>
              <w:rPr>
                <w:rFonts w:ascii="宋体" w:hAnsi="宋体" w:eastAsia="宋体"/>
                <w:color w:val="000000"/>
                <w:sz w:val="21"/>
              </w:rPr>
              <w:t xml:space="preserve"> ∈</w:t>
            </w:r>
            <w:r>
              <w:rPr>
                <w:rFonts w:ascii="Calibri" w:hAnsi="Calibri" w:eastAsia="Calibri"/>
                <w:color w:val="000000"/>
                <w:sz w:val="21"/>
              </w:rPr>
              <w:t>(6</w:t>
            </w:r>
            <w:r>
              <w:rPr>
                <w:rFonts w:ascii="宋体" w:hAnsi="宋体" w:eastAsia="宋体"/>
                <w:color w:val="000000"/>
                <w:sz w:val="21"/>
              </w:rPr>
              <w:t>，</w:t>
            </w:r>
            <w:r>
              <w:rPr>
                <w:rFonts w:ascii="Calibri" w:hAnsi="Calibri" w:eastAsia="Calibri"/>
                <w:color w:val="000000"/>
                <w:sz w:val="21"/>
              </w:rPr>
              <w:t>8</w:t>
            </w:r>
            <w:r>
              <w:rPr>
                <w:rFonts w:ascii="宋体" w:hAnsi="宋体" w:eastAsia="宋体"/>
                <w:color w:val="000000"/>
                <w:sz w:val="21"/>
              </w:rPr>
              <w:t>，</w:t>
            </w:r>
            <w:r>
              <w:rPr>
                <w:rFonts w:ascii="Calibri" w:hAnsi="Calibri" w:eastAsia="Calibri"/>
                <w:color w:val="000000"/>
                <w:sz w:val="21"/>
              </w:rPr>
              <w:t>10</w:t>
            </w:r>
            <w:r>
              <w:rPr>
                <w:rFonts w:ascii="宋体" w:hAnsi="宋体" w:eastAsia="宋体"/>
                <w:color w:val="000000"/>
                <w:sz w:val="21"/>
              </w:rPr>
              <w:t>，</w:t>
            </w:r>
            <w:r>
              <w:rPr>
                <w:rFonts w:ascii="Calibri" w:hAnsi="Calibri" w:eastAsia="Calibri"/>
                <w:color w:val="000000"/>
                <w:sz w:val="21"/>
              </w:rPr>
              <w:t>12</w:t>
            </w:r>
            <w:r>
              <w:rPr>
                <w:rFonts w:ascii="宋体" w:hAnsi="宋体" w:eastAsia="宋体"/>
                <w:color w:val="000000"/>
                <w:sz w:val="21"/>
              </w:rPr>
              <w:t>，</w:t>
            </w:r>
            <w:r>
              <w:rPr>
                <w:rFonts w:ascii="Calibri" w:hAnsi="Calibri" w:eastAsia="Calibri"/>
                <w:color w:val="000000"/>
                <w:sz w:val="21"/>
              </w:rPr>
              <w:t>14</w:t>
            </w:r>
            <w:r>
              <w:rPr>
                <w:rFonts w:ascii="宋体" w:hAnsi="宋体" w:eastAsia="宋体"/>
                <w:color w:val="000000"/>
                <w:sz w:val="21"/>
              </w:rPr>
              <w:t>，</w:t>
            </w:r>
            <w:r>
              <w:rPr>
                <w:rFonts w:ascii="Calibri" w:hAnsi="Calibri" w:eastAsia="Calibri"/>
                <w:color w:val="000000"/>
                <w:sz w:val="21"/>
              </w:rPr>
              <w:t>15</w:t>
            </w:r>
            <w:r>
              <w:rPr>
                <w:rFonts w:ascii="宋体" w:hAnsi="宋体" w:eastAsia="宋体"/>
                <w:color w:val="000000"/>
                <w:sz w:val="21"/>
              </w:rPr>
              <w:t>，</w:t>
            </w:r>
            <w:r>
              <w:rPr>
                <w:rFonts w:ascii="Calibri" w:hAnsi="Calibri" w:eastAsia="Calibri"/>
                <w:color w:val="000000"/>
                <w:sz w:val="21"/>
              </w:rPr>
              <w:t>16</w:t>
            </w:r>
            <w:r>
              <w:rPr>
                <w:rFonts w:ascii="宋体" w:hAnsi="宋体" w:eastAsia="宋体"/>
                <w:color w:val="000000"/>
                <w:sz w:val="21"/>
              </w:rPr>
              <w:t>，</w:t>
            </w:r>
            <w:r>
              <w:rPr>
                <w:rFonts w:ascii="Calibri" w:hAnsi="Calibri" w:eastAsia="Calibri"/>
                <w:color w:val="000000"/>
                <w:sz w:val="21"/>
              </w:rPr>
              <w:t>18</w:t>
            </w:r>
            <w:r>
              <w:rPr>
                <w:rFonts w:ascii="宋体" w:hAnsi="宋体" w:eastAsia="宋体"/>
                <w:color w:val="000000"/>
                <w:sz w:val="21"/>
              </w:rPr>
              <w:t>，</w:t>
            </w:r>
            <w:r>
              <w:rPr>
                <w:rFonts w:ascii="Calibri" w:hAnsi="Calibri" w:eastAsia="Calibri"/>
                <w:color w:val="000000"/>
                <w:sz w:val="21"/>
              </w:rPr>
              <w:t>20...)</w:t>
            </w:r>
            <w:r>
              <w:br w:type="textWrapping"/>
            </w:r>
            <w:r>
              <w:rPr>
                <w:rFonts w:ascii="Calibri" w:hAnsi="Calibri" w:eastAsia="Calibri"/>
                <w:color w:val="000000"/>
                <w:sz w:val="21"/>
              </w:rPr>
              <w:t>1 &lt;= x &lt; y &lt;= 30</w:t>
            </w:r>
            <w:r>
              <w:br w:type="textWrapping"/>
            </w:r>
            <w:r>
              <w:rPr>
                <w:rFonts w:ascii="Calibri" w:hAnsi="Calibri" w:eastAsia="Calibri"/>
                <w:color w:val="000000"/>
                <w:sz w:val="21"/>
              </w:rPr>
              <w:t>x</w:t>
            </w:r>
            <w:r>
              <w:rPr>
                <w:rFonts w:ascii="宋体" w:hAnsi="宋体" w:eastAsia="宋体"/>
                <w:color w:val="000000"/>
                <w:sz w:val="21"/>
              </w:rPr>
              <w:t>，</w:t>
            </w:r>
            <w:r>
              <w:rPr>
                <w:rFonts w:ascii="Calibri" w:hAnsi="Calibri" w:eastAsia="Calibri"/>
                <w:color w:val="000000"/>
                <w:sz w:val="21"/>
              </w:rPr>
              <w:t>y</w:t>
            </w:r>
            <w:r>
              <w:rPr>
                <w:rFonts w:ascii="宋体" w:hAnsi="宋体" w:eastAsia="宋体"/>
                <w:color w:val="000000"/>
                <w:sz w:val="21"/>
              </w:rPr>
              <w:t xml:space="preserve"> 存在唯一解</w:t>
            </w:r>
            <w:r>
              <w:br w:type="textWrapping"/>
            </w:r>
            <w:r>
              <w:rPr>
                <w:rFonts w:ascii="宋体" w:hAnsi="宋体" w:eastAsia="宋体"/>
                <w:color w:val="000000"/>
                <w:sz w:val="21"/>
              </w:rPr>
              <w:t>当</w:t>
            </w:r>
            <w:r>
              <w:rPr>
                <w:rFonts w:ascii="Calibri" w:hAnsi="Calibri" w:eastAsia="Calibri"/>
                <w:color w:val="000000"/>
                <w:sz w:val="21"/>
              </w:rPr>
              <w:t xml:space="preserve"> B=6</w:t>
            </w:r>
            <w:r>
              <w:rPr>
                <w:rFonts w:ascii="宋体" w:hAnsi="宋体" w:eastAsia="宋体"/>
                <w:color w:val="000000"/>
                <w:sz w:val="21"/>
              </w:rPr>
              <w:t xml:space="preserve"> 时：有两组解</w:t>
            </w:r>
            <w:r>
              <w:br w:type="textWrapping"/>
            </w:r>
            <w:r>
              <w:rPr>
                <w:rFonts w:ascii="Calibri" w:hAnsi="Calibri" w:eastAsia="Calibri"/>
                <w:color w:val="000000"/>
                <w:sz w:val="21"/>
              </w:rPr>
              <w:t>x1=1</w:t>
            </w:r>
            <w:r>
              <w:rPr>
                <w:rFonts w:ascii="宋体" w:hAnsi="宋体" w:eastAsia="宋体"/>
                <w:color w:val="000000"/>
                <w:sz w:val="21"/>
              </w:rPr>
              <w:t>，</w:t>
            </w:r>
            <w:r>
              <w:rPr>
                <w:rFonts w:ascii="Calibri" w:hAnsi="Calibri" w:eastAsia="Calibri"/>
                <w:color w:val="000000"/>
                <w:sz w:val="21"/>
              </w:rPr>
              <w:t>y1=6</w:t>
            </w:r>
            <w:r>
              <w:br w:type="textWrapping"/>
            </w:r>
            <w:r>
              <w:rPr>
                <w:rFonts w:ascii="Calibri" w:hAnsi="Calibri" w:eastAsia="Calibri"/>
                <w:color w:val="000000"/>
                <w:sz w:val="21"/>
              </w:rPr>
              <w:t>x2=2</w:t>
            </w:r>
            <w:r>
              <w:rPr>
                <w:rFonts w:ascii="宋体" w:hAnsi="宋体" w:eastAsia="宋体"/>
                <w:color w:val="000000"/>
                <w:sz w:val="21"/>
              </w:rPr>
              <w:t>，</w:t>
            </w:r>
            <w:r>
              <w:rPr>
                <w:rFonts w:ascii="Calibri" w:hAnsi="Calibri" w:eastAsia="Calibri"/>
                <w:color w:val="000000"/>
                <w:sz w:val="21"/>
              </w:rPr>
              <w:t>y2=3 (</w:t>
            </w:r>
            <w:r>
              <w:rPr>
                <w:rFonts w:ascii="宋体" w:hAnsi="宋体" w:eastAsia="宋体"/>
                <w:color w:val="000000"/>
                <w:sz w:val="21"/>
              </w:rPr>
              <w:t>∵</w:t>
            </w:r>
            <w:r>
              <w:rPr>
                <w:rFonts w:ascii="Calibri" w:hAnsi="Calibri" w:eastAsia="Calibri"/>
                <w:color w:val="000000"/>
                <w:sz w:val="21"/>
              </w:rPr>
              <w:t xml:space="preserve"> x2+y2=2+3=5 &lt; 7</w:t>
            </w:r>
            <w:r>
              <w:rPr>
                <w:rFonts w:ascii="宋体" w:hAnsi="宋体" w:eastAsia="宋体"/>
                <w:color w:val="000000"/>
                <w:sz w:val="21"/>
              </w:rPr>
              <w:t>∴不合题意，舍去</w:t>
            </w:r>
            <w:r>
              <w:rPr>
                <w:rFonts w:ascii="Calibri" w:hAnsi="Calibri" w:eastAsia="Calibri"/>
                <w:color w:val="000000"/>
                <w:sz w:val="21"/>
              </w:rPr>
              <w:t>)</w:t>
            </w:r>
            <w:r>
              <w:br w:type="textWrapping"/>
            </w:r>
            <w:r>
              <w:rPr>
                <w:rFonts w:ascii="宋体" w:hAnsi="宋体" w:eastAsia="宋体"/>
                <w:color w:val="000000"/>
                <w:sz w:val="21"/>
              </w:rPr>
              <w:t>得到唯一解</w:t>
            </w:r>
            <w:r>
              <w:rPr>
                <w:rFonts w:ascii="Calibri" w:hAnsi="Calibri" w:eastAsia="Calibri"/>
                <w:color w:val="000000"/>
                <w:sz w:val="21"/>
              </w:rPr>
              <w:t xml:space="preserve"> x=1</w:t>
            </w:r>
            <w:r>
              <w:rPr>
                <w:rFonts w:ascii="宋体" w:hAnsi="宋体" w:eastAsia="宋体"/>
                <w:color w:val="000000"/>
                <w:sz w:val="21"/>
              </w:rPr>
              <w:t>，</w:t>
            </w:r>
            <w:r>
              <w:rPr>
                <w:rFonts w:ascii="Calibri" w:hAnsi="Calibri" w:eastAsia="Calibri"/>
                <w:color w:val="000000"/>
                <w:sz w:val="21"/>
              </w:rPr>
              <w:t>y=6</w:t>
            </w:r>
            <w:r>
              <w:br w:type="textWrapping"/>
            </w:r>
            <w:r>
              <w:rPr>
                <w:rFonts w:ascii="宋体" w:hAnsi="宋体" w:eastAsia="宋体"/>
                <w:color w:val="000000"/>
                <w:sz w:val="21"/>
              </w:rPr>
              <w:t>当</w:t>
            </w:r>
            <w:r>
              <w:rPr>
                <w:rFonts w:ascii="Calibri" w:hAnsi="Calibri" w:eastAsia="Calibri"/>
                <w:color w:val="000000"/>
                <w:sz w:val="21"/>
              </w:rPr>
              <w:t xml:space="preserve"> B=8</w:t>
            </w:r>
            <w:r>
              <w:rPr>
                <w:rFonts w:ascii="宋体" w:hAnsi="宋体" w:eastAsia="宋体"/>
                <w:color w:val="000000"/>
                <w:sz w:val="21"/>
              </w:rPr>
              <w:t xml:space="preserve"> 时：有两组解</w:t>
            </w:r>
            <w:r>
              <w:br w:type="textWrapping"/>
            </w:r>
            <w:r>
              <w:rPr>
                <w:rFonts w:ascii="Calibri" w:hAnsi="Calibri" w:eastAsia="Calibri"/>
                <w:color w:val="000000"/>
                <w:sz w:val="21"/>
              </w:rPr>
              <w:t>x1=1</w:t>
            </w:r>
            <w:r>
              <w:rPr>
                <w:rFonts w:ascii="宋体" w:hAnsi="宋体" w:eastAsia="宋体"/>
                <w:color w:val="000000"/>
                <w:sz w:val="21"/>
              </w:rPr>
              <w:t>，</w:t>
            </w:r>
            <w:r>
              <w:rPr>
                <w:rFonts w:ascii="Calibri" w:hAnsi="Calibri" w:eastAsia="Calibri"/>
                <w:color w:val="000000"/>
                <w:sz w:val="21"/>
              </w:rPr>
              <w:t>y1=8</w:t>
            </w:r>
            <w:r>
              <w:br w:type="textWrapping"/>
            </w:r>
            <w:r>
              <w:rPr>
                <w:rFonts w:ascii="Calibri" w:hAnsi="Calibri" w:eastAsia="Calibri"/>
                <w:color w:val="000000"/>
                <w:sz w:val="21"/>
              </w:rPr>
              <w:t>x2=2</w:t>
            </w:r>
            <w:r>
              <w:rPr>
                <w:rFonts w:ascii="宋体" w:hAnsi="宋体" w:eastAsia="宋体"/>
                <w:color w:val="000000"/>
                <w:sz w:val="21"/>
              </w:rPr>
              <w:t>，</w:t>
            </w:r>
            <w:r>
              <w:rPr>
                <w:rFonts w:ascii="Calibri" w:hAnsi="Calibri" w:eastAsia="Calibri"/>
                <w:color w:val="000000"/>
                <w:sz w:val="21"/>
              </w:rPr>
              <w:t>y2=4 (</w:t>
            </w:r>
            <w:r>
              <w:rPr>
                <w:rFonts w:ascii="宋体" w:hAnsi="宋体" w:eastAsia="宋体"/>
                <w:color w:val="000000"/>
                <w:sz w:val="21"/>
              </w:rPr>
              <w:t>∵</w:t>
            </w:r>
            <w:r>
              <w:rPr>
                <w:rFonts w:ascii="Calibri" w:hAnsi="Calibri" w:eastAsia="Calibri"/>
                <w:color w:val="000000"/>
                <w:sz w:val="21"/>
              </w:rPr>
              <w:t xml:space="preserve"> x2+y2=2+4=6 &lt; 7</w:t>
            </w:r>
            <w:r>
              <w:rPr>
                <w:rFonts w:ascii="宋体" w:hAnsi="宋体" w:eastAsia="宋体"/>
                <w:color w:val="000000"/>
                <w:sz w:val="21"/>
              </w:rPr>
              <w:t>∴不合题意，舍去</w:t>
            </w:r>
            <w:r>
              <w:rPr>
                <w:rFonts w:ascii="Calibri" w:hAnsi="Calibri" w:eastAsia="Calibri"/>
                <w:color w:val="000000"/>
                <w:sz w:val="21"/>
              </w:rPr>
              <w:t>)</w:t>
            </w:r>
            <w:r>
              <w:br w:type="textWrapping"/>
            </w:r>
            <w:r>
              <w:rPr>
                <w:rFonts w:ascii="宋体" w:hAnsi="宋体" w:eastAsia="宋体"/>
                <w:color w:val="000000"/>
                <w:sz w:val="21"/>
              </w:rPr>
              <w:t>得到唯一解</w:t>
            </w:r>
            <w:r>
              <w:rPr>
                <w:rFonts w:ascii="Calibri" w:hAnsi="Calibri" w:eastAsia="Calibri"/>
                <w:color w:val="000000"/>
                <w:sz w:val="21"/>
              </w:rPr>
              <w:t xml:space="preserve"> x=1</w:t>
            </w:r>
            <w:r>
              <w:rPr>
                <w:rFonts w:ascii="宋体" w:hAnsi="宋体" w:eastAsia="宋体"/>
                <w:color w:val="000000"/>
                <w:sz w:val="21"/>
              </w:rPr>
              <w:t>，</w:t>
            </w:r>
            <w:r>
              <w:rPr>
                <w:rFonts w:ascii="Calibri" w:hAnsi="Calibri" w:eastAsia="Calibri"/>
                <w:color w:val="000000"/>
                <w:sz w:val="21"/>
              </w:rPr>
              <w:t>y=8</w:t>
            </w:r>
            <w:r>
              <w:br w:type="textWrapping"/>
            </w:r>
            <w:r>
              <w:rPr>
                <w:rFonts w:ascii="宋体" w:hAnsi="宋体" w:eastAsia="宋体"/>
                <w:color w:val="000000"/>
                <w:sz w:val="21"/>
              </w:rPr>
              <w:t>当</w:t>
            </w:r>
            <w:r>
              <w:rPr>
                <w:rFonts w:ascii="Calibri" w:hAnsi="Calibri" w:eastAsia="Calibri"/>
                <w:color w:val="000000"/>
                <w:sz w:val="21"/>
              </w:rPr>
              <w:t xml:space="preserve"> B&gt;8</w:t>
            </w:r>
            <w:r>
              <w:rPr>
                <w:rFonts w:ascii="宋体" w:hAnsi="宋体" w:eastAsia="宋体"/>
                <w:color w:val="000000"/>
                <w:sz w:val="21"/>
              </w:rPr>
              <w:t xml:space="preserve"> 时：容易证明均为多重解</w:t>
            </w:r>
            <w:r>
              <w:br w:type="textWrapping"/>
            </w:r>
            <w:r>
              <w:rPr>
                <w:rFonts w:ascii="宋体" w:hAnsi="宋体" w:eastAsia="宋体"/>
                <w:color w:val="000000"/>
                <w:sz w:val="21"/>
              </w:rPr>
              <w:t>结论：</w:t>
            </w:r>
            <w:r>
              <w:br w:type="textWrapping"/>
            </w:r>
            <w:r>
              <w:rPr>
                <w:rFonts w:ascii="宋体" w:hAnsi="宋体" w:eastAsia="宋体"/>
                <w:color w:val="000000"/>
                <w:sz w:val="21"/>
              </w:rPr>
              <w:t>当</w:t>
            </w:r>
            <w:r>
              <w:rPr>
                <w:rFonts w:ascii="Calibri" w:hAnsi="Calibri" w:eastAsia="Calibri"/>
                <w:color w:val="000000"/>
                <w:sz w:val="21"/>
              </w:rPr>
              <w:t xml:space="preserve"> B=6</w:t>
            </w:r>
            <w:r>
              <w:rPr>
                <w:rFonts w:ascii="宋体" w:hAnsi="宋体" w:eastAsia="宋体"/>
                <w:color w:val="000000"/>
                <w:sz w:val="21"/>
              </w:rPr>
              <w:t xml:space="preserve"> 时有唯一解</w:t>
            </w:r>
            <w:r>
              <w:rPr>
                <w:rFonts w:ascii="Calibri" w:hAnsi="Calibri" w:eastAsia="Calibri"/>
                <w:color w:val="000000"/>
                <w:sz w:val="21"/>
              </w:rPr>
              <w:t xml:space="preserve"> x=1</w:t>
            </w:r>
            <w:r>
              <w:rPr>
                <w:rFonts w:ascii="宋体" w:hAnsi="宋体" w:eastAsia="宋体"/>
                <w:color w:val="000000"/>
                <w:sz w:val="21"/>
              </w:rPr>
              <w:t>，</w:t>
            </w:r>
            <w:r>
              <w:rPr>
                <w:rFonts w:ascii="Calibri" w:hAnsi="Calibri" w:eastAsia="Calibri"/>
                <w:color w:val="000000"/>
                <w:sz w:val="21"/>
              </w:rPr>
              <w:t>y=6</w:t>
            </w:r>
            <w:r>
              <w:rPr>
                <w:rFonts w:ascii="宋体" w:hAnsi="宋体" w:eastAsia="宋体"/>
                <w:color w:val="000000"/>
                <w:sz w:val="21"/>
              </w:rPr>
              <w:t xml:space="preserve"> 当</w:t>
            </w:r>
            <w:r>
              <w:rPr>
                <w:rFonts w:ascii="Calibri" w:hAnsi="Calibri" w:eastAsia="Calibri"/>
                <w:color w:val="000000"/>
                <w:sz w:val="21"/>
              </w:rPr>
              <w:t xml:space="preserve"> B=8</w:t>
            </w:r>
            <w:r>
              <w:rPr>
                <w:rFonts w:ascii="宋体" w:hAnsi="宋体" w:eastAsia="宋体"/>
                <w:color w:val="000000"/>
                <w:sz w:val="21"/>
              </w:rPr>
              <w:t xml:space="preserve"> 时有唯一解</w:t>
            </w:r>
            <w:r>
              <w:rPr>
                <w:rFonts w:ascii="Calibri" w:hAnsi="Calibri" w:eastAsia="Calibri"/>
                <w:color w:val="000000"/>
                <w:sz w:val="21"/>
              </w:rPr>
              <w:t xml:space="preserve"> x=1</w:t>
            </w:r>
            <w:r>
              <w:rPr>
                <w:rFonts w:ascii="宋体" w:hAnsi="宋体" w:eastAsia="宋体"/>
                <w:color w:val="000000"/>
                <w:sz w:val="21"/>
              </w:rPr>
              <w:t>，</w:t>
            </w:r>
            <w:r>
              <w:rPr>
                <w:rFonts w:ascii="Calibri" w:hAnsi="Calibri" w:eastAsia="Calibri"/>
                <w:color w:val="000000"/>
                <w:sz w:val="21"/>
              </w:rPr>
              <w:t>y=8</w:t>
            </w:r>
            <w:r>
              <w:br w:type="textWrapping"/>
            </w:r>
            <w:r>
              <w:rPr>
                <w:rFonts w:ascii="Calibri" w:hAnsi="Calibri" w:eastAsia="Calibri"/>
                <w:color w:val="000000"/>
                <w:sz w:val="21"/>
              </w:rPr>
              <w:t>4)</w:t>
            </w:r>
            <w:r>
              <w:rPr>
                <w:rFonts w:ascii="宋体" w:hAnsi="宋体" w:eastAsia="宋体"/>
                <w:color w:val="000000"/>
                <w:sz w:val="21"/>
              </w:rPr>
              <w:t>由题设条件：甲说</w:t>
            </w:r>
            <w:r>
              <w:rPr>
                <w:rFonts w:ascii="Calibri" w:hAnsi="Calibri" w:eastAsia="Calibri"/>
                <w:color w:val="000000"/>
                <w:sz w:val="21"/>
              </w:rPr>
              <w:t>"</w:t>
            </w:r>
            <w:r>
              <w:rPr>
                <w:rFonts w:ascii="宋体" w:hAnsi="宋体" w:eastAsia="宋体"/>
                <w:color w:val="000000"/>
                <w:sz w:val="21"/>
              </w:rPr>
              <w:t>那我也知道了</w:t>
            </w:r>
            <w:r>
              <w:rPr>
                <w:rFonts w:ascii="Calibri" w:hAnsi="Calibri" w:eastAsia="Calibri"/>
                <w:color w:val="000000"/>
                <w:sz w:val="21"/>
              </w:rPr>
              <w:t>"</w:t>
            </w:r>
          </w:p>
        </w:tc>
      </w:tr>
      <w:tr>
        <w:tblPrEx>
          <w:tblCellMar>
            <w:top w:w="0" w:type="dxa"/>
            <w:left w:w="108" w:type="dxa"/>
            <w:bottom w:w="0" w:type="dxa"/>
            <w:right w:w="108" w:type="dxa"/>
          </w:tblCellMar>
        </w:tblPrEx>
        <w:trPr>
          <w:trHeight w:val="440" w:hRule="exact"/>
        </w:trPr>
        <w:tc>
          <w:tcPr>
            <w:tcW w:w="314" w:type="dxa"/>
            <w:tcMar>
              <w:left w:w="0" w:type="dxa"/>
              <w:right w:w="0" w:type="dxa"/>
            </w:tcMar>
          </w:tcPr>
          <w:p>
            <w:pPr>
              <w:autoSpaceDE w:val="0"/>
              <w:autoSpaceDN w:val="0"/>
              <w:spacing w:before="44" w:after="0" w:line="208" w:lineRule="exact"/>
            </w:pPr>
            <w:r>
              <w:rPr>
                <w:rFonts w:ascii="Calibri" w:hAnsi="Calibri" w:eastAsia="Calibri"/>
                <w:color w:val="000000"/>
                <w:sz w:val="21"/>
              </w:rPr>
              <w:t>=&gt;</w:t>
            </w:r>
          </w:p>
        </w:tc>
        <w:tc>
          <w:tcPr>
            <w:tcW w:w="7522" w:type="dxa"/>
            <w:tcMar>
              <w:left w:w="0" w:type="dxa"/>
              <w:right w:w="0" w:type="dxa"/>
            </w:tcMar>
          </w:tcPr>
          <w:p>
            <w:pPr>
              <w:autoSpaceDE w:val="0"/>
              <w:autoSpaceDN w:val="0"/>
              <w:spacing w:before="18" w:after="0" w:line="234" w:lineRule="exact"/>
              <w:ind w:left="106" w:right="106"/>
            </w:pPr>
            <w:r>
              <w:rPr>
                <w:rFonts w:ascii="宋体" w:hAnsi="宋体" w:eastAsia="宋体"/>
                <w:color w:val="000000"/>
                <w:sz w:val="21"/>
              </w:rPr>
              <w:t>甲通过已知条件</w:t>
            </w:r>
            <w:r>
              <w:rPr>
                <w:rFonts w:ascii="Calibri" w:hAnsi="Calibri" w:eastAsia="Calibri"/>
                <w:color w:val="000000"/>
                <w:sz w:val="21"/>
              </w:rPr>
              <w:t xml:space="preserve"> A=x+y</w:t>
            </w:r>
            <w:r>
              <w:rPr>
                <w:rFonts w:ascii="宋体" w:hAnsi="宋体" w:eastAsia="宋体"/>
                <w:color w:val="000000"/>
                <w:sz w:val="21"/>
              </w:rPr>
              <w:t xml:space="preserve"> 及推论</w:t>
            </w:r>
            <w:r>
              <w:rPr>
                <w:rFonts w:ascii="Calibri" w:hAnsi="Calibri" w:eastAsia="Calibri"/>
                <w:color w:val="000000"/>
                <w:sz w:val="21"/>
              </w:rPr>
              <w:t>(3)</w:t>
            </w:r>
            <w:r>
              <w:rPr>
                <w:rFonts w:ascii="宋体" w:hAnsi="宋体" w:eastAsia="宋体"/>
                <w:color w:val="000000"/>
                <w:sz w:val="21"/>
              </w:rPr>
              <w:t>可以得出唯一解</w:t>
            </w:r>
          </w:p>
        </w:tc>
      </w:tr>
    </w:tbl>
    <w:p>
      <w:pPr>
        <w:autoSpaceDE w:val="0"/>
        <w:autoSpaceDN w:val="0"/>
        <w:spacing w:after="0" w:line="14" w:lineRule="exact"/>
      </w:pPr>
    </w:p>
    <w:p>
      <w:pPr>
        <w:sectPr>
          <w:pgSz w:w="12240" w:h="15840"/>
          <w:pgMar w:top="502" w:right="708" w:bottom="414" w:left="1140" w:header="720" w:footer="720" w:gutter="0"/>
          <w:cols w:space="720" w:num="1"/>
          <w:docGrid w:linePitch="360" w:charSpace="0"/>
        </w:sectPr>
      </w:pPr>
    </w:p>
    <w:p>
      <w:pPr>
        <w:autoSpaceDE w:val="0"/>
        <w:autoSpaceDN w:val="0"/>
        <w:spacing w:after="0" w:line="252" w:lineRule="exact"/>
      </w:pPr>
    </w:p>
    <w:p>
      <w:pPr>
        <w:autoSpaceDE w:val="0"/>
        <w:autoSpaceDN w:val="0"/>
        <w:spacing w:before="214" w:after="0" w:line="278" w:lineRule="exact"/>
        <w:ind w:left="420" w:right="420"/>
      </w:pPr>
      <w:r>
        <w:rPr>
          <w:rFonts w:ascii="宋体" w:hAnsi="宋体" w:eastAsia="宋体"/>
          <w:color w:val="000000"/>
          <w:sz w:val="21"/>
        </w:rPr>
        <w:t>综上所述，原题所求有两组解：</w:t>
      </w:r>
      <w:r>
        <w:br w:type="textWrapping"/>
      </w:r>
      <w:r>
        <w:rPr>
          <w:rFonts w:ascii="Calibri" w:hAnsi="Calibri" w:eastAsia="Calibri"/>
          <w:color w:val="000000"/>
          <w:sz w:val="21"/>
        </w:rPr>
        <w:t>x1=1</w:t>
      </w:r>
      <w:r>
        <w:rPr>
          <w:rFonts w:ascii="宋体" w:hAnsi="宋体" w:eastAsia="宋体"/>
          <w:color w:val="000000"/>
          <w:sz w:val="21"/>
        </w:rPr>
        <w:t>，</w:t>
      </w:r>
      <w:r>
        <w:rPr>
          <w:rFonts w:ascii="Calibri" w:hAnsi="Calibri" w:eastAsia="Calibri"/>
          <w:color w:val="000000"/>
          <w:sz w:val="21"/>
        </w:rPr>
        <w:t>y1=6</w:t>
      </w:r>
      <w:r>
        <w:br w:type="textWrapping"/>
      </w:r>
      <w:r>
        <w:rPr>
          <w:rFonts w:ascii="Calibri" w:hAnsi="Calibri" w:eastAsia="Calibri"/>
          <w:color w:val="000000"/>
          <w:sz w:val="21"/>
        </w:rPr>
        <w:t>x2=1</w:t>
      </w:r>
      <w:r>
        <w:rPr>
          <w:rFonts w:ascii="宋体" w:hAnsi="宋体" w:eastAsia="宋体"/>
          <w:color w:val="000000"/>
          <w:sz w:val="21"/>
        </w:rPr>
        <w:t>，</w:t>
      </w:r>
      <w:r>
        <w:rPr>
          <w:rFonts w:ascii="Calibri" w:hAnsi="Calibri" w:eastAsia="Calibri"/>
          <w:color w:val="000000"/>
          <w:sz w:val="21"/>
        </w:rPr>
        <w:t>y2=8</w:t>
      </w:r>
      <w:r>
        <w:br w:type="textWrapping"/>
      </w:r>
      <w:r>
        <w:rPr>
          <w:rFonts w:ascii="宋体" w:hAnsi="宋体" w:eastAsia="宋体"/>
          <w:color w:val="000000"/>
          <w:sz w:val="21"/>
        </w:rPr>
        <w:t>当</w:t>
      </w:r>
      <w:r>
        <w:rPr>
          <w:rFonts w:ascii="Calibri" w:hAnsi="Calibri" w:eastAsia="Calibri"/>
          <w:color w:val="000000"/>
          <w:sz w:val="21"/>
        </w:rPr>
        <w:t xml:space="preserve"> x&lt;=y</w:t>
      </w:r>
      <w:r>
        <w:rPr>
          <w:rFonts w:ascii="宋体" w:hAnsi="宋体" w:eastAsia="宋体"/>
          <w:color w:val="000000"/>
          <w:sz w:val="21"/>
        </w:rPr>
        <w:t xml:space="preserve"> 时，有</w:t>
      </w:r>
      <w:r>
        <w:rPr>
          <w:rFonts w:ascii="Calibri" w:hAnsi="Calibri" w:eastAsia="Calibri"/>
          <w:color w:val="000000"/>
          <w:sz w:val="21"/>
        </w:rPr>
        <w:t>(1 &lt;= x &lt;= y &lt;= 30)</w:t>
      </w:r>
      <w:r>
        <w:rPr>
          <w:rFonts w:ascii="宋体" w:hAnsi="宋体" w:eastAsia="宋体"/>
          <w:color w:val="000000"/>
          <w:sz w:val="21"/>
        </w:rPr>
        <w:t>；</w:t>
      </w:r>
      <w:r>
        <w:br w:type="textWrapping"/>
      </w:r>
      <w:r>
        <w:rPr>
          <w:rFonts w:ascii="宋体" w:hAnsi="宋体" w:eastAsia="宋体"/>
          <w:color w:val="000000"/>
          <w:sz w:val="21"/>
        </w:rPr>
        <w:t>同理可得唯一解</w:t>
      </w:r>
      <w:r>
        <w:rPr>
          <w:rFonts w:ascii="Calibri" w:hAnsi="Calibri" w:eastAsia="Calibri"/>
          <w:color w:val="000000"/>
          <w:sz w:val="21"/>
        </w:rPr>
        <w:t xml:space="preserve"> x=1</w:t>
      </w:r>
      <w:r>
        <w:rPr>
          <w:rFonts w:ascii="宋体" w:hAnsi="宋体" w:eastAsia="宋体"/>
          <w:color w:val="000000"/>
          <w:sz w:val="21"/>
        </w:rPr>
        <w:t>，</w:t>
      </w:r>
      <w:r>
        <w:rPr>
          <w:rFonts w:ascii="Calibri" w:hAnsi="Calibri" w:eastAsia="Calibri"/>
          <w:color w:val="000000"/>
          <w:sz w:val="21"/>
        </w:rPr>
        <w:t>y=4</w:t>
      </w:r>
    </w:p>
    <w:p>
      <w:pPr>
        <w:autoSpaceDE w:val="0"/>
        <w:autoSpaceDN w:val="0"/>
        <w:spacing w:before="264" w:after="0" w:line="264" w:lineRule="exact"/>
        <w:ind w:left="420" w:right="420"/>
      </w:pPr>
      <w:r>
        <w:rPr>
          <w:rFonts w:ascii="Calibri" w:hAnsi="Calibri" w:eastAsia="Calibri"/>
          <w:color w:val="000000"/>
          <w:sz w:val="21"/>
        </w:rPr>
        <w:t>31</w:t>
      </w:r>
      <w:r>
        <w:rPr>
          <w:rFonts w:ascii="宋体" w:hAnsi="宋体" w:eastAsia="宋体"/>
          <w:color w:val="000000"/>
          <w:sz w:val="21"/>
        </w:rPr>
        <w:t>、</w:t>
      </w:r>
      <w:r>
        <w:br w:type="textWrapping"/>
      </w:r>
      <w:r>
        <w:rPr>
          <w:rFonts w:ascii="宋体" w:hAnsi="宋体" w:eastAsia="宋体"/>
          <w:color w:val="000000"/>
          <w:sz w:val="21"/>
        </w:rPr>
        <w:t>解：</w:t>
      </w:r>
      <w:r>
        <w:rPr>
          <w:rFonts w:ascii="Calibri" w:hAnsi="Calibri" w:eastAsia="Calibri"/>
          <w:color w:val="000000"/>
          <w:sz w:val="21"/>
        </w:rPr>
        <w:t>1000</w:t>
      </w:r>
      <w:r>
        <w:br w:type="textWrapping"/>
      </w:r>
      <w:r>
        <w:rPr>
          <w:rFonts w:ascii="Calibri" w:hAnsi="Calibri" w:eastAsia="Calibri"/>
          <w:color w:val="000000"/>
          <w:sz w:val="21"/>
        </w:rPr>
        <w:t>Lg(1000!)=sum(Lg(n))</w:t>
      </w:r>
      <w:r>
        <w:br w:type="textWrapping"/>
      </w:r>
      <w:r>
        <w:rPr>
          <w:rFonts w:ascii="Calibri" w:hAnsi="Calibri" w:eastAsia="Calibri"/>
          <w:color w:val="000000"/>
          <w:sz w:val="21"/>
        </w:rPr>
        <w:t>n=1</w:t>
      </w:r>
      <w:r>
        <w:br w:type="textWrapping"/>
      </w:r>
      <w:r>
        <w:rPr>
          <w:rFonts w:ascii="宋体" w:hAnsi="宋体" w:eastAsia="宋体"/>
          <w:color w:val="000000"/>
          <w:sz w:val="21"/>
        </w:rPr>
        <w:t>用</w:t>
      </w:r>
      <w:r>
        <w:rPr>
          <w:rFonts w:ascii="Calibri" w:hAnsi="Calibri" w:eastAsia="Calibri"/>
          <w:color w:val="000000"/>
          <w:sz w:val="21"/>
        </w:rPr>
        <w:t xml:space="preserve"> 3</w:t>
      </w:r>
      <w:r>
        <w:rPr>
          <w:rFonts w:ascii="宋体" w:hAnsi="宋体" w:eastAsia="宋体"/>
          <w:color w:val="000000"/>
          <w:sz w:val="21"/>
        </w:rPr>
        <w:t xml:space="preserve"> 段折线代替曲线可以得到</w:t>
      </w:r>
      <w:r>
        <w:br w:type="textWrapping"/>
      </w:r>
      <w:r>
        <w:rPr>
          <w:rFonts w:ascii="Calibri" w:hAnsi="Calibri" w:eastAsia="Calibri"/>
          <w:color w:val="000000"/>
          <w:sz w:val="21"/>
        </w:rPr>
        <w:t>10(0+1)/2+90(1+2)/2+900(2+3)/2=2390</w:t>
      </w:r>
      <w:r>
        <w:br w:type="textWrapping"/>
      </w:r>
      <w:r>
        <w:rPr>
          <w:rFonts w:ascii="宋体" w:hAnsi="宋体" w:eastAsia="宋体"/>
          <w:color w:val="000000"/>
          <w:sz w:val="21"/>
        </w:rPr>
        <w:t>作为近似结果，好象</w:t>
      </w:r>
      <w:r>
        <w:rPr>
          <w:rFonts w:ascii="Calibri" w:hAnsi="Calibri" w:eastAsia="Calibri"/>
          <w:color w:val="000000"/>
          <w:sz w:val="21"/>
        </w:rPr>
        <w:t xml:space="preserve"> 1500~3000</w:t>
      </w:r>
      <w:r>
        <w:rPr>
          <w:rFonts w:ascii="宋体" w:hAnsi="宋体" w:eastAsia="宋体"/>
          <w:color w:val="000000"/>
          <w:sz w:val="21"/>
        </w:rPr>
        <w:t xml:space="preserve"> 都算对</w:t>
      </w:r>
    </w:p>
    <w:p>
      <w:pPr>
        <w:autoSpaceDE w:val="0"/>
        <w:autoSpaceDN w:val="0"/>
        <w:spacing w:before="266" w:after="0" w:line="262" w:lineRule="exact"/>
        <w:ind w:left="420" w:right="420"/>
      </w:pPr>
      <w:r>
        <w:rPr>
          <w:rFonts w:ascii="Calibri" w:hAnsi="Calibri" w:eastAsia="Calibri"/>
          <w:color w:val="000000"/>
          <w:sz w:val="21"/>
        </w:rPr>
        <w:t>32</w:t>
      </w:r>
      <w:r>
        <w:rPr>
          <w:rFonts w:ascii="宋体" w:hAnsi="宋体" w:eastAsia="宋体"/>
          <w:color w:val="000000"/>
          <w:sz w:val="21"/>
        </w:rPr>
        <w:t>、</w:t>
      </w:r>
      <w:r>
        <w:rPr>
          <w:rFonts w:ascii="Calibri" w:hAnsi="Calibri" w:eastAsia="Calibri"/>
          <w:color w:val="000000"/>
          <w:sz w:val="21"/>
        </w:rPr>
        <w:t>F(n)=1 n&gt;8 n&lt;12</w:t>
      </w:r>
      <w:r>
        <w:br w:type="textWrapping"/>
      </w:r>
      <w:r>
        <w:rPr>
          <w:rFonts w:ascii="Calibri" w:hAnsi="Calibri" w:eastAsia="Calibri"/>
          <w:color w:val="000000"/>
          <w:sz w:val="21"/>
        </w:rPr>
        <w:t>F(n)=2 n&lt;2</w:t>
      </w:r>
      <w:r>
        <w:br w:type="textWrapping"/>
      </w:r>
      <w:r>
        <w:rPr>
          <w:rFonts w:ascii="Calibri" w:hAnsi="Calibri" w:eastAsia="Calibri"/>
          <w:color w:val="000000"/>
          <w:sz w:val="21"/>
        </w:rPr>
        <w:t>F(n)=3 n=6</w:t>
      </w:r>
      <w:r>
        <w:br w:type="textWrapping"/>
      </w:r>
      <w:r>
        <w:rPr>
          <w:rFonts w:ascii="Calibri" w:hAnsi="Calibri" w:eastAsia="Calibri"/>
          <w:color w:val="000000"/>
          <w:sz w:val="21"/>
        </w:rPr>
        <w:t>F(n)=4 n=other</w:t>
      </w:r>
      <w:r>
        <w:br w:type="textWrapping"/>
      </w:r>
      <w:r>
        <w:rPr>
          <w:rFonts w:ascii="宋体" w:hAnsi="宋体" w:eastAsia="宋体"/>
          <w:color w:val="000000"/>
          <w:sz w:val="21"/>
        </w:rPr>
        <w:t>使用</w:t>
      </w:r>
      <w:r>
        <w:rPr>
          <w:rFonts w:ascii="Calibri" w:hAnsi="Calibri" w:eastAsia="Calibri"/>
          <w:color w:val="000000"/>
          <w:sz w:val="21"/>
        </w:rPr>
        <w:t>+ - * /</w:t>
      </w:r>
      <w:r>
        <w:rPr>
          <w:rFonts w:ascii="宋体" w:hAnsi="宋体" w:eastAsia="宋体"/>
          <w:color w:val="000000"/>
          <w:sz w:val="21"/>
        </w:rPr>
        <w:t>和</w:t>
      </w:r>
      <w:r>
        <w:rPr>
          <w:rFonts w:ascii="Calibri" w:hAnsi="Calibri" w:eastAsia="Calibri"/>
          <w:color w:val="000000"/>
          <w:sz w:val="21"/>
        </w:rPr>
        <w:t xml:space="preserve"> sign(n)</w:t>
      </w:r>
      <w:r>
        <w:rPr>
          <w:rFonts w:ascii="宋体" w:hAnsi="宋体" w:eastAsia="宋体"/>
          <w:color w:val="000000"/>
          <w:sz w:val="21"/>
        </w:rPr>
        <w:t>函数组合出</w:t>
      </w:r>
      <w:r>
        <w:rPr>
          <w:rFonts w:ascii="Calibri" w:hAnsi="Calibri" w:eastAsia="Calibri"/>
          <w:color w:val="000000"/>
          <w:sz w:val="21"/>
        </w:rPr>
        <w:t xml:space="preserve"> F(n)</w:t>
      </w:r>
      <w:r>
        <w:rPr>
          <w:rFonts w:ascii="宋体" w:hAnsi="宋体" w:eastAsia="宋体"/>
          <w:color w:val="000000"/>
          <w:sz w:val="21"/>
        </w:rPr>
        <w:t>函数</w:t>
      </w:r>
      <w:r>
        <w:br w:type="textWrapping"/>
      </w:r>
      <w:r>
        <w:rPr>
          <w:rFonts w:ascii="Calibri" w:hAnsi="Calibri" w:eastAsia="Calibri"/>
          <w:color w:val="000000"/>
          <w:sz w:val="21"/>
        </w:rPr>
        <w:t>sign(n)=0 n=0</w:t>
      </w:r>
      <w:r>
        <w:br w:type="textWrapping"/>
      </w:r>
      <w:r>
        <w:rPr>
          <w:rFonts w:ascii="Calibri" w:hAnsi="Calibri" w:eastAsia="Calibri"/>
          <w:color w:val="000000"/>
          <w:sz w:val="21"/>
        </w:rPr>
        <w:t>sign(n)=-1 n&lt;0</w:t>
      </w:r>
      <w:r>
        <w:br w:type="textWrapping"/>
      </w:r>
      <w:r>
        <w:rPr>
          <w:rFonts w:ascii="宋体" w:hAnsi="宋体" w:eastAsia="宋体"/>
          <w:color w:val="000000"/>
          <w:sz w:val="21"/>
        </w:rPr>
        <w:t>：</w:t>
      </w:r>
      <w:r>
        <w:rPr>
          <w:rFonts w:ascii="Calibri" w:hAnsi="Calibri" w:eastAsia="Calibri"/>
          <w:color w:val="000000"/>
          <w:sz w:val="21"/>
        </w:rPr>
        <w:t>sign(n)=1 n&gt;0</w:t>
      </w:r>
      <w:r>
        <w:br w:type="textWrapping"/>
      </w:r>
      <w:r>
        <w:rPr>
          <w:rFonts w:ascii="宋体" w:hAnsi="宋体" w:eastAsia="宋体"/>
          <w:color w:val="000000"/>
          <w:sz w:val="21"/>
        </w:rPr>
        <w:t>解</w:t>
      </w:r>
      <w:r>
        <w:rPr>
          <w:rFonts w:ascii="Calibri" w:hAnsi="Calibri" w:eastAsia="Calibri"/>
          <w:color w:val="000000"/>
          <w:sz w:val="21"/>
        </w:rPr>
        <w:t>:</w:t>
      </w:r>
      <w:r>
        <w:rPr>
          <w:rFonts w:ascii="宋体" w:hAnsi="宋体" w:eastAsia="宋体"/>
          <w:color w:val="000000"/>
          <w:sz w:val="21"/>
        </w:rPr>
        <w:t>只要注意</w:t>
      </w:r>
      <w:r>
        <w:rPr>
          <w:rFonts w:ascii="Calibri" w:hAnsi="Calibri" w:eastAsia="Calibri"/>
          <w:color w:val="000000"/>
          <w:sz w:val="21"/>
        </w:rPr>
        <w:t>[sign(n-m)*sign(m-n)+1]</w:t>
      </w:r>
      <w:r>
        <w:rPr>
          <w:rFonts w:ascii="宋体" w:hAnsi="宋体" w:eastAsia="宋体"/>
          <w:color w:val="000000"/>
          <w:sz w:val="21"/>
        </w:rPr>
        <w:t>在</w:t>
      </w:r>
      <w:r>
        <w:rPr>
          <w:rFonts w:ascii="Calibri" w:hAnsi="Calibri" w:eastAsia="Calibri"/>
          <w:color w:val="000000"/>
          <w:sz w:val="21"/>
        </w:rPr>
        <w:t xml:space="preserve"> n=m</w:t>
      </w:r>
      <w:r>
        <w:rPr>
          <w:rFonts w:ascii="宋体" w:hAnsi="宋体" w:eastAsia="宋体"/>
          <w:color w:val="000000"/>
          <w:sz w:val="21"/>
        </w:rPr>
        <w:t xml:space="preserve"> 处取</w:t>
      </w:r>
      <w:r>
        <w:rPr>
          <w:rFonts w:ascii="Calibri" w:hAnsi="Calibri" w:eastAsia="Calibri"/>
          <w:color w:val="000000"/>
          <w:sz w:val="21"/>
        </w:rPr>
        <w:t xml:space="preserve"> 1</w:t>
      </w:r>
      <w:r>
        <w:rPr>
          <w:rFonts w:ascii="宋体" w:hAnsi="宋体" w:eastAsia="宋体"/>
          <w:color w:val="000000"/>
          <w:sz w:val="21"/>
        </w:rPr>
        <w:t xml:space="preserve"> 其他点取</w:t>
      </w:r>
      <w:r>
        <w:rPr>
          <w:rFonts w:ascii="Calibri" w:hAnsi="Calibri" w:eastAsia="Calibri"/>
          <w:color w:val="000000"/>
          <w:sz w:val="21"/>
        </w:rPr>
        <w:t xml:space="preserve"> 0</w:t>
      </w:r>
      <w:r>
        <w:rPr>
          <w:rFonts w:ascii="宋体" w:hAnsi="宋体" w:eastAsia="宋体"/>
          <w:color w:val="000000"/>
          <w:sz w:val="21"/>
        </w:rPr>
        <w:t xml:space="preserve"> 就可以了</w:t>
      </w:r>
    </w:p>
    <w:p>
      <w:pPr>
        <w:autoSpaceDE w:val="0"/>
        <w:autoSpaceDN w:val="0"/>
        <w:spacing w:before="296" w:after="0" w:line="232" w:lineRule="exact"/>
        <w:ind w:left="420" w:right="420"/>
      </w:pPr>
      <w:r>
        <w:rPr>
          <w:rFonts w:ascii="Calibri" w:hAnsi="Calibri" w:eastAsia="Calibri"/>
          <w:color w:val="000000"/>
          <w:sz w:val="21"/>
        </w:rPr>
        <w:t>34</w:t>
      </w:r>
      <w:r>
        <w:rPr>
          <w:rFonts w:ascii="宋体" w:hAnsi="宋体" w:eastAsia="宋体"/>
          <w:color w:val="000000"/>
          <w:sz w:val="21"/>
        </w:rPr>
        <w:t>、米字形的画就行了</w:t>
      </w:r>
    </w:p>
    <w:p>
      <w:pPr>
        <w:autoSpaceDE w:val="0"/>
        <w:autoSpaceDN w:val="0"/>
        <w:spacing w:before="296" w:after="0" w:line="232" w:lineRule="exact"/>
        <w:ind w:left="420" w:right="420"/>
      </w:pPr>
      <w:r>
        <w:rPr>
          <w:rFonts w:ascii="Calibri" w:hAnsi="Calibri" w:eastAsia="Calibri"/>
          <w:color w:val="000000"/>
          <w:sz w:val="21"/>
        </w:rPr>
        <w:t>59</w:t>
      </w:r>
      <w:r>
        <w:rPr>
          <w:rFonts w:ascii="宋体" w:hAnsi="宋体" w:eastAsia="宋体"/>
          <w:color w:val="000000"/>
          <w:sz w:val="21"/>
        </w:rPr>
        <w:t>、答案是和家人告别</w:t>
      </w:r>
      <w:r>
        <w:rPr>
          <w:rFonts w:ascii="Calibri" w:hAnsi="Calibri" w:eastAsia="Calibri"/>
          <w:color w:val="000000"/>
          <w:sz w:val="21"/>
        </w:rPr>
        <w:t>.</w:t>
      </w:r>
    </w:p>
    <w:p>
      <w:pPr>
        <w:pStyle w:val="3"/>
      </w:pPr>
      <w:bookmarkStart w:id="23" w:name="_Toc108796470"/>
      <w:r>
        <w:rPr>
          <w:rFonts w:ascii="Calibri" w:hAnsi="Calibri" w:eastAsia="Calibri"/>
        </w:rPr>
        <w:t>24</w:t>
      </w:r>
      <w:r>
        <w:t>、文安科技和博彦科技</w:t>
      </w:r>
      <w:bookmarkEnd w:id="23"/>
    </w:p>
    <w:tbl>
      <w:tblPr>
        <w:tblStyle w:val="41"/>
        <w:tblW w:w="0" w:type="auto"/>
        <w:tblInd w:w="0" w:type="dxa"/>
        <w:tblLayout w:type="fixed"/>
        <w:tblCellMar>
          <w:top w:w="0" w:type="dxa"/>
          <w:left w:w="108" w:type="dxa"/>
          <w:bottom w:w="0" w:type="dxa"/>
          <w:right w:w="108" w:type="dxa"/>
        </w:tblCellMar>
      </w:tblPr>
      <w:tblGrid>
        <w:gridCol w:w="260"/>
        <w:gridCol w:w="6976"/>
      </w:tblGrid>
      <w:tr>
        <w:tblPrEx>
          <w:tblCellMar>
            <w:top w:w="0" w:type="dxa"/>
            <w:left w:w="108" w:type="dxa"/>
            <w:bottom w:w="0" w:type="dxa"/>
            <w:right w:w="108" w:type="dxa"/>
          </w:tblCellMar>
        </w:tblPrEx>
        <w:trPr>
          <w:trHeight w:val="2654" w:hRule="exact"/>
        </w:trPr>
        <w:tc>
          <w:tcPr>
            <w:tcW w:w="260" w:type="dxa"/>
            <w:tcMar>
              <w:left w:w="0" w:type="dxa"/>
              <w:right w:w="0" w:type="dxa"/>
            </w:tcMar>
          </w:tcPr>
          <w:p>
            <w:pPr>
              <w:autoSpaceDE w:val="0"/>
              <w:autoSpaceDN w:val="0"/>
              <w:spacing w:before="614" w:after="0" w:line="210" w:lineRule="exact"/>
            </w:pPr>
            <w:r>
              <w:rPr>
                <w:rFonts w:ascii="Calibri" w:hAnsi="Calibri" w:eastAsia="Calibri"/>
                <w:color w:val="FF0000"/>
                <w:sz w:val="21"/>
              </w:rPr>
              <w:t>1.</w:t>
            </w:r>
          </w:p>
          <w:p>
            <w:pPr>
              <w:autoSpaceDE w:val="0"/>
              <w:autoSpaceDN w:val="0"/>
              <w:spacing w:before="64" w:after="0" w:line="210" w:lineRule="exact"/>
            </w:pPr>
            <w:r>
              <w:rPr>
                <w:rFonts w:ascii="Calibri" w:hAnsi="Calibri" w:eastAsia="Calibri"/>
                <w:color w:val="FF0000"/>
                <w:sz w:val="21"/>
              </w:rPr>
              <w:t>2.</w:t>
            </w:r>
          </w:p>
          <w:p>
            <w:pPr>
              <w:autoSpaceDE w:val="0"/>
              <w:autoSpaceDN w:val="0"/>
              <w:spacing w:before="62" w:after="0" w:line="208" w:lineRule="exact"/>
            </w:pPr>
            <w:r>
              <w:rPr>
                <w:rFonts w:ascii="Calibri" w:hAnsi="Calibri" w:eastAsia="Calibri"/>
                <w:color w:val="FF0000"/>
                <w:sz w:val="21"/>
              </w:rPr>
              <w:t>3.</w:t>
            </w:r>
          </w:p>
          <w:p>
            <w:pPr>
              <w:autoSpaceDE w:val="0"/>
              <w:autoSpaceDN w:val="0"/>
              <w:spacing w:before="66" w:after="0" w:line="208" w:lineRule="exact"/>
            </w:pPr>
            <w:r>
              <w:rPr>
                <w:rFonts w:ascii="Calibri" w:hAnsi="Calibri" w:eastAsia="Calibri"/>
                <w:color w:val="FF0000"/>
                <w:sz w:val="21"/>
              </w:rPr>
              <w:t>4.</w:t>
            </w:r>
          </w:p>
          <w:p>
            <w:pPr>
              <w:autoSpaceDE w:val="0"/>
              <w:autoSpaceDN w:val="0"/>
              <w:spacing w:before="62" w:after="0" w:line="210" w:lineRule="exact"/>
            </w:pPr>
            <w:r>
              <w:rPr>
                <w:rFonts w:ascii="Calibri" w:hAnsi="Calibri" w:eastAsia="Calibri"/>
                <w:color w:val="FF0000"/>
                <w:sz w:val="21"/>
              </w:rPr>
              <w:t>5.</w:t>
            </w:r>
          </w:p>
          <w:p>
            <w:pPr>
              <w:autoSpaceDE w:val="0"/>
              <w:autoSpaceDN w:val="0"/>
              <w:spacing w:before="62" w:after="0" w:line="208" w:lineRule="exact"/>
            </w:pPr>
            <w:r>
              <w:rPr>
                <w:rFonts w:ascii="Calibri" w:hAnsi="Calibri" w:eastAsia="Calibri"/>
                <w:color w:val="000000"/>
                <w:sz w:val="21"/>
              </w:rPr>
              <w:t>6.</w:t>
            </w:r>
          </w:p>
          <w:p>
            <w:pPr>
              <w:autoSpaceDE w:val="0"/>
              <w:autoSpaceDN w:val="0"/>
              <w:spacing w:before="66" w:after="0" w:line="208" w:lineRule="exact"/>
            </w:pPr>
            <w:r>
              <w:rPr>
                <w:rFonts w:ascii="Calibri" w:hAnsi="Calibri" w:eastAsia="Calibri"/>
                <w:color w:val="000000"/>
                <w:sz w:val="21"/>
              </w:rPr>
              <w:t>7.</w:t>
            </w:r>
          </w:p>
        </w:tc>
        <w:tc>
          <w:tcPr>
            <w:tcW w:w="6976" w:type="dxa"/>
            <w:tcMar>
              <w:left w:w="0" w:type="dxa"/>
              <w:right w:w="0" w:type="dxa"/>
            </w:tcMar>
          </w:tcPr>
          <w:p>
            <w:pPr>
              <w:autoSpaceDE w:val="0"/>
              <w:autoSpaceDN w:val="0"/>
              <w:spacing w:before="592" w:after="0" w:line="208" w:lineRule="exact"/>
              <w:ind w:left="100" w:right="100"/>
            </w:pPr>
            <w:r>
              <w:rPr>
                <w:rFonts w:ascii="宋体" w:hAnsi="宋体" w:eastAsia="宋体"/>
                <w:color w:val="FF0000"/>
                <w:sz w:val="21"/>
              </w:rPr>
              <w:t>计算机的组成部分和功能</w:t>
            </w:r>
          </w:p>
          <w:p>
            <w:pPr>
              <w:autoSpaceDE w:val="0"/>
              <w:autoSpaceDN w:val="0"/>
              <w:spacing w:before="62" w:after="0" w:line="236" w:lineRule="exact"/>
              <w:ind w:left="100" w:right="100"/>
            </w:pPr>
            <w:r>
              <w:rPr>
                <w:rFonts w:ascii="宋体" w:hAnsi="宋体" w:eastAsia="宋体"/>
                <w:color w:val="FF0000"/>
                <w:sz w:val="21"/>
              </w:rPr>
              <w:t>串口，并口，</w:t>
            </w:r>
            <w:r>
              <w:rPr>
                <w:rFonts w:ascii="Calibri" w:hAnsi="Calibri" w:eastAsia="Calibri"/>
                <w:color w:val="FF0000"/>
                <w:sz w:val="21"/>
              </w:rPr>
              <w:t>usb</w:t>
            </w:r>
            <w:r>
              <w:rPr>
                <w:rFonts w:ascii="宋体" w:hAnsi="宋体" w:eastAsia="宋体"/>
                <w:color w:val="FF0000"/>
                <w:sz w:val="21"/>
              </w:rPr>
              <w:t>，</w:t>
            </w:r>
            <w:r>
              <w:rPr>
                <w:rFonts w:ascii="Calibri" w:hAnsi="Calibri" w:eastAsia="Calibri"/>
                <w:color w:val="FF0000"/>
                <w:sz w:val="21"/>
              </w:rPr>
              <w:t>1394</w:t>
            </w:r>
            <w:r>
              <w:rPr>
                <w:rFonts w:ascii="宋体" w:hAnsi="宋体" w:eastAsia="宋体"/>
                <w:color w:val="FF0000"/>
                <w:sz w:val="21"/>
              </w:rPr>
              <w:t xml:space="preserve"> 是干什么的</w:t>
            </w:r>
          </w:p>
          <w:p>
            <w:pPr>
              <w:autoSpaceDE w:val="0"/>
              <w:autoSpaceDN w:val="0"/>
              <w:spacing w:before="36" w:after="0" w:line="234" w:lineRule="exact"/>
              <w:ind w:left="100" w:right="100"/>
            </w:pPr>
            <w:r>
              <w:rPr>
                <w:rFonts w:ascii="Calibri" w:hAnsi="Calibri" w:eastAsia="Calibri"/>
                <w:color w:val="FF0000"/>
                <w:sz w:val="21"/>
              </w:rPr>
              <w:t>PCI,ISA</w:t>
            </w:r>
            <w:r>
              <w:rPr>
                <w:rFonts w:ascii="宋体" w:hAnsi="宋体" w:eastAsia="宋体"/>
                <w:color w:val="FF0000"/>
                <w:sz w:val="21"/>
              </w:rPr>
              <w:t xml:space="preserve"> 插槽是干什么的</w:t>
            </w:r>
          </w:p>
          <w:p>
            <w:pPr>
              <w:autoSpaceDE w:val="0"/>
              <w:autoSpaceDN w:val="0"/>
              <w:spacing w:before="40" w:after="0" w:line="234" w:lineRule="exact"/>
              <w:ind w:left="100" w:right="100"/>
            </w:pPr>
            <w:r>
              <w:rPr>
                <w:rFonts w:ascii="Calibri" w:hAnsi="Calibri" w:eastAsia="Calibri"/>
                <w:color w:val="FF0000"/>
                <w:sz w:val="21"/>
              </w:rPr>
              <w:t>IPV4 ,IPV6</w:t>
            </w:r>
            <w:r>
              <w:rPr>
                <w:rFonts w:ascii="宋体" w:hAnsi="宋体" w:eastAsia="宋体"/>
                <w:color w:val="FF0000"/>
                <w:sz w:val="21"/>
              </w:rPr>
              <w:t xml:space="preserve"> 的区别</w:t>
            </w:r>
          </w:p>
          <w:p>
            <w:pPr>
              <w:autoSpaceDE w:val="0"/>
              <w:autoSpaceDN w:val="0"/>
              <w:spacing w:before="40" w:after="0" w:line="232" w:lineRule="exact"/>
              <w:ind w:left="100" w:right="100"/>
            </w:pPr>
            <w:r>
              <w:rPr>
                <w:rFonts w:ascii="宋体" w:hAnsi="宋体" w:eastAsia="宋体"/>
                <w:color w:val="FF0000"/>
                <w:sz w:val="21"/>
              </w:rPr>
              <w:t>安装</w:t>
            </w:r>
            <w:r>
              <w:rPr>
                <w:rFonts w:ascii="Calibri" w:hAnsi="Calibri" w:eastAsia="Calibri"/>
                <w:color w:val="FF0000"/>
                <w:sz w:val="21"/>
              </w:rPr>
              <w:t xml:space="preserve"> windowxp</w:t>
            </w:r>
            <w:r>
              <w:rPr>
                <w:rFonts w:ascii="宋体" w:hAnsi="宋体" w:eastAsia="宋体"/>
                <w:color w:val="FF0000"/>
                <w:sz w:val="21"/>
              </w:rPr>
              <w:t xml:space="preserve"> 的过程</w:t>
            </w:r>
          </w:p>
          <w:p>
            <w:pPr>
              <w:autoSpaceDE w:val="0"/>
              <w:autoSpaceDN w:val="0"/>
              <w:spacing w:before="38" w:after="0" w:line="232" w:lineRule="exact"/>
              <w:ind w:left="100" w:right="100"/>
            </w:pPr>
            <w:r>
              <w:rPr>
                <w:rFonts w:ascii="宋体" w:hAnsi="宋体" w:eastAsia="宋体"/>
                <w:color w:val="000000"/>
                <w:sz w:val="21"/>
              </w:rPr>
              <w:t>写一个你熟悉的算法，</w:t>
            </w:r>
            <w:r>
              <w:rPr>
                <w:rFonts w:ascii="Calibri" w:hAnsi="Calibri" w:eastAsia="Calibri"/>
                <w:color w:val="000000"/>
                <w:sz w:val="21"/>
              </w:rPr>
              <w:t>int a[100]</w:t>
            </w:r>
          </w:p>
          <w:p>
            <w:pPr>
              <w:autoSpaceDE w:val="0"/>
              <w:autoSpaceDN w:val="0"/>
              <w:spacing w:before="42" w:after="0" w:line="210" w:lineRule="exact"/>
              <w:ind w:left="100" w:right="100"/>
            </w:pPr>
            <w:r>
              <w:rPr>
                <w:rFonts w:ascii="宋体" w:hAnsi="宋体" w:eastAsia="宋体"/>
                <w:color w:val="000000"/>
                <w:sz w:val="21"/>
              </w:rPr>
              <w:t>改正下面程序的错误</w:t>
            </w:r>
          </w:p>
        </w:tc>
      </w:tr>
    </w:tbl>
    <w:p>
      <w:pPr>
        <w:autoSpaceDE w:val="0"/>
        <w:autoSpaceDN w:val="0"/>
        <w:spacing w:after="0" w:line="14" w:lineRule="exact"/>
      </w:pPr>
    </w:p>
    <w:p>
      <w:pPr>
        <w:sectPr>
          <w:pgSz w:w="12240" w:h="15840"/>
          <w:pgMar w:top="502" w:right="708" w:bottom="432" w:left="720" w:header="720" w:footer="720" w:gutter="0"/>
          <w:cols w:space="720" w:num="1"/>
          <w:docGrid w:linePitch="360" w:charSpace="0"/>
        </w:sectPr>
      </w:pPr>
    </w:p>
    <w:p>
      <w:pPr>
        <w:autoSpaceDE w:val="0"/>
        <w:autoSpaceDN w:val="0"/>
        <w:spacing w:before="294" w:after="0" w:line="208" w:lineRule="exact"/>
        <w:ind w:left="674" w:right="674"/>
      </w:pPr>
      <w:r>
        <w:rPr>
          <w:rFonts w:ascii="Calibri" w:hAnsi="Calibri" w:eastAsia="Calibri"/>
          <w:color w:val="000000"/>
          <w:sz w:val="21"/>
        </w:rPr>
        <w:t>int i;</w:t>
      </w:r>
    </w:p>
    <w:p>
      <w:pPr>
        <w:autoSpaceDE w:val="0"/>
        <w:autoSpaceDN w:val="0"/>
        <w:spacing w:after="148" w:line="260" w:lineRule="exact"/>
        <w:ind w:left="360" w:right="360"/>
      </w:pPr>
      <w:r>
        <w:rPr>
          <w:rFonts w:ascii="Calibri" w:hAnsi="Calibri" w:eastAsia="Calibri"/>
          <w:color w:val="000000"/>
          <w:sz w:val="21"/>
        </w:rPr>
        <w:t>char *p;</w:t>
      </w:r>
      <w:r>
        <w:br w:type="textWrapping"/>
      </w:r>
      <w:r>
        <w:rPr>
          <w:rFonts w:ascii="Calibri" w:hAnsi="Calibri" w:eastAsia="Calibri"/>
          <w:color w:val="000000"/>
          <w:sz w:val="21"/>
        </w:rPr>
        <w:t>for(i=0;i&lt;=256;i++,p++)</w:t>
      </w:r>
      <w:r>
        <w:br w:type="textWrapping"/>
      </w:r>
      <w:r>
        <w:rPr>
          <w:rFonts w:ascii="Calibri" w:hAnsi="Calibri" w:eastAsia="Calibri"/>
          <w:color w:val="000000"/>
          <w:sz w:val="21"/>
        </w:rPr>
        <w:t>*p=i;</w:t>
      </w:r>
      <w:r>
        <w:br w:type="textWrapping"/>
      </w:r>
      <w:r>
        <w:rPr>
          <w:rFonts w:ascii="Calibri" w:hAnsi="Calibri" w:eastAsia="Calibri"/>
          <w:color w:val="000000"/>
          <w:sz w:val="21"/>
        </w:rPr>
        <w:t>printf(“</w:t>
      </w:r>
      <w:r>
        <w:rPr>
          <w:rFonts w:ascii="宋体" w:hAnsi="宋体" w:eastAsia="宋体"/>
          <w:color w:val="000000"/>
          <w:sz w:val="21"/>
        </w:rPr>
        <w:t>你要的数：</w:t>
      </w:r>
      <w:r>
        <w:rPr>
          <w:rFonts w:ascii="Calibri" w:hAnsi="Calibri" w:eastAsia="Calibri"/>
          <w:color w:val="000000"/>
          <w:sz w:val="21"/>
        </w:rPr>
        <w:t>%d”,i);</w:t>
      </w:r>
    </w:p>
    <w:tbl>
      <w:tblPr>
        <w:tblStyle w:val="41"/>
        <w:tblW w:w="0" w:type="auto"/>
        <w:tblInd w:w="0" w:type="dxa"/>
        <w:tblLayout w:type="fixed"/>
        <w:tblCellMar>
          <w:top w:w="0" w:type="dxa"/>
          <w:left w:w="108" w:type="dxa"/>
          <w:bottom w:w="0" w:type="dxa"/>
          <w:right w:w="108" w:type="dxa"/>
        </w:tblCellMar>
      </w:tblPr>
      <w:tblGrid>
        <w:gridCol w:w="260"/>
        <w:gridCol w:w="9792"/>
      </w:tblGrid>
      <w:tr>
        <w:tblPrEx>
          <w:tblCellMar>
            <w:top w:w="0" w:type="dxa"/>
            <w:left w:w="108" w:type="dxa"/>
            <w:bottom w:w="0" w:type="dxa"/>
            <w:right w:w="108" w:type="dxa"/>
          </w:tblCellMar>
        </w:tblPrEx>
        <w:trPr>
          <w:trHeight w:val="402" w:hRule="exact"/>
        </w:trPr>
        <w:tc>
          <w:tcPr>
            <w:tcW w:w="260" w:type="dxa"/>
            <w:tcMar>
              <w:left w:w="0" w:type="dxa"/>
              <w:right w:w="0" w:type="dxa"/>
            </w:tcMar>
          </w:tcPr>
          <w:p>
            <w:pPr>
              <w:autoSpaceDE w:val="0"/>
              <w:autoSpaceDN w:val="0"/>
              <w:spacing w:before="174" w:after="0" w:line="210" w:lineRule="exact"/>
            </w:pPr>
            <w:r>
              <w:rPr>
                <w:rFonts w:ascii="Calibri" w:hAnsi="Calibri" w:eastAsia="Calibri"/>
                <w:color w:val="000000"/>
                <w:sz w:val="21"/>
              </w:rPr>
              <w:t>8.</w:t>
            </w:r>
          </w:p>
        </w:tc>
        <w:tc>
          <w:tcPr>
            <w:tcW w:w="9792" w:type="dxa"/>
            <w:tcMar>
              <w:left w:w="0" w:type="dxa"/>
              <w:right w:w="0" w:type="dxa"/>
            </w:tcMar>
          </w:tcPr>
          <w:p>
            <w:pPr>
              <w:autoSpaceDE w:val="0"/>
              <w:autoSpaceDN w:val="0"/>
              <w:spacing w:after="0" w:line="74" w:lineRule="exact"/>
            </w:pPr>
          </w:p>
          <w:tbl>
            <w:tblPr>
              <w:tblStyle w:val="41"/>
              <w:tblW w:w="0" w:type="auto"/>
              <w:tblInd w:w="0" w:type="dxa"/>
              <w:tblLayout w:type="fixed"/>
              <w:tblCellMar>
                <w:top w:w="0" w:type="dxa"/>
                <w:left w:w="108" w:type="dxa"/>
                <w:bottom w:w="0" w:type="dxa"/>
                <w:right w:w="108" w:type="dxa"/>
              </w:tblCellMar>
            </w:tblPr>
            <w:tblGrid>
              <w:gridCol w:w="80"/>
              <w:gridCol w:w="7672"/>
            </w:tblGrid>
            <w:tr>
              <w:tblPrEx>
                <w:tblCellMar>
                  <w:top w:w="0" w:type="dxa"/>
                  <w:left w:w="108" w:type="dxa"/>
                  <w:bottom w:w="0" w:type="dxa"/>
                  <w:right w:w="108" w:type="dxa"/>
                </w:tblCellMar>
              </w:tblPrEx>
              <w:trPr>
                <w:trHeight w:val="320" w:hRule="exact"/>
              </w:trPr>
              <w:tc>
                <w:tcPr>
                  <w:tcW w:w="80" w:type="dxa"/>
                  <w:tcMar>
                    <w:left w:w="0" w:type="dxa"/>
                    <w:right w:w="0" w:type="dxa"/>
                  </w:tcMar>
                </w:tcPr>
                <w:p/>
              </w:tc>
              <w:tc>
                <w:tcPr>
                  <w:tcW w:w="7672" w:type="dxa"/>
                  <w:tcMar>
                    <w:left w:w="0" w:type="dxa"/>
                    <w:right w:w="0" w:type="dxa"/>
                  </w:tcMar>
                </w:tcPr>
                <w:p>
                  <w:pPr>
                    <w:autoSpaceDE w:val="0"/>
                    <w:autoSpaceDN w:val="0"/>
                    <w:spacing w:before="74" w:after="0" w:line="210" w:lineRule="exact"/>
                    <w:ind w:left="150" w:right="150"/>
                  </w:pPr>
                  <w:r>
                    <w:rPr>
                      <w:rFonts w:ascii="宋体" w:hAnsi="宋体" w:eastAsia="宋体"/>
                      <w:color w:val="000000"/>
                      <w:sz w:val="21"/>
                    </w:rPr>
                    <w:t>当你打开网页是，显示“该页无法显示”，指出可能的问题</w:t>
                  </w:r>
                </w:p>
              </w:tc>
            </w:tr>
          </w:tbl>
          <w:p/>
          <w:p>
            <w:pPr>
              <w:autoSpaceDE w:val="0"/>
              <w:autoSpaceDN w:val="0"/>
              <w:spacing w:after="0" w:line="10" w:lineRule="atLeast"/>
            </w:pPr>
            <w:r>
              <w:rPr>
                <w:rFonts w:ascii="Calibri" w:hAnsi="Calibri" w:eastAsia="Calibri"/>
                <w:color w:val="000000"/>
                <w:sz w:val="21"/>
              </w:rPr>
              <w:t>8.</w:t>
            </w:r>
          </w:p>
        </w:tc>
      </w:tr>
      <w:tr>
        <w:tblPrEx>
          <w:tblCellMar>
            <w:top w:w="0" w:type="dxa"/>
            <w:left w:w="108" w:type="dxa"/>
            <w:bottom w:w="0" w:type="dxa"/>
            <w:right w:w="108" w:type="dxa"/>
          </w:tblCellMar>
        </w:tblPrEx>
        <w:trPr>
          <w:trHeight w:val="272" w:hRule="exact"/>
        </w:trPr>
        <w:tc>
          <w:tcPr>
            <w:tcW w:w="260" w:type="dxa"/>
            <w:tcMar>
              <w:left w:w="0" w:type="dxa"/>
              <w:right w:w="0" w:type="dxa"/>
            </w:tcMar>
          </w:tcPr>
          <w:p>
            <w:pPr>
              <w:autoSpaceDE w:val="0"/>
              <w:autoSpaceDN w:val="0"/>
              <w:spacing w:before="44" w:after="0" w:line="208" w:lineRule="exact"/>
            </w:pPr>
            <w:r>
              <w:rPr>
                <w:rFonts w:ascii="Calibri" w:hAnsi="Calibri" w:eastAsia="Calibri"/>
                <w:color w:val="000000"/>
                <w:sz w:val="21"/>
              </w:rPr>
              <w:t>9.</w:t>
            </w:r>
          </w:p>
        </w:tc>
        <w:tc>
          <w:tcPr>
            <w:tcW w:w="9792" w:type="dxa"/>
            <w:tcMar>
              <w:left w:w="0" w:type="dxa"/>
              <w:right w:w="0" w:type="dxa"/>
            </w:tcMar>
          </w:tcPr>
          <w:p>
            <w:pPr>
              <w:autoSpaceDE w:val="0"/>
              <w:autoSpaceDN w:val="0"/>
              <w:spacing w:before="18" w:after="0" w:line="210" w:lineRule="exact"/>
              <w:ind w:left="100" w:right="100"/>
            </w:pPr>
            <w:r>
              <w:rPr>
                <w:rFonts w:ascii="宋体" w:hAnsi="宋体" w:eastAsia="宋体"/>
                <w:color w:val="000000"/>
                <w:sz w:val="21"/>
              </w:rPr>
              <w:t>测试方法有那些？</w:t>
            </w:r>
          </w:p>
        </w:tc>
      </w:tr>
      <w:tr>
        <w:tblPrEx>
          <w:tblCellMar>
            <w:top w:w="0" w:type="dxa"/>
            <w:left w:w="108" w:type="dxa"/>
            <w:bottom w:w="0" w:type="dxa"/>
            <w:right w:w="108" w:type="dxa"/>
          </w:tblCellMar>
        </w:tblPrEx>
        <w:trPr>
          <w:trHeight w:val="1076" w:hRule="exact"/>
        </w:trPr>
        <w:tc>
          <w:tcPr>
            <w:tcW w:w="10052" w:type="dxa"/>
            <w:gridSpan w:val="2"/>
            <w:tcMar>
              <w:left w:w="0" w:type="dxa"/>
              <w:right w:w="0" w:type="dxa"/>
            </w:tcMar>
          </w:tcPr>
          <w:p>
            <w:pPr>
              <w:autoSpaceDE w:val="0"/>
              <w:autoSpaceDN w:val="0"/>
              <w:spacing w:after="0" w:line="262" w:lineRule="exact"/>
            </w:pPr>
            <w:r>
              <w:rPr>
                <w:rFonts w:ascii="Calibri" w:hAnsi="Calibri" w:eastAsia="Calibri"/>
                <w:color w:val="000000"/>
                <w:sz w:val="21"/>
              </w:rPr>
              <w:t>10.</w:t>
            </w:r>
            <w:r>
              <w:rPr>
                <w:rFonts w:ascii="宋体" w:hAnsi="宋体" w:eastAsia="宋体"/>
                <w:color w:val="000000"/>
                <w:sz w:val="21"/>
              </w:rPr>
              <w:t xml:space="preserve"> 缺陷报告的组成</w:t>
            </w:r>
            <w:r>
              <w:br w:type="textWrapping"/>
            </w:r>
            <w:r>
              <w:rPr>
                <w:rFonts w:ascii="Calibri" w:hAnsi="Calibri" w:eastAsia="Calibri"/>
                <w:color w:val="FF0000"/>
                <w:sz w:val="21"/>
              </w:rPr>
              <w:t>11.</w:t>
            </w:r>
            <w:r>
              <w:rPr>
                <w:rFonts w:ascii="宋体" w:hAnsi="宋体" w:eastAsia="宋体"/>
                <w:color w:val="FF0000"/>
                <w:sz w:val="21"/>
              </w:rPr>
              <w:t xml:space="preserve"> 对象，类，</w:t>
            </w:r>
            <w:r>
              <w:rPr>
                <w:rFonts w:ascii="Calibri" w:hAnsi="Calibri" w:eastAsia="Calibri"/>
                <w:color w:val="FF0000"/>
                <w:sz w:val="21"/>
              </w:rPr>
              <w:t>for</w:t>
            </w:r>
            <w:r>
              <w:rPr>
                <w:rFonts w:ascii="宋体" w:hAnsi="宋体" w:eastAsia="宋体"/>
                <w:color w:val="FF0000"/>
                <w:sz w:val="21"/>
              </w:rPr>
              <w:t>，指针，</w:t>
            </w:r>
            <w:r>
              <w:rPr>
                <w:rFonts w:ascii="Calibri" w:hAnsi="Calibri" w:eastAsia="Calibri"/>
                <w:color w:val="FF0000"/>
                <w:sz w:val="21"/>
              </w:rPr>
              <w:t>switch</w:t>
            </w:r>
            <w:r>
              <w:rPr>
                <w:rFonts w:ascii="宋体" w:hAnsi="宋体" w:eastAsia="宋体"/>
                <w:color w:val="FF0000"/>
                <w:sz w:val="21"/>
              </w:rPr>
              <w:t xml:space="preserve"> 的定义及用法</w:t>
            </w:r>
            <w:r>
              <w:br w:type="textWrapping"/>
            </w:r>
            <w:r>
              <w:rPr>
                <w:rFonts w:ascii="Calibri" w:hAnsi="Calibri" w:eastAsia="Calibri"/>
                <w:color w:val="FF0000"/>
                <w:sz w:val="21"/>
              </w:rPr>
              <w:t>12.</w:t>
            </w:r>
            <w:r>
              <w:rPr>
                <w:rFonts w:ascii="宋体" w:hAnsi="宋体" w:eastAsia="宋体"/>
                <w:color w:val="FF0000"/>
                <w:sz w:val="21"/>
              </w:rPr>
              <w:t xml:space="preserve"> 写出</w:t>
            </w:r>
            <w:r>
              <w:rPr>
                <w:rFonts w:ascii="Calibri" w:hAnsi="Calibri" w:eastAsia="Calibri"/>
                <w:color w:val="FF0000"/>
                <w:sz w:val="21"/>
              </w:rPr>
              <w:t xml:space="preserve"> 3</w:t>
            </w:r>
            <w:r>
              <w:rPr>
                <w:rFonts w:ascii="宋体" w:hAnsi="宋体" w:eastAsia="宋体"/>
                <w:color w:val="FF0000"/>
                <w:sz w:val="21"/>
              </w:rPr>
              <w:t xml:space="preserve"> 种排序算法，并写出你最熟悉的一种的代码</w:t>
            </w:r>
            <w:r>
              <w:br w:type="textWrapping"/>
            </w:r>
            <w:r>
              <w:rPr>
                <w:rFonts w:ascii="宋体" w:hAnsi="宋体" w:eastAsia="宋体"/>
                <w:color w:val="000000"/>
                <w:sz w:val="21"/>
              </w:rPr>
              <w:t>智力题</w:t>
            </w:r>
          </w:p>
        </w:tc>
      </w:tr>
      <w:tr>
        <w:tblPrEx>
          <w:tblCellMar>
            <w:top w:w="0" w:type="dxa"/>
            <w:left w:w="108" w:type="dxa"/>
            <w:bottom w:w="0" w:type="dxa"/>
            <w:right w:w="108" w:type="dxa"/>
          </w:tblCellMar>
        </w:tblPrEx>
        <w:trPr>
          <w:trHeight w:val="284" w:hRule="exact"/>
        </w:trPr>
        <w:tc>
          <w:tcPr>
            <w:tcW w:w="260" w:type="dxa"/>
            <w:tcMar>
              <w:left w:w="0" w:type="dxa"/>
              <w:right w:w="0" w:type="dxa"/>
            </w:tcMar>
          </w:tcPr>
          <w:p>
            <w:pPr>
              <w:autoSpaceDE w:val="0"/>
              <w:autoSpaceDN w:val="0"/>
              <w:spacing w:before="56" w:after="0" w:line="210" w:lineRule="exact"/>
            </w:pPr>
            <w:r>
              <w:rPr>
                <w:rFonts w:ascii="Calibri" w:hAnsi="Calibri" w:eastAsia="Calibri"/>
                <w:color w:val="FF0000"/>
                <w:sz w:val="21"/>
              </w:rPr>
              <w:t>1.</w:t>
            </w:r>
          </w:p>
        </w:tc>
        <w:tc>
          <w:tcPr>
            <w:tcW w:w="9792" w:type="dxa"/>
            <w:tcMar>
              <w:left w:w="0" w:type="dxa"/>
              <w:right w:w="0" w:type="dxa"/>
            </w:tcMar>
          </w:tcPr>
          <w:p>
            <w:pPr>
              <w:autoSpaceDE w:val="0"/>
              <w:autoSpaceDN w:val="0"/>
              <w:spacing w:before="34" w:after="0" w:line="232" w:lineRule="exact"/>
              <w:ind w:left="100" w:right="100"/>
            </w:pPr>
            <w:r>
              <w:rPr>
                <w:rFonts w:ascii="宋体" w:hAnsi="宋体" w:eastAsia="宋体"/>
                <w:color w:val="FF0000"/>
                <w:sz w:val="21"/>
              </w:rPr>
              <w:t>小环半径为</w:t>
            </w:r>
            <w:r>
              <w:rPr>
                <w:rFonts w:ascii="Calibri" w:hAnsi="Calibri" w:eastAsia="Calibri"/>
                <w:color w:val="FF0000"/>
                <w:sz w:val="21"/>
              </w:rPr>
              <w:t xml:space="preserve"> 1</w:t>
            </w:r>
            <w:r>
              <w:rPr>
                <w:rFonts w:ascii="宋体" w:hAnsi="宋体" w:eastAsia="宋体"/>
                <w:color w:val="FF0000"/>
                <w:sz w:val="21"/>
              </w:rPr>
              <w:t>，大环半径为</w:t>
            </w:r>
            <w:r>
              <w:rPr>
                <w:rFonts w:ascii="Calibri" w:hAnsi="Calibri" w:eastAsia="Calibri"/>
                <w:color w:val="FF0000"/>
                <w:sz w:val="21"/>
              </w:rPr>
              <w:t xml:space="preserve"> 2</w:t>
            </w:r>
            <w:r>
              <w:rPr>
                <w:rFonts w:ascii="宋体" w:hAnsi="宋体" w:eastAsia="宋体"/>
                <w:color w:val="FF0000"/>
                <w:sz w:val="21"/>
              </w:rPr>
              <w:t>，小环绕大环内转一周，小环自转多少周？如果绕大环外转一周呢？</w:t>
            </w:r>
          </w:p>
        </w:tc>
      </w:tr>
      <w:tr>
        <w:tblPrEx>
          <w:tblCellMar>
            <w:top w:w="0" w:type="dxa"/>
            <w:left w:w="108" w:type="dxa"/>
            <w:bottom w:w="0" w:type="dxa"/>
            <w:right w:w="108" w:type="dxa"/>
          </w:tblCellMar>
        </w:tblPrEx>
        <w:trPr>
          <w:trHeight w:val="274" w:hRule="exact"/>
        </w:trPr>
        <w:tc>
          <w:tcPr>
            <w:tcW w:w="260" w:type="dxa"/>
            <w:tcMar>
              <w:left w:w="0" w:type="dxa"/>
              <w:right w:w="0" w:type="dxa"/>
            </w:tcMar>
          </w:tcPr>
          <w:p>
            <w:pPr>
              <w:autoSpaceDE w:val="0"/>
              <w:autoSpaceDN w:val="0"/>
              <w:spacing w:before="46" w:after="0" w:line="208" w:lineRule="exact"/>
            </w:pPr>
            <w:r>
              <w:rPr>
                <w:rFonts w:ascii="Calibri" w:hAnsi="Calibri" w:eastAsia="Calibri"/>
                <w:color w:val="FF0000"/>
                <w:sz w:val="21"/>
              </w:rPr>
              <w:t>2.</w:t>
            </w:r>
          </w:p>
        </w:tc>
        <w:tc>
          <w:tcPr>
            <w:tcW w:w="9792" w:type="dxa"/>
            <w:tcMar>
              <w:left w:w="0" w:type="dxa"/>
              <w:right w:w="0" w:type="dxa"/>
            </w:tcMar>
          </w:tcPr>
          <w:tbl>
            <w:tblPr>
              <w:tblStyle w:val="41"/>
              <w:tblW w:w="0" w:type="auto"/>
              <w:tblInd w:w="0" w:type="dxa"/>
              <w:tblLayout w:type="fixed"/>
              <w:tblCellMar>
                <w:top w:w="0" w:type="dxa"/>
                <w:left w:w="108" w:type="dxa"/>
                <w:bottom w:w="0" w:type="dxa"/>
                <w:right w:w="108" w:type="dxa"/>
              </w:tblCellMar>
            </w:tblPr>
            <w:tblGrid>
              <w:gridCol w:w="80"/>
              <w:gridCol w:w="8698"/>
            </w:tblGrid>
            <w:tr>
              <w:tblPrEx>
                <w:tblCellMar>
                  <w:top w:w="0" w:type="dxa"/>
                  <w:left w:w="108" w:type="dxa"/>
                  <w:bottom w:w="0" w:type="dxa"/>
                  <w:right w:w="108" w:type="dxa"/>
                </w:tblCellMar>
              </w:tblPrEx>
              <w:trPr>
                <w:trHeight w:val="254" w:hRule="exact"/>
              </w:trPr>
              <w:tc>
                <w:tcPr>
                  <w:tcW w:w="80" w:type="dxa"/>
                  <w:tcMar>
                    <w:left w:w="0" w:type="dxa"/>
                    <w:right w:w="0" w:type="dxa"/>
                  </w:tcMar>
                </w:tcPr>
                <w:p/>
              </w:tc>
              <w:tc>
                <w:tcPr>
                  <w:tcW w:w="8698" w:type="dxa"/>
                  <w:tcMar>
                    <w:left w:w="0" w:type="dxa"/>
                    <w:right w:w="0" w:type="dxa"/>
                  </w:tcMar>
                </w:tcPr>
                <w:p>
                  <w:pPr>
                    <w:autoSpaceDE w:val="0"/>
                    <w:autoSpaceDN w:val="0"/>
                    <w:spacing w:before="10" w:after="0" w:line="234" w:lineRule="exact"/>
                    <w:ind w:left="150" w:right="150"/>
                  </w:pPr>
                  <w:r>
                    <w:rPr>
                      <w:rFonts w:ascii="Calibri" w:hAnsi="Calibri" w:eastAsia="Calibri"/>
                      <w:color w:val="FF0000"/>
                      <w:sz w:val="21"/>
                    </w:rPr>
                    <w:t>1</w:t>
                  </w:r>
                  <w:r>
                    <w:rPr>
                      <w:rFonts w:ascii="宋体" w:hAnsi="宋体" w:eastAsia="宋体"/>
                      <w:color w:val="FF0000"/>
                      <w:sz w:val="21"/>
                    </w:rPr>
                    <w:t xml:space="preserve"> 元钱可以买一瓶水，两个空瓶可以换一瓶水，问</w:t>
                  </w:r>
                  <w:r>
                    <w:rPr>
                      <w:rFonts w:ascii="Calibri" w:hAnsi="Calibri" w:eastAsia="Calibri"/>
                      <w:color w:val="FF0000"/>
                      <w:sz w:val="21"/>
                    </w:rPr>
                    <w:t xml:space="preserve"> 20</w:t>
                  </w:r>
                  <w:r>
                    <w:rPr>
                      <w:rFonts w:ascii="宋体" w:hAnsi="宋体" w:eastAsia="宋体"/>
                      <w:color w:val="FF0000"/>
                      <w:sz w:val="21"/>
                    </w:rPr>
                    <w:t xml:space="preserve"> 元钱最大可以买多少瓶水。</w:t>
                  </w:r>
                </w:p>
              </w:tc>
            </w:tr>
          </w:tbl>
          <w:p/>
          <w:p>
            <w:pPr>
              <w:autoSpaceDE w:val="0"/>
              <w:autoSpaceDN w:val="0"/>
              <w:spacing w:after="0" w:line="10" w:lineRule="atLeast"/>
            </w:pPr>
            <w:r>
              <w:rPr>
                <w:rFonts w:ascii="Calibri" w:hAnsi="Calibri" w:eastAsia="Calibri"/>
                <w:color w:val="FF0000"/>
                <w:sz w:val="21"/>
              </w:rPr>
              <w:t>2.</w:t>
            </w:r>
          </w:p>
        </w:tc>
      </w:tr>
      <w:tr>
        <w:tblPrEx>
          <w:tblCellMar>
            <w:top w:w="0" w:type="dxa"/>
            <w:left w:w="108" w:type="dxa"/>
            <w:bottom w:w="0" w:type="dxa"/>
            <w:right w:w="108" w:type="dxa"/>
          </w:tblCellMar>
        </w:tblPrEx>
        <w:trPr>
          <w:trHeight w:val="272" w:hRule="exact"/>
        </w:trPr>
        <w:tc>
          <w:tcPr>
            <w:tcW w:w="260" w:type="dxa"/>
            <w:tcMar>
              <w:left w:w="0" w:type="dxa"/>
              <w:right w:w="0" w:type="dxa"/>
            </w:tcMar>
          </w:tcPr>
          <w:p>
            <w:pPr>
              <w:autoSpaceDE w:val="0"/>
              <w:autoSpaceDN w:val="0"/>
              <w:spacing w:before="44" w:after="0" w:line="208" w:lineRule="exact"/>
            </w:pPr>
            <w:r>
              <w:rPr>
                <w:rFonts w:ascii="Calibri" w:hAnsi="Calibri" w:eastAsia="Calibri"/>
                <w:color w:val="000000"/>
                <w:sz w:val="21"/>
              </w:rPr>
              <w:t>3.</w:t>
            </w:r>
          </w:p>
        </w:tc>
        <w:tc>
          <w:tcPr>
            <w:tcW w:w="9792" w:type="dxa"/>
            <w:tcMar>
              <w:left w:w="0" w:type="dxa"/>
              <w:right w:w="0" w:type="dxa"/>
            </w:tcMar>
          </w:tcPr>
          <w:tbl>
            <w:tblPr>
              <w:tblStyle w:val="41"/>
              <w:tblW w:w="0" w:type="auto"/>
              <w:tblInd w:w="0" w:type="dxa"/>
              <w:tblLayout w:type="fixed"/>
              <w:tblCellMar>
                <w:top w:w="0" w:type="dxa"/>
                <w:left w:w="108" w:type="dxa"/>
                <w:bottom w:w="0" w:type="dxa"/>
                <w:right w:w="108" w:type="dxa"/>
              </w:tblCellMar>
            </w:tblPr>
            <w:tblGrid>
              <w:gridCol w:w="80"/>
              <w:gridCol w:w="8670"/>
            </w:tblGrid>
            <w:tr>
              <w:tblPrEx>
                <w:tblCellMar>
                  <w:top w:w="0" w:type="dxa"/>
                  <w:left w:w="108" w:type="dxa"/>
                  <w:bottom w:w="0" w:type="dxa"/>
                  <w:right w:w="108" w:type="dxa"/>
                </w:tblCellMar>
              </w:tblPrEx>
              <w:trPr>
                <w:trHeight w:val="252" w:hRule="exact"/>
              </w:trPr>
              <w:tc>
                <w:tcPr>
                  <w:tcW w:w="80" w:type="dxa"/>
                  <w:tcMar>
                    <w:left w:w="0" w:type="dxa"/>
                    <w:right w:w="0" w:type="dxa"/>
                  </w:tcMar>
                </w:tcPr>
                <w:p/>
              </w:tc>
              <w:tc>
                <w:tcPr>
                  <w:tcW w:w="8670" w:type="dxa"/>
                  <w:tcMar>
                    <w:left w:w="0" w:type="dxa"/>
                    <w:right w:w="0" w:type="dxa"/>
                  </w:tcMar>
                </w:tcPr>
                <w:p>
                  <w:pPr>
                    <w:autoSpaceDE w:val="0"/>
                    <w:autoSpaceDN w:val="0"/>
                    <w:spacing w:before="10" w:after="0" w:line="210" w:lineRule="exact"/>
                    <w:ind w:left="150" w:right="150"/>
                  </w:pPr>
                  <w:r>
                    <w:rPr>
                      <w:rFonts w:ascii="宋体" w:hAnsi="宋体" w:eastAsia="宋体"/>
                      <w:color w:val="000000"/>
                      <w:sz w:val="21"/>
                    </w:rPr>
                    <w:t>想象你在镜子前，请问，为什么镜子中的影像可以颠倒左右，却不能颠倒上下？</w:t>
                  </w:r>
                </w:p>
              </w:tc>
            </w:tr>
          </w:tbl>
          <w:p/>
          <w:p>
            <w:pPr>
              <w:autoSpaceDE w:val="0"/>
              <w:autoSpaceDN w:val="0"/>
              <w:spacing w:after="0" w:line="10" w:lineRule="atLeast"/>
            </w:pPr>
            <w:r>
              <w:rPr>
                <w:rFonts w:ascii="Calibri" w:hAnsi="Calibri" w:eastAsia="Calibri"/>
                <w:color w:val="000000"/>
                <w:sz w:val="21"/>
              </w:rPr>
              <w:t>3.</w:t>
            </w:r>
          </w:p>
        </w:tc>
      </w:tr>
    </w:tbl>
    <w:p>
      <w:pPr>
        <w:autoSpaceDE w:val="0"/>
        <w:autoSpaceDN w:val="0"/>
        <w:spacing w:after="0" w:line="252" w:lineRule="exact"/>
      </w:pPr>
      <w:r>
        <w:rPr>
          <w:rFonts w:ascii="宋体" w:hAnsi="宋体" w:eastAsia="宋体"/>
          <w:color w:val="000000"/>
          <w:sz w:val="21"/>
        </w:rPr>
        <w:t>注：红的是文安科技的面试题（就想起来这些）</w:t>
      </w:r>
      <w:r>
        <w:br w:type="textWrapping"/>
      </w:r>
      <w:r>
        <w:rPr>
          <w:rFonts w:ascii="宋体" w:hAnsi="宋体" w:eastAsia="宋体"/>
          <w:color w:val="000000"/>
          <w:sz w:val="21"/>
        </w:rPr>
        <w:t>黑的是博彦科技的面试题。</w:t>
      </w:r>
    </w:p>
    <w:p>
      <w:pPr>
        <w:pStyle w:val="3"/>
      </w:pPr>
      <w:bookmarkStart w:id="24" w:name="_Toc108796471"/>
      <w:r>
        <w:rPr>
          <w:rFonts w:ascii="Calibri" w:hAnsi="Calibri" w:eastAsia="Calibri"/>
        </w:rPr>
        <w:t>25</w:t>
      </w:r>
      <w:r>
        <w:t>、文思</w:t>
      </w:r>
      <w:r>
        <w:rPr>
          <w:rFonts w:hint="eastAsia" w:ascii="微软雅黑" w:hAnsi="微软雅黑" w:eastAsia="微软雅黑" w:cs="微软雅黑"/>
        </w:rPr>
        <w:t>创</w:t>
      </w:r>
      <w:r>
        <w:rPr>
          <w:rFonts w:hint="eastAsia" w:ascii="MS Gothic" w:hAnsi="MS Gothic" w:eastAsia="MS Gothic" w:cs="MS Gothic"/>
        </w:rPr>
        <w:t>新面</w:t>
      </w:r>
      <w:r>
        <w:rPr>
          <w:rFonts w:hint="eastAsia" w:ascii="微软雅黑" w:hAnsi="微软雅黑" w:eastAsia="微软雅黑" w:cs="微软雅黑"/>
        </w:rPr>
        <w:t>试题</w:t>
      </w:r>
      <w:r>
        <w:rPr>
          <w:rFonts w:hint="eastAsia" w:ascii="MS Gothic" w:hAnsi="MS Gothic" w:eastAsia="MS Gothic" w:cs="MS Gothic"/>
        </w:rPr>
        <w:t>目</w:t>
      </w:r>
      <w:bookmarkEnd w:id="24"/>
    </w:p>
    <w:tbl>
      <w:tblPr>
        <w:tblStyle w:val="41"/>
        <w:tblW w:w="0" w:type="auto"/>
        <w:tblInd w:w="0" w:type="dxa"/>
        <w:tblLayout w:type="fixed"/>
        <w:tblCellMar>
          <w:top w:w="0" w:type="dxa"/>
          <w:left w:w="108" w:type="dxa"/>
          <w:bottom w:w="0" w:type="dxa"/>
          <w:right w:w="108" w:type="dxa"/>
        </w:tblCellMar>
      </w:tblPr>
      <w:tblGrid>
        <w:gridCol w:w="260"/>
        <w:gridCol w:w="10550"/>
      </w:tblGrid>
      <w:tr>
        <w:tblPrEx>
          <w:tblCellMar>
            <w:top w:w="0" w:type="dxa"/>
            <w:left w:w="108" w:type="dxa"/>
            <w:bottom w:w="0" w:type="dxa"/>
            <w:right w:w="108" w:type="dxa"/>
          </w:tblCellMar>
        </w:tblPrEx>
        <w:trPr>
          <w:trHeight w:val="4842" w:hRule="exact"/>
        </w:trPr>
        <w:tc>
          <w:tcPr>
            <w:tcW w:w="10810" w:type="dxa"/>
            <w:gridSpan w:val="2"/>
            <w:tcMar>
              <w:left w:w="0" w:type="dxa"/>
              <w:right w:w="0" w:type="dxa"/>
            </w:tcMar>
          </w:tcPr>
          <w:p>
            <w:pPr>
              <w:autoSpaceDE w:val="0"/>
              <w:autoSpaceDN w:val="0"/>
              <w:spacing w:after="0" w:line="180" w:lineRule="exact"/>
            </w:pPr>
          </w:p>
          <w:tbl>
            <w:tblPr>
              <w:tblStyle w:val="41"/>
              <w:tblW w:w="0" w:type="auto"/>
              <w:tblInd w:w="0" w:type="dxa"/>
              <w:tblLayout w:type="fixed"/>
              <w:tblCellMar>
                <w:top w:w="0" w:type="dxa"/>
                <w:left w:w="108" w:type="dxa"/>
                <w:bottom w:w="0" w:type="dxa"/>
                <w:right w:w="108" w:type="dxa"/>
              </w:tblCellMar>
            </w:tblPr>
            <w:tblGrid>
              <w:gridCol w:w="260"/>
              <w:gridCol w:w="10544"/>
            </w:tblGrid>
            <w:tr>
              <w:tblPrEx>
                <w:tblCellMar>
                  <w:top w:w="0" w:type="dxa"/>
                  <w:left w:w="108" w:type="dxa"/>
                  <w:bottom w:w="0" w:type="dxa"/>
                  <w:right w:w="108" w:type="dxa"/>
                </w:tblCellMar>
              </w:tblPrEx>
              <w:trPr>
                <w:trHeight w:val="4534" w:hRule="exact"/>
              </w:trPr>
              <w:tc>
                <w:tcPr>
                  <w:tcW w:w="10804" w:type="dxa"/>
                  <w:gridSpan w:val="2"/>
                  <w:tcMar>
                    <w:left w:w="0" w:type="dxa"/>
                    <w:right w:w="0" w:type="dxa"/>
                  </w:tcMar>
                </w:tcPr>
                <w:p>
                  <w:pPr>
                    <w:autoSpaceDE w:val="0"/>
                    <w:autoSpaceDN w:val="0"/>
                    <w:spacing w:before="236" w:after="0" w:line="268" w:lineRule="exact"/>
                  </w:pPr>
                  <w:r>
                    <w:rPr>
                      <w:rFonts w:ascii="宋体" w:hAnsi="宋体" w:eastAsia="宋体"/>
                      <w:color w:val="000000"/>
                      <w:sz w:val="21"/>
                    </w:rPr>
                    <w:t>笔答：</w:t>
                  </w:r>
                  <w:r>
                    <w:br w:type="textWrapping"/>
                  </w:r>
                  <w:r>
                    <w:rPr>
                      <w:rFonts w:ascii="Calibri" w:hAnsi="Calibri" w:eastAsia="Calibri"/>
                      <w:color w:val="000000"/>
                      <w:sz w:val="21"/>
                    </w:rPr>
                    <w:t>1.14</w:t>
                  </w:r>
                  <w:r>
                    <w:rPr>
                      <w:rFonts w:ascii="宋体" w:hAnsi="宋体" w:eastAsia="宋体"/>
                      <w:color w:val="000000"/>
                      <w:sz w:val="21"/>
                    </w:rPr>
                    <w:t xml:space="preserve"> 个心理测试题；</w:t>
                  </w:r>
                  <w:r>
                    <w:br w:type="textWrapping"/>
                  </w:r>
                  <w:r>
                    <w:rPr>
                      <w:rFonts w:ascii="Calibri" w:hAnsi="Calibri" w:eastAsia="Calibri"/>
                      <w:color w:val="000000"/>
                      <w:sz w:val="21"/>
                    </w:rPr>
                    <w:t>2.</w:t>
                  </w:r>
                  <w:r>
                    <w:rPr>
                      <w:rFonts w:ascii="宋体" w:hAnsi="宋体" w:eastAsia="宋体"/>
                      <w:color w:val="000000"/>
                      <w:sz w:val="21"/>
                    </w:rPr>
                    <w:t>推断题：有一个说谎岛，上面居住者人还有吸血鬼，有一年岛上流行瘟疫，有一半的人和吸血鬼疯了，于是岛上有神志清醒的人和精神错乱的人，还有神志清醒的吸血鬼和精神错乱的吸血鬼，其中神志清醒的人和精神错乱的吸血鬼只说真话，而精神错乱的人和神志清醒的吸血鬼只说假话，并且他们回答问题只说“是”或“不是”；</w:t>
                  </w:r>
                  <w:r>
                    <w:br w:type="textWrapping"/>
                  </w:r>
                  <w:r>
                    <w:rPr>
                      <w:rFonts w:ascii="宋体" w:hAnsi="宋体" w:eastAsia="宋体"/>
                      <w:color w:val="000000"/>
                      <w:sz w:val="21"/>
                    </w:rPr>
                    <w:t>有一天岛上来了一位“逻辑博士”在岛上遇见了</w:t>
                  </w:r>
                  <w:r>
                    <w:rPr>
                      <w:rFonts w:ascii="Calibri" w:hAnsi="Calibri" w:eastAsia="Calibri"/>
                      <w:color w:val="000000"/>
                      <w:sz w:val="21"/>
                    </w:rPr>
                    <w:t xml:space="preserve"> P</w:t>
                  </w:r>
                  <w:r>
                    <w:rPr>
                      <w:rFonts w:ascii="宋体" w:hAnsi="宋体" w:eastAsia="宋体"/>
                      <w:color w:val="000000"/>
                      <w:sz w:val="21"/>
                    </w:rPr>
                    <w:t>，博士问了一个问题就分出他是人还是吸血鬼，博士又问了一个问题就分辨出他是神志清醒的还是精神错乱的。</w:t>
                  </w:r>
                  <w:r>
                    <w:br w:type="textWrapping"/>
                  </w:r>
                  <w:r>
                    <w:rPr>
                      <w:rFonts w:ascii="宋体" w:hAnsi="宋体" w:eastAsia="宋体"/>
                      <w:color w:val="000000"/>
                      <w:sz w:val="21"/>
                    </w:rPr>
                    <w:t>请写出博士问得两个问题；</w:t>
                  </w:r>
                  <w:r>
                    <w:br w:type="textWrapping"/>
                  </w:r>
                  <w:r>
                    <w:rPr>
                      <w:rFonts w:ascii="宋体" w:hAnsi="宋体" w:eastAsia="宋体"/>
                      <w:color w:val="000000"/>
                      <w:sz w:val="21"/>
                    </w:rPr>
                    <w:t>写出你的思路。</w:t>
                  </w:r>
                  <w:r>
                    <w:br w:type="textWrapping"/>
                  </w:r>
                  <w:r>
                    <w:rPr>
                      <w:rFonts w:ascii="Calibri" w:hAnsi="Calibri" w:eastAsia="Calibri"/>
                      <w:color w:val="000000"/>
                      <w:sz w:val="21"/>
                    </w:rPr>
                    <w:t>3.</w:t>
                  </w:r>
                  <w:r>
                    <w:rPr>
                      <w:rFonts w:ascii="宋体" w:hAnsi="宋体" w:eastAsia="宋体"/>
                      <w:color w:val="000000"/>
                      <w:sz w:val="21"/>
                    </w:rPr>
                    <w:t>一篇关于人文方面的英语文章翻译成汉语；</w:t>
                  </w:r>
                  <w:r>
                    <w:br w:type="textWrapping"/>
                  </w:r>
                  <w:r>
                    <w:rPr>
                      <w:rFonts w:ascii="Calibri" w:hAnsi="Calibri" w:eastAsia="Calibri"/>
                      <w:color w:val="000000"/>
                      <w:sz w:val="21"/>
                    </w:rPr>
                    <w:t>Answer the following questions in English:</w:t>
                  </w:r>
                  <w:r>
                    <w:br w:type="textWrapping"/>
                  </w:r>
                  <w:r>
                    <w:rPr>
                      <w:rFonts w:ascii="Calibri" w:hAnsi="Calibri" w:eastAsia="Calibri"/>
                      <w:color w:val="000000"/>
                      <w:sz w:val="21"/>
                    </w:rPr>
                    <w:t>4.what kind of phone do you use?</w:t>
                  </w:r>
                  <w:r>
                    <w:br w:type="textWrapping"/>
                  </w:r>
                  <w:r>
                    <w:rPr>
                      <w:rFonts w:ascii="Calibri" w:hAnsi="Calibri" w:eastAsia="Calibri"/>
                      <w:color w:val="000000"/>
                      <w:sz w:val="21"/>
                    </w:rPr>
                    <w:t>Why do you choose this kind of phone? List errors you find when you use it.</w:t>
                  </w:r>
                  <w:r>
                    <w:br w:type="textWrapping"/>
                  </w:r>
                  <w:r>
                    <w:rPr>
                      <w:rFonts w:ascii="Calibri" w:hAnsi="Calibri" w:eastAsia="Calibri"/>
                      <w:color w:val="000000"/>
                      <w:sz w:val="21"/>
                    </w:rPr>
                    <w:t>5. Now you work in team A but you want to change your work, that is to say you will join in Team B, how do you tell yourLeader and the Project Manager this?</w:t>
                  </w:r>
                  <w:r>
                    <w:br w:type="textWrapping"/>
                  </w:r>
                  <w:r>
                    <w:rPr>
                      <w:rFonts w:ascii="Calibri" w:hAnsi="Calibri" w:eastAsia="Calibri"/>
                      <w:color w:val="000000"/>
                      <w:sz w:val="21"/>
                    </w:rPr>
                    <w:t>Key point:</w:t>
                  </w:r>
                </w:p>
              </w:tc>
            </w:tr>
            <w:tr>
              <w:tblPrEx>
                <w:tblCellMar>
                  <w:top w:w="0" w:type="dxa"/>
                  <w:left w:w="108" w:type="dxa"/>
                  <w:bottom w:w="0" w:type="dxa"/>
                  <w:right w:w="108" w:type="dxa"/>
                </w:tblCellMar>
              </w:tblPrEx>
              <w:trPr>
                <w:trHeight w:val="128" w:hRule="exact"/>
              </w:trPr>
              <w:tc>
                <w:tcPr>
                  <w:tcW w:w="260" w:type="dxa"/>
                  <w:tcMar>
                    <w:left w:w="0" w:type="dxa"/>
                    <w:right w:w="0" w:type="dxa"/>
                  </w:tcMar>
                </w:tcPr>
                <w:p/>
              </w:tc>
              <w:tc>
                <w:tcPr>
                  <w:tcW w:w="10544" w:type="dxa"/>
                  <w:tcMar>
                    <w:left w:w="0" w:type="dxa"/>
                    <w:right w:w="0" w:type="dxa"/>
                  </w:tcMar>
                </w:tcPr>
                <w:p/>
              </w:tc>
            </w:tr>
          </w:tbl>
          <w:p/>
          <w:p>
            <w:pPr>
              <w:tabs>
                <w:tab w:val="left" w:pos="360"/>
              </w:tabs>
              <w:autoSpaceDE w:val="0"/>
              <w:autoSpaceDN w:val="0"/>
              <w:spacing w:after="0" w:line="116" w:lineRule="exact"/>
            </w:pPr>
            <w:r>
              <w:rPr>
                <w:rFonts w:ascii="Calibri" w:hAnsi="Calibri" w:eastAsia="Calibri"/>
                <w:color w:val="000000"/>
                <w:sz w:val="21"/>
              </w:rPr>
              <w:t>1.</w:t>
            </w:r>
            <w:r>
              <w:tab/>
            </w:r>
            <w:r>
              <w:rPr>
                <w:rFonts w:ascii="Calibri" w:hAnsi="Calibri" w:eastAsia="Calibri"/>
                <w:color w:val="000000"/>
                <w:sz w:val="21"/>
              </w:rPr>
              <w:t>what kind of work have you done in Team A?</w:t>
            </w:r>
          </w:p>
        </w:tc>
      </w:tr>
      <w:tr>
        <w:tblPrEx>
          <w:tblCellMar>
            <w:top w:w="0" w:type="dxa"/>
            <w:left w:w="108" w:type="dxa"/>
            <w:bottom w:w="0" w:type="dxa"/>
            <w:right w:w="108" w:type="dxa"/>
          </w:tblCellMar>
        </w:tblPrEx>
        <w:trPr>
          <w:trHeight w:val="256" w:hRule="exact"/>
        </w:trPr>
        <w:tc>
          <w:tcPr>
            <w:tcW w:w="260" w:type="dxa"/>
            <w:tcMar>
              <w:left w:w="0" w:type="dxa"/>
              <w:right w:w="0" w:type="dxa"/>
            </w:tcMar>
          </w:tcPr>
          <w:p>
            <w:pPr>
              <w:autoSpaceDE w:val="0"/>
              <w:autoSpaceDN w:val="0"/>
              <w:spacing w:before="24" w:after="0" w:line="208" w:lineRule="exact"/>
            </w:pPr>
            <w:r>
              <w:rPr>
                <w:rFonts w:ascii="Calibri" w:hAnsi="Calibri" w:eastAsia="Calibri"/>
                <w:color w:val="000000"/>
                <w:sz w:val="21"/>
              </w:rPr>
              <w:t>1.</w:t>
            </w:r>
          </w:p>
        </w:tc>
        <w:tc>
          <w:tcPr>
            <w:tcW w:w="10550" w:type="dxa"/>
            <w:tcMar>
              <w:left w:w="0" w:type="dxa"/>
              <w:right w:w="0" w:type="dxa"/>
            </w:tcMar>
          </w:tcPr>
          <w:p>
            <w:pPr>
              <w:autoSpaceDE w:val="0"/>
              <w:autoSpaceDN w:val="0"/>
              <w:spacing w:before="24" w:after="0" w:line="208" w:lineRule="exact"/>
              <w:ind w:left="100" w:right="100"/>
            </w:pPr>
            <w:r>
              <w:rPr>
                <w:rFonts w:ascii="Calibri" w:hAnsi="Calibri" w:eastAsia="Calibri"/>
                <w:color w:val="000000"/>
                <w:sz w:val="21"/>
              </w:rPr>
              <w:t>what kind of work have you done in Team A?</w:t>
            </w:r>
          </w:p>
        </w:tc>
      </w:tr>
      <w:tr>
        <w:tblPrEx>
          <w:tblCellMar>
            <w:top w:w="0" w:type="dxa"/>
            <w:left w:w="108" w:type="dxa"/>
            <w:bottom w:w="0" w:type="dxa"/>
            <w:right w:w="108" w:type="dxa"/>
          </w:tblCellMar>
        </w:tblPrEx>
        <w:trPr>
          <w:trHeight w:val="428" w:hRule="exact"/>
        </w:trPr>
        <w:tc>
          <w:tcPr>
            <w:tcW w:w="260" w:type="dxa"/>
            <w:tcMar>
              <w:left w:w="0" w:type="dxa"/>
              <w:right w:w="0" w:type="dxa"/>
            </w:tcMar>
          </w:tcPr>
          <w:p>
            <w:pPr>
              <w:autoSpaceDE w:val="0"/>
              <w:autoSpaceDN w:val="0"/>
              <w:spacing w:before="24" w:after="0" w:line="208" w:lineRule="exact"/>
            </w:pPr>
            <w:r>
              <w:rPr>
                <w:rFonts w:ascii="Calibri" w:hAnsi="Calibri" w:eastAsia="Calibri"/>
                <w:color w:val="000000"/>
                <w:sz w:val="21"/>
              </w:rPr>
              <w:t>2.</w:t>
            </w:r>
          </w:p>
        </w:tc>
        <w:tc>
          <w:tcPr>
            <w:tcW w:w="10550" w:type="dxa"/>
            <w:tcMar>
              <w:left w:w="0" w:type="dxa"/>
              <w:right w:w="0" w:type="dxa"/>
            </w:tcMar>
          </w:tcPr>
          <w:p>
            <w:pPr>
              <w:autoSpaceDE w:val="0"/>
              <w:autoSpaceDN w:val="0"/>
              <w:spacing w:before="24" w:after="0" w:line="208" w:lineRule="exact"/>
              <w:ind w:left="100" w:right="100"/>
            </w:pPr>
            <w:r>
              <w:rPr>
                <w:rFonts w:ascii="Calibri" w:hAnsi="Calibri" w:eastAsia="Calibri"/>
                <w:color w:val="000000"/>
                <w:sz w:val="21"/>
              </w:rPr>
              <w:t>why do you want to change your work?</w:t>
            </w:r>
          </w:p>
        </w:tc>
      </w:tr>
    </w:tbl>
    <w:p>
      <w:pPr>
        <w:autoSpaceDE w:val="0"/>
        <w:autoSpaceDN w:val="0"/>
        <w:spacing w:after="0" w:line="14" w:lineRule="exact"/>
      </w:pPr>
    </w:p>
    <w:p>
      <w:pPr>
        <w:sectPr>
          <w:pgSz w:w="12240" w:h="15840"/>
          <w:pgMar w:top="502" w:right="700" w:bottom="430" w:left="720" w:header="720" w:footer="720" w:gutter="0"/>
          <w:cols w:space="720" w:num="1"/>
          <w:docGrid w:linePitch="360" w:charSpace="0"/>
        </w:sectPr>
      </w:pPr>
    </w:p>
    <w:p>
      <w:pPr>
        <w:autoSpaceDE w:val="0"/>
        <w:autoSpaceDN w:val="0"/>
        <w:spacing w:after="0" w:line="252" w:lineRule="exact"/>
      </w:pPr>
    </w:p>
    <w:tbl>
      <w:tblPr>
        <w:tblStyle w:val="41"/>
        <w:tblW w:w="0" w:type="auto"/>
        <w:tblInd w:w="0" w:type="dxa"/>
        <w:tblLayout w:type="fixed"/>
        <w:tblCellMar>
          <w:top w:w="0" w:type="dxa"/>
          <w:left w:w="108" w:type="dxa"/>
          <w:bottom w:w="0" w:type="dxa"/>
          <w:right w:w="108" w:type="dxa"/>
        </w:tblCellMar>
      </w:tblPr>
      <w:tblGrid>
        <w:gridCol w:w="260"/>
        <w:gridCol w:w="7148"/>
      </w:tblGrid>
      <w:tr>
        <w:tblPrEx>
          <w:tblCellMar>
            <w:top w:w="0" w:type="dxa"/>
            <w:left w:w="108" w:type="dxa"/>
            <w:bottom w:w="0" w:type="dxa"/>
            <w:right w:w="108" w:type="dxa"/>
          </w:tblCellMar>
        </w:tblPrEx>
        <w:trPr>
          <w:trHeight w:val="388" w:hRule="exact"/>
        </w:trPr>
        <w:tc>
          <w:tcPr>
            <w:tcW w:w="7408" w:type="dxa"/>
            <w:gridSpan w:val="2"/>
            <w:tcMar>
              <w:left w:w="0" w:type="dxa"/>
              <w:right w:w="0" w:type="dxa"/>
            </w:tcMar>
          </w:tcPr>
          <w:p>
            <w:pPr>
              <w:autoSpaceDE w:val="0"/>
              <w:autoSpaceDN w:val="0"/>
              <w:spacing w:before="142" w:after="0" w:line="210" w:lineRule="exact"/>
            </w:pPr>
            <w:r>
              <w:rPr>
                <w:rFonts w:ascii="宋体" w:hAnsi="宋体" w:eastAsia="宋体"/>
                <w:color w:val="000000"/>
                <w:sz w:val="21"/>
              </w:rPr>
              <w:t>口答：</w:t>
            </w:r>
          </w:p>
        </w:tc>
      </w:tr>
      <w:tr>
        <w:tblPrEx>
          <w:tblCellMar>
            <w:top w:w="0" w:type="dxa"/>
            <w:left w:w="108" w:type="dxa"/>
            <w:bottom w:w="0" w:type="dxa"/>
            <w:right w:w="108" w:type="dxa"/>
          </w:tblCellMar>
        </w:tblPrEx>
        <w:trPr>
          <w:trHeight w:val="264" w:hRule="exact"/>
        </w:trPr>
        <w:tc>
          <w:tcPr>
            <w:tcW w:w="260" w:type="dxa"/>
            <w:tcMar>
              <w:left w:w="0" w:type="dxa"/>
              <w:right w:w="0" w:type="dxa"/>
            </w:tcMar>
          </w:tcPr>
          <w:p>
            <w:pPr>
              <w:autoSpaceDE w:val="0"/>
              <w:autoSpaceDN w:val="0"/>
              <w:spacing w:before="36" w:after="0" w:line="210" w:lineRule="exact"/>
            </w:pPr>
            <w:r>
              <w:rPr>
                <w:rFonts w:ascii="Calibri" w:hAnsi="Calibri" w:eastAsia="Calibri"/>
                <w:color w:val="000000"/>
                <w:sz w:val="21"/>
              </w:rPr>
              <w:t>1.</w:t>
            </w:r>
          </w:p>
        </w:tc>
        <w:tc>
          <w:tcPr>
            <w:tcW w:w="7148" w:type="dxa"/>
            <w:tcMar>
              <w:left w:w="0" w:type="dxa"/>
              <w:right w:w="0" w:type="dxa"/>
            </w:tcMar>
          </w:tcPr>
          <w:p>
            <w:pPr>
              <w:autoSpaceDE w:val="0"/>
              <w:autoSpaceDN w:val="0"/>
              <w:spacing w:before="36" w:after="0" w:line="210" w:lineRule="exact"/>
              <w:ind w:left="100" w:right="100"/>
            </w:pPr>
            <w:r>
              <w:rPr>
                <w:rFonts w:ascii="Calibri" w:hAnsi="Calibri" w:eastAsia="Calibri"/>
                <w:color w:val="000000"/>
                <w:sz w:val="21"/>
              </w:rPr>
              <w:t>Please introduce yourself briefly in English;</w:t>
            </w:r>
          </w:p>
        </w:tc>
      </w:tr>
    </w:tbl>
    <w:p>
      <w:pPr>
        <w:autoSpaceDE w:val="0"/>
        <w:autoSpaceDN w:val="0"/>
        <w:spacing w:after="0" w:line="260" w:lineRule="exact"/>
      </w:pPr>
      <w:r>
        <w:rPr>
          <w:rFonts w:ascii="Calibri" w:hAnsi="Calibri" w:eastAsia="Calibri"/>
          <w:color w:val="000000"/>
          <w:sz w:val="21"/>
        </w:rPr>
        <w:t>2</w:t>
      </w:r>
      <w:r>
        <w:rPr>
          <w:rFonts w:ascii="宋体" w:hAnsi="宋体" w:eastAsia="宋体"/>
          <w:color w:val="000000"/>
          <w:sz w:val="21"/>
        </w:rPr>
        <w:t>．你为什么选择软件测试行业？</w:t>
      </w:r>
      <w:r>
        <w:br w:type="textWrapping"/>
      </w:r>
      <w:r>
        <w:rPr>
          <w:rFonts w:ascii="Calibri" w:hAnsi="Calibri" w:eastAsia="Calibri"/>
          <w:color w:val="000000"/>
          <w:sz w:val="21"/>
        </w:rPr>
        <w:t>3.</w:t>
      </w:r>
      <w:r>
        <w:rPr>
          <w:rFonts w:ascii="宋体" w:hAnsi="宋体" w:eastAsia="宋体"/>
          <w:color w:val="000000"/>
          <w:sz w:val="21"/>
        </w:rPr>
        <w:t>你的职业规划；</w:t>
      </w:r>
      <w:r>
        <w:br w:type="textWrapping"/>
      </w:r>
      <w:r>
        <w:rPr>
          <w:rFonts w:ascii="Calibri" w:hAnsi="Calibri" w:eastAsia="Calibri"/>
          <w:color w:val="000000"/>
          <w:sz w:val="21"/>
        </w:rPr>
        <w:t>4.</w:t>
      </w:r>
      <w:r>
        <w:rPr>
          <w:rFonts w:ascii="宋体" w:hAnsi="宋体" w:eastAsia="宋体"/>
          <w:color w:val="000000"/>
          <w:sz w:val="21"/>
        </w:rPr>
        <w:t>手机中通讯录的功能测试；</w:t>
      </w:r>
      <w:r>
        <w:br w:type="textWrapping"/>
      </w:r>
      <w:r>
        <w:rPr>
          <w:rFonts w:ascii="宋体" w:hAnsi="宋体" w:eastAsia="宋体"/>
          <w:color w:val="000000"/>
          <w:sz w:val="21"/>
        </w:rPr>
        <w:t>其他很多问题主要是临场发挥了！</w:t>
      </w:r>
    </w:p>
    <w:p>
      <w:pPr>
        <w:pStyle w:val="3"/>
      </w:pPr>
      <w:bookmarkStart w:id="25" w:name="_Toc108796472"/>
      <w:r>
        <w:rPr>
          <w:rFonts w:ascii="Calibri" w:hAnsi="Calibri" w:eastAsia="Calibri"/>
        </w:rPr>
        <w:t>26</w:t>
      </w:r>
      <w:r>
        <w:t>、鑫万佳笔</w:t>
      </w:r>
      <w:r>
        <w:rPr>
          <w:rFonts w:hint="eastAsia" w:ascii="微软雅黑" w:hAnsi="微软雅黑" w:eastAsia="微软雅黑" w:cs="微软雅黑"/>
        </w:rPr>
        <w:t>试题</w:t>
      </w:r>
      <w:bookmarkEnd w:id="25"/>
    </w:p>
    <w:p>
      <w:pPr>
        <w:autoSpaceDE w:val="0"/>
        <w:autoSpaceDN w:val="0"/>
        <w:spacing w:before="1182" w:after="0" w:line="232" w:lineRule="exact"/>
      </w:pPr>
      <w:r>
        <w:rPr>
          <w:rFonts w:ascii="Calibri" w:hAnsi="Calibri" w:eastAsia="Calibri"/>
          <w:color w:val="000000"/>
          <w:sz w:val="21"/>
        </w:rPr>
        <w:t>linux</w:t>
      </w:r>
      <w:r>
        <w:rPr>
          <w:rFonts w:ascii="宋体" w:hAnsi="宋体" w:eastAsia="宋体"/>
          <w:color w:val="000000"/>
          <w:sz w:val="21"/>
        </w:rPr>
        <w:t xml:space="preserve"> （命令）</w:t>
      </w:r>
    </w:p>
    <w:p>
      <w:pPr>
        <w:autoSpaceDE w:val="0"/>
        <w:autoSpaceDN w:val="0"/>
        <w:spacing w:before="256" w:after="0" w:line="272" w:lineRule="exact"/>
      </w:pPr>
      <w:r>
        <w:rPr>
          <w:rFonts w:ascii="Calibri" w:hAnsi="Calibri" w:eastAsia="Calibri"/>
          <w:color w:val="000000"/>
          <w:sz w:val="21"/>
        </w:rPr>
        <w:t>1</w:t>
      </w:r>
      <w:r>
        <w:rPr>
          <w:rFonts w:ascii="宋体" w:hAnsi="宋体" w:eastAsia="宋体"/>
          <w:color w:val="000000"/>
          <w:sz w:val="21"/>
        </w:rPr>
        <w:t>、查看指定用户进程</w:t>
      </w:r>
      <w:r>
        <w:br w:type="textWrapping"/>
      </w:r>
      <w:r>
        <w:rPr>
          <w:rFonts w:ascii="Calibri" w:hAnsi="Calibri" w:eastAsia="Calibri"/>
          <w:color w:val="000000"/>
          <w:sz w:val="21"/>
        </w:rPr>
        <w:t>2</w:t>
      </w:r>
      <w:r>
        <w:rPr>
          <w:rFonts w:ascii="宋体" w:hAnsi="宋体" w:eastAsia="宋体"/>
          <w:color w:val="000000"/>
          <w:sz w:val="21"/>
        </w:rPr>
        <w:t>、增加用户</w:t>
      </w:r>
      <w:r>
        <w:br w:type="textWrapping"/>
      </w:r>
      <w:r>
        <w:rPr>
          <w:rFonts w:ascii="Calibri" w:hAnsi="Calibri" w:eastAsia="Calibri"/>
          <w:color w:val="000000"/>
          <w:sz w:val="21"/>
        </w:rPr>
        <w:t>3</w:t>
      </w:r>
      <w:r>
        <w:rPr>
          <w:rFonts w:ascii="宋体" w:hAnsi="宋体" w:eastAsia="宋体"/>
          <w:color w:val="000000"/>
          <w:sz w:val="21"/>
        </w:rPr>
        <w:t>、查看域名</w:t>
      </w:r>
      <w:r>
        <w:br w:type="textWrapping"/>
      </w:r>
      <w:r>
        <w:rPr>
          <w:rFonts w:ascii="Calibri" w:hAnsi="Calibri" w:eastAsia="Calibri"/>
          <w:color w:val="000000"/>
          <w:sz w:val="21"/>
        </w:rPr>
        <w:t>4</w:t>
      </w:r>
      <w:r>
        <w:rPr>
          <w:rFonts w:ascii="宋体" w:hAnsi="宋体" w:eastAsia="宋体"/>
          <w:color w:val="000000"/>
          <w:sz w:val="21"/>
        </w:rPr>
        <w:t>、重启系统</w:t>
      </w:r>
      <w:r>
        <w:br w:type="textWrapping"/>
      </w:r>
      <w:r>
        <w:rPr>
          <w:rFonts w:ascii="Calibri" w:hAnsi="Calibri" w:eastAsia="Calibri"/>
          <w:color w:val="000000"/>
          <w:sz w:val="21"/>
        </w:rPr>
        <w:t>5</w:t>
      </w:r>
      <w:r>
        <w:rPr>
          <w:rFonts w:ascii="宋体" w:hAnsi="宋体" w:eastAsia="宋体"/>
          <w:color w:val="000000"/>
          <w:sz w:val="21"/>
        </w:rPr>
        <w:t>、查看文件</w:t>
      </w:r>
    </w:p>
    <w:p>
      <w:pPr>
        <w:autoSpaceDE w:val="0"/>
        <w:autoSpaceDN w:val="0"/>
        <w:spacing w:before="296" w:after="0" w:line="236" w:lineRule="exact"/>
      </w:pPr>
      <w:r>
        <w:rPr>
          <w:rFonts w:ascii="Calibri" w:hAnsi="Calibri" w:eastAsia="Calibri"/>
          <w:color w:val="000000"/>
          <w:sz w:val="21"/>
        </w:rPr>
        <w:t>unix</w:t>
      </w:r>
      <w:r>
        <w:rPr>
          <w:rFonts w:ascii="宋体" w:hAnsi="宋体" w:eastAsia="宋体"/>
          <w:color w:val="000000"/>
          <w:sz w:val="21"/>
        </w:rPr>
        <w:t xml:space="preserve"> （命令）</w:t>
      </w:r>
    </w:p>
    <w:p>
      <w:pPr>
        <w:autoSpaceDE w:val="0"/>
        <w:autoSpaceDN w:val="0"/>
        <w:spacing w:before="256" w:after="0" w:line="272" w:lineRule="exact"/>
      </w:pPr>
      <w:r>
        <w:rPr>
          <w:rFonts w:ascii="Calibri" w:hAnsi="Calibri" w:eastAsia="Calibri"/>
          <w:color w:val="000000"/>
          <w:sz w:val="21"/>
        </w:rPr>
        <w:t>1</w:t>
      </w:r>
      <w:r>
        <w:rPr>
          <w:rFonts w:ascii="宋体" w:hAnsi="宋体" w:eastAsia="宋体"/>
          <w:color w:val="000000"/>
          <w:sz w:val="21"/>
        </w:rPr>
        <w:t>、系统配置管理界面</w:t>
      </w:r>
      <w:r>
        <w:br w:type="textWrapping"/>
      </w:r>
      <w:r>
        <w:rPr>
          <w:rFonts w:ascii="Calibri" w:hAnsi="Calibri" w:eastAsia="Calibri"/>
          <w:color w:val="000000"/>
          <w:sz w:val="21"/>
        </w:rPr>
        <w:t>2</w:t>
      </w:r>
      <w:r>
        <w:rPr>
          <w:rFonts w:ascii="宋体" w:hAnsi="宋体" w:eastAsia="宋体"/>
          <w:color w:val="000000"/>
          <w:sz w:val="21"/>
        </w:rPr>
        <w:t>、系统软件安装界面</w:t>
      </w:r>
      <w:r>
        <w:br w:type="textWrapping"/>
      </w:r>
      <w:r>
        <w:rPr>
          <w:rFonts w:ascii="Calibri" w:hAnsi="Calibri" w:eastAsia="Calibri"/>
          <w:color w:val="000000"/>
          <w:sz w:val="21"/>
        </w:rPr>
        <w:t>3</w:t>
      </w:r>
      <w:r>
        <w:rPr>
          <w:rFonts w:ascii="宋体" w:hAnsi="宋体" w:eastAsia="宋体"/>
          <w:color w:val="000000"/>
          <w:sz w:val="21"/>
        </w:rPr>
        <w:t>、查看系统网络情况</w:t>
      </w:r>
      <w:r>
        <w:br w:type="textWrapping"/>
      </w:r>
      <w:r>
        <w:rPr>
          <w:rFonts w:ascii="Calibri" w:hAnsi="Calibri" w:eastAsia="Calibri"/>
          <w:color w:val="000000"/>
          <w:sz w:val="21"/>
        </w:rPr>
        <w:t>4</w:t>
      </w:r>
      <w:r>
        <w:rPr>
          <w:rFonts w:ascii="宋体" w:hAnsi="宋体" w:eastAsia="宋体"/>
          <w:color w:val="000000"/>
          <w:sz w:val="21"/>
        </w:rPr>
        <w:t>、重启系统</w:t>
      </w:r>
      <w:r>
        <w:br w:type="textWrapping"/>
      </w:r>
      <w:r>
        <w:rPr>
          <w:rFonts w:ascii="Calibri" w:hAnsi="Calibri" w:eastAsia="Calibri"/>
          <w:color w:val="000000"/>
          <w:sz w:val="21"/>
        </w:rPr>
        <w:t>5</w:t>
      </w:r>
      <w:r>
        <w:rPr>
          <w:rFonts w:ascii="宋体" w:hAnsi="宋体" w:eastAsia="宋体"/>
          <w:color w:val="000000"/>
          <w:sz w:val="21"/>
        </w:rPr>
        <w:t>、使用什么软件编辑</w:t>
      </w:r>
    </w:p>
    <w:p>
      <w:pPr>
        <w:autoSpaceDE w:val="0"/>
        <w:autoSpaceDN w:val="0"/>
        <w:spacing w:before="296" w:after="0" w:line="232" w:lineRule="exact"/>
      </w:pPr>
      <w:r>
        <w:rPr>
          <w:rFonts w:ascii="Calibri" w:hAnsi="Calibri" w:eastAsia="Calibri"/>
          <w:color w:val="000000"/>
          <w:sz w:val="21"/>
        </w:rPr>
        <w:t>dos</w:t>
      </w:r>
      <w:r>
        <w:rPr>
          <w:rFonts w:ascii="宋体" w:hAnsi="宋体" w:eastAsia="宋体"/>
          <w:color w:val="000000"/>
          <w:sz w:val="21"/>
        </w:rPr>
        <w:t xml:space="preserve"> （命令）</w:t>
      </w:r>
    </w:p>
    <w:p>
      <w:pPr>
        <w:autoSpaceDE w:val="0"/>
        <w:autoSpaceDN w:val="0"/>
        <w:spacing w:before="254" w:after="0" w:line="274" w:lineRule="exact"/>
        <w:ind w:right="8818"/>
        <w:jc w:val="both"/>
      </w:pPr>
      <w:r>
        <w:rPr>
          <w:rFonts w:ascii="Calibri" w:hAnsi="Calibri" w:eastAsia="Calibri"/>
          <w:color w:val="000000"/>
          <w:sz w:val="21"/>
        </w:rPr>
        <w:t>1</w:t>
      </w:r>
      <w:r>
        <w:rPr>
          <w:rFonts w:ascii="宋体" w:hAnsi="宋体" w:eastAsia="宋体"/>
          <w:color w:val="000000"/>
          <w:sz w:val="21"/>
        </w:rPr>
        <w:t>、删除文件</w:t>
      </w:r>
      <w:r>
        <w:br w:type="textWrapping"/>
      </w:r>
      <w:r>
        <w:rPr>
          <w:rFonts w:ascii="Calibri" w:hAnsi="Calibri" w:eastAsia="Calibri"/>
          <w:color w:val="000000"/>
          <w:sz w:val="21"/>
        </w:rPr>
        <w:t>2</w:t>
      </w:r>
      <w:r>
        <w:rPr>
          <w:rFonts w:ascii="宋体" w:hAnsi="宋体" w:eastAsia="宋体"/>
          <w:color w:val="000000"/>
          <w:sz w:val="21"/>
        </w:rPr>
        <w:t>、删除目录</w:t>
      </w:r>
      <w:r>
        <w:br w:type="textWrapping"/>
      </w:r>
      <w:r>
        <w:rPr>
          <w:rFonts w:ascii="Calibri" w:hAnsi="Calibri" w:eastAsia="Calibri"/>
          <w:color w:val="000000"/>
          <w:sz w:val="21"/>
        </w:rPr>
        <w:t>3</w:t>
      </w:r>
      <w:r>
        <w:rPr>
          <w:rFonts w:ascii="宋体" w:hAnsi="宋体" w:eastAsia="宋体"/>
          <w:color w:val="000000"/>
          <w:sz w:val="21"/>
        </w:rPr>
        <w:t>、查看文件</w:t>
      </w:r>
      <w:r>
        <w:br w:type="textWrapping"/>
      </w:r>
      <w:r>
        <w:rPr>
          <w:rFonts w:ascii="Calibri" w:hAnsi="Calibri" w:eastAsia="Calibri"/>
          <w:color w:val="000000"/>
          <w:sz w:val="21"/>
        </w:rPr>
        <w:t>4</w:t>
      </w:r>
      <w:r>
        <w:rPr>
          <w:rFonts w:ascii="宋体" w:hAnsi="宋体" w:eastAsia="宋体"/>
          <w:color w:val="000000"/>
          <w:sz w:val="21"/>
        </w:rPr>
        <w:t>、使用什么软件编辑</w:t>
      </w:r>
    </w:p>
    <w:p>
      <w:pPr>
        <w:autoSpaceDE w:val="0"/>
        <w:autoSpaceDN w:val="0"/>
        <w:spacing w:before="296" w:after="0" w:line="232" w:lineRule="exact"/>
      </w:pPr>
      <w:r>
        <w:rPr>
          <w:rFonts w:ascii="Calibri" w:hAnsi="Calibri" w:eastAsia="Calibri"/>
          <w:color w:val="000000"/>
          <w:sz w:val="21"/>
        </w:rPr>
        <w:t>windows</w:t>
      </w:r>
      <w:r>
        <w:rPr>
          <w:rFonts w:ascii="宋体" w:hAnsi="宋体" w:eastAsia="宋体"/>
          <w:color w:val="000000"/>
          <w:sz w:val="21"/>
        </w:rPr>
        <w:t>（命令）</w:t>
      </w:r>
    </w:p>
    <w:p>
      <w:pPr>
        <w:autoSpaceDE w:val="0"/>
        <w:autoSpaceDN w:val="0"/>
        <w:spacing w:before="296" w:after="0" w:line="232" w:lineRule="exact"/>
      </w:pPr>
      <w:r>
        <w:rPr>
          <w:rFonts w:ascii="Calibri" w:hAnsi="Calibri" w:eastAsia="Calibri"/>
          <w:color w:val="000000"/>
          <w:sz w:val="21"/>
        </w:rPr>
        <w:t>1</w:t>
      </w:r>
      <w:r>
        <w:rPr>
          <w:rFonts w:ascii="宋体" w:hAnsi="宋体" w:eastAsia="宋体"/>
          <w:color w:val="000000"/>
          <w:sz w:val="21"/>
        </w:rPr>
        <w:t>、打开系统配置管理</w:t>
      </w:r>
    </w:p>
    <w:p>
      <w:pPr>
        <w:sectPr>
          <w:pgSz w:w="12240" w:h="15840"/>
          <w:pgMar w:top="502" w:right="708" w:bottom="418" w:left="72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72" w:lineRule="exact"/>
      </w:pPr>
      <w:r>
        <w:rPr>
          <w:rFonts w:ascii="Calibri" w:hAnsi="Calibri" w:eastAsia="Calibri"/>
          <w:color w:val="000000"/>
          <w:sz w:val="21"/>
        </w:rPr>
        <w:t>2</w:t>
      </w:r>
      <w:r>
        <w:rPr>
          <w:rFonts w:ascii="宋体" w:hAnsi="宋体" w:eastAsia="宋体"/>
          <w:color w:val="000000"/>
          <w:sz w:val="21"/>
        </w:rPr>
        <w:t>、打开系统启动管理</w:t>
      </w:r>
      <w:r>
        <w:br w:type="textWrapping"/>
      </w:r>
      <w:r>
        <w:rPr>
          <w:rFonts w:ascii="Calibri" w:hAnsi="Calibri" w:eastAsia="Calibri"/>
          <w:color w:val="000000"/>
          <w:sz w:val="21"/>
        </w:rPr>
        <w:t>3</w:t>
      </w:r>
      <w:r>
        <w:rPr>
          <w:rFonts w:ascii="宋体" w:hAnsi="宋体" w:eastAsia="宋体"/>
          <w:color w:val="000000"/>
          <w:sz w:val="21"/>
        </w:rPr>
        <w:t>、进入字符终端</w:t>
      </w:r>
      <w:r>
        <w:br w:type="textWrapping"/>
      </w:r>
      <w:r>
        <w:rPr>
          <w:rFonts w:ascii="Calibri" w:hAnsi="Calibri" w:eastAsia="Calibri"/>
          <w:color w:val="000000"/>
          <w:sz w:val="21"/>
        </w:rPr>
        <w:t>4</w:t>
      </w:r>
      <w:r>
        <w:rPr>
          <w:rFonts w:ascii="宋体" w:hAnsi="宋体" w:eastAsia="宋体"/>
          <w:color w:val="000000"/>
          <w:sz w:val="21"/>
        </w:rPr>
        <w:t>、打开注册表</w:t>
      </w:r>
    </w:p>
    <w:p>
      <w:pPr>
        <w:autoSpaceDE w:val="0"/>
        <w:autoSpaceDN w:val="0"/>
        <w:spacing w:before="308" w:after="0" w:line="208" w:lineRule="exact"/>
      </w:pPr>
      <w:r>
        <w:rPr>
          <w:rFonts w:ascii="Calibri" w:hAnsi="Calibri" w:eastAsia="Calibri"/>
          <w:color w:val="000000"/>
          <w:sz w:val="21"/>
        </w:rPr>
        <w:t>SQL</w:t>
      </w:r>
    </w:p>
    <w:p>
      <w:pPr>
        <w:autoSpaceDE w:val="0"/>
        <w:autoSpaceDN w:val="0"/>
        <w:spacing w:before="254" w:after="0" w:line="272" w:lineRule="exact"/>
      </w:pPr>
      <w:r>
        <w:rPr>
          <w:rFonts w:ascii="Calibri" w:hAnsi="Calibri" w:eastAsia="Calibri"/>
          <w:color w:val="000000"/>
          <w:sz w:val="21"/>
        </w:rPr>
        <w:t>1</w:t>
      </w:r>
      <w:r>
        <w:rPr>
          <w:rFonts w:ascii="宋体" w:hAnsi="宋体" w:eastAsia="宋体"/>
          <w:color w:val="000000"/>
          <w:sz w:val="21"/>
        </w:rPr>
        <w:t>、查看某个表中所有的信息</w:t>
      </w:r>
      <w:r>
        <w:br w:type="textWrapping"/>
      </w:r>
      <w:r>
        <w:rPr>
          <w:rFonts w:ascii="Calibri" w:hAnsi="Calibri" w:eastAsia="Calibri"/>
          <w:color w:val="000000"/>
          <w:sz w:val="21"/>
        </w:rPr>
        <w:t>2</w:t>
      </w:r>
      <w:r>
        <w:rPr>
          <w:rFonts w:ascii="宋体" w:hAnsi="宋体" w:eastAsia="宋体"/>
          <w:color w:val="000000"/>
          <w:sz w:val="21"/>
        </w:rPr>
        <w:t>、输出排序</w:t>
      </w:r>
      <w:r>
        <w:br w:type="textWrapping"/>
      </w:r>
      <w:r>
        <w:rPr>
          <w:rFonts w:ascii="Calibri" w:hAnsi="Calibri" w:eastAsia="Calibri"/>
          <w:color w:val="000000"/>
          <w:sz w:val="21"/>
        </w:rPr>
        <w:t>3</w:t>
      </w:r>
      <w:r>
        <w:rPr>
          <w:rFonts w:ascii="宋体" w:hAnsi="宋体" w:eastAsia="宋体"/>
          <w:color w:val="000000"/>
          <w:sz w:val="21"/>
        </w:rPr>
        <w:t>、不等式的符号</w:t>
      </w:r>
      <w:r>
        <w:br w:type="textWrapping"/>
      </w:r>
      <w:r>
        <w:rPr>
          <w:rFonts w:ascii="Calibri" w:hAnsi="Calibri" w:eastAsia="Calibri"/>
          <w:color w:val="000000"/>
          <w:sz w:val="21"/>
        </w:rPr>
        <w:t>4</w:t>
      </w:r>
      <w:r>
        <w:rPr>
          <w:rFonts w:ascii="宋体" w:hAnsi="宋体" w:eastAsia="宋体"/>
          <w:color w:val="000000"/>
          <w:sz w:val="21"/>
        </w:rPr>
        <w:t>、删除表中的信息</w:t>
      </w:r>
      <w:r>
        <w:br w:type="textWrapping"/>
      </w:r>
      <w:r>
        <w:rPr>
          <w:rFonts w:ascii="Calibri" w:hAnsi="Calibri" w:eastAsia="Calibri"/>
          <w:color w:val="000000"/>
          <w:sz w:val="21"/>
        </w:rPr>
        <w:t>5</w:t>
      </w:r>
      <w:r>
        <w:rPr>
          <w:rFonts w:ascii="宋体" w:hAnsi="宋体" w:eastAsia="宋体"/>
          <w:color w:val="000000"/>
          <w:sz w:val="21"/>
        </w:rPr>
        <w:t>、向表中插入信息</w:t>
      </w:r>
    </w:p>
    <w:p>
      <w:pPr>
        <w:pStyle w:val="3"/>
      </w:pPr>
      <w:bookmarkStart w:id="26" w:name="_Toc108796473"/>
      <w:r>
        <w:rPr>
          <w:rFonts w:ascii="Calibri" w:hAnsi="Calibri" w:eastAsia="Calibri"/>
        </w:rPr>
        <w:t>27</w:t>
      </w:r>
      <w:r>
        <w:t>、信必</w:t>
      </w:r>
      <w:r>
        <w:rPr>
          <w:rFonts w:hint="eastAsia" w:ascii="微软雅黑" w:hAnsi="微软雅黑" w:eastAsia="微软雅黑" w:cs="微软雅黑"/>
        </w:rPr>
        <w:t>优</w:t>
      </w:r>
      <w:r>
        <w:rPr>
          <w:rFonts w:hint="eastAsia" w:ascii="MS Gothic" w:hAnsi="MS Gothic" w:eastAsia="MS Gothic" w:cs="MS Gothic"/>
        </w:rPr>
        <w:t>笔</w:t>
      </w:r>
      <w:r>
        <w:rPr>
          <w:rFonts w:hint="eastAsia" w:ascii="微软雅黑" w:hAnsi="微软雅黑" w:eastAsia="微软雅黑" w:cs="微软雅黑"/>
        </w:rPr>
        <w:t>试题</w:t>
      </w:r>
      <w:bookmarkEnd w:id="26"/>
    </w:p>
    <w:p>
      <w:pPr>
        <w:autoSpaceDE w:val="0"/>
        <w:autoSpaceDN w:val="0"/>
        <w:spacing w:before="1436" w:after="0" w:line="200" w:lineRule="exact"/>
      </w:pPr>
      <w:r>
        <w:rPr>
          <w:rFonts w:ascii="Calibri" w:hAnsi="Calibri" w:eastAsia="Calibri"/>
          <w:color w:val="000000"/>
          <w:sz w:val="18"/>
        </w:rPr>
        <w:t>1.</w:t>
      </w:r>
      <w:r>
        <w:rPr>
          <w:rFonts w:ascii="宋体" w:hAnsi="宋体" w:eastAsia="宋体"/>
          <w:color w:val="000000"/>
          <w:sz w:val="18"/>
        </w:rPr>
        <w:t>一封信关于项目延期：如何解释，和说明为会延期</w:t>
      </w:r>
    </w:p>
    <w:p>
      <w:pPr>
        <w:autoSpaceDE w:val="0"/>
        <w:autoSpaceDN w:val="0"/>
        <w:spacing w:after="0" w:line="234" w:lineRule="exact"/>
        <w:ind w:left="180" w:right="180"/>
      </w:pPr>
      <w:r>
        <w:rPr>
          <w:rFonts w:ascii="Calibri" w:hAnsi="Calibri" w:eastAsia="Calibri"/>
          <w:color w:val="000000"/>
          <w:sz w:val="18"/>
        </w:rPr>
        <w:t>2.</w:t>
      </w:r>
      <w:r>
        <w:rPr>
          <w:rFonts w:ascii="宋体" w:hAnsi="宋体" w:eastAsia="宋体"/>
          <w:color w:val="000000"/>
          <w:sz w:val="18"/>
        </w:rPr>
        <w:t>测试周期</w:t>
      </w:r>
      <w:r>
        <w:br w:type="textWrapping"/>
      </w:r>
      <w:r>
        <w:rPr>
          <w:rFonts w:ascii="Calibri" w:hAnsi="Calibri" w:eastAsia="Calibri"/>
          <w:color w:val="000000"/>
          <w:sz w:val="18"/>
        </w:rPr>
        <w:t>3.</w:t>
      </w:r>
      <w:r>
        <w:rPr>
          <w:rFonts w:ascii="宋体" w:hAnsi="宋体" w:eastAsia="宋体"/>
          <w:color w:val="000000"/>
          <w:sz w:val="18"/>
        </w:rPr>
        <w:t>如何测试一个电梯（那周期来写）</w:t>
      </w:r>
      <w:r>
        <w:br w:type="textWrapping"/>
      </w:r>
      <w:r>
        <w:rPr>
          <w:rFonts w:ascii="Calibri" w:hAnsi="Calibri" w:eastAsia="Calibri"/>
          <w:color w:val="000000"/>
          <w:sz w:val="18"/>
        </w:rPr>
        <w:t>4.where</w:t>
      </w:r>
      <w:r>
        <w:rPr>
          <w:rFonts w:ascii="宋体" w:hAnsi="宋体" w:eastAsia="宋体"/>
          <w:color w:val="000000"/>
          <w:sz w:val="18"/>
        </w:rPr>
        <w:t xml:space="preserve"> 和</w:t>
      </w:r>
      <w:r>
        <w:rPr>
          <w:rFonts w:ascii="Calibri" w:hAnsi="Calibri" w:eastAsia="Calibri"/>
          <w:color w:val="000000"/>
          <w:sz w:val="18"/>
        </w:rPr>
        <w:t xml:space="preserve"> order by</w:t>
      </w:r>
      <w:r>
        <w:rPr>
          <w:rFonts w:ascii="宋体" w:hAnsi="宋体" w:eastAsia="宋体"/>
          <w:color w:val="000000"/>
          <w:sz w:val="18"/>
        </w:rPr>
        <w:t xml:space="preserve"> 的区别</w:t>
      </w:r>
    </w:p>
    <w:p>
      <w:pPr>
        <w:autoSpaceDE w:val="0"/>
        <w:autoSpaceDN w:val="0"/>
        <w:spacing w:before="34" w:after="0" w:line="180" w:lineRule="exact"/>
      </w:pPr>
      <w:r>
        <w:rPr>
          <w:rFonts w:ascii="宋体" w:hAnsi="宋体" w:eastAsia="宋体"/>
          <w:color w:val="000000"/>
          <w:sz w:val="18"/>
        </w:rPr>
        <w:t>带文曲星和快译通</w:t>
      </w:r>
    </w:p>
    <w:p>
      <w:pPr>
        <w:pStyle w:val="3"/>
      </w:pPr>
      <w:bookmarkStart w:id="27" w:name="_Toc108796474"/>
      <w:r>
        <w:rPr>
          <w:rFonts w:ascii="Calibri" w:hAnsi="Calibri" w:eastAsia="Calibri"/>
        </w:rPr>
        <w:t>28</w:t>
      </w:r>
      <w:r>
        <w:t>、</w:t>
      </w:r>
      <w:r>
        <w:rPr>
          <w:rFonts w:hint="eastAsia" w:ascii="微软雅黑" w:hAnsi="微软雅黑" w:eastAsia="微软雅黑" w:cs="微软雅黑"/>
        </w:rPr>
        <w:t>亿</w:t>
      </w:r>
      <w:r>
        <w:rPr>
          <w:rFonts w:hint="eastAsia" w:ascii="MS Gothic" w:hAnsi="MS Gothic" w:eastAsia="MS Gothic" w:cs="MS Gothic"/>
        </w:rPr>
        <w:t>企通面</w:t>
      </w:r>
      <w:r>
        <w:rPr>
          <w:rFonts w:hint="eastAsia" w:ascii="微软雅黑" w:hAnsi="微软雅黑" w:eastAsia="微软雅黑" w:cs="微软雅黑"/>
        </w:rPr>
        <w:t>试题</w:t>
      </w:r>
      <w:bookmarkEnd w:id="27"/>
    </w:p>
    <w:p>
      <w:pPr>
        <w:autoSpaceDE w:val="0"/>
        <w:autoSpaceDN w:val="0"/>
        <w:spacing w:before="1144" w:after="0" w:line="270" w:lineRule="exact"/>
      </w:pPr>
      <w:r>
        <w:rPr>
          <w:rFonts w:ascii="宋体" w:hAnsi="宋体" w:eastAsia="宋体"/>
          <w:color w:val="000000"/>
          <w:sz w:val="21"/>
        </w:rPr>
        <w:t>答题时间</w:t>
      </w:r>
      <w:r>
        <w:rPr>
          <w:rFonts w:ascii="Calibri" w:hAnsi="Calibri" w:eastAsia="Calibri"/>
          <w:color w:val="000000"/>
          <w:sz w:val="21"/>
        </w:rPr>
        <w:t xml:space="preserve"> 40</w:t>
      </w:r>
      <w:r>
        <w:rPr>
          <w:rFonts w:ascii="宋体" w:hAnsi="宋体" w:eastAsia="宋体"/>
          <w:color w:val="000000"/>
          <w:sz w:val="21"/>
        </w:rPr>
        <w:t xml:space="preserve"> 分钟</w:t>
      </w:r>
      <w:r>
        <w:br w:type="textWrapping"/>
      </w:r>
      <w:r>
        <w:rPr>
          <w:rFonts w:ascii="宋体" w:hAnsi="宋体" w:eastAsia="宋体"/>
          <w:color w:val="000000"/>
          <w:sz w:val="21"/>
        </w:rPr>
        <w:t>判断题：</w:t>
      </w:r>
      <w:r>
        <w:br w:type="textWrapping"/>
      </w:r>
      <w:r>
        <w:rPr>
          <w:rFonts w:ascii="宋体" w:hAnsi="宋体" w:eastAsia="宋体"/>
          <w:color w:val="000000"/>
          <w:sz w:val="21"/>
        </w:rPr>
        <w:t>软件测试，只是验证软件所完成的功能无误就可以了。</w:t>
      </w:r>
      <w:r>
        <w:br w:type="textWrapping"/>
      </w:r>
      <w:r>
        <w:rPr>
          <w:rFonts w:ascii="宋体" w:hAnsi="宋体" w:eastAsia="宋体"/>
          <w:color w:val="000000"/>
          <w:sz w:val="21"/>
        </w:rPr>
        <w:t>白盒测试也适用于文档测试，也称结构化测试。</w:t>
      </w:r>
      <w:r>
        <w:br w:type="textWrapping"/>
      </w:r>
      <w:r>
        <w:rPr>
          <w:rFonts w:ascii="宋体" w:hAnsi="宋体" w:eastAsia="宋体"/>
          <w:color w:val="000000"/>
          <w:sz w:val="21"/>
        </w:rPr>
        <w:t>在没有软件手册和需求说明书时，可以采用动态黑盒测试</w:t>
      </w:r>
      <w:r>
        <w:br w:type="textWrapping"/>
      </w:r>
      <w:r>
        <w:rPr>
          <w:rFonts w:ascii="宋体" w:hAnsi="宋体" w:eastAsia="宋体"/>
          <w:color w:val="000000"/>
          <w:sz w:val="21"/>
        </w:rPr>
        <w:t>填空题：</w:t>
      </w:r>
      <w:r>
        <w:br w:type="textWrapping"/>
      </w:r>
      <w:r>
        <w:rPr>
          <w:rFonts w:ascii="宋体" w:hAnsi="宋体" w:eastAsia="宋体"/>
          <w:color w:val="000000"/>
          <w:sz w:val="21"/>
        </w:rPr>
        <w:t>易用性常用的方法有哪三种</w:t>
      </w:r>
      <w:r>
        <w:br w:type="textWrapping"/>
      </w:r>
      <w:r>
        <w:rPr>
          <w:rFonts w:ascii="宋体" w:hAnsi="宋体" w:eastAsia="宋体"/>
          <w:color w:val="000000"/>
          <w:sz w:val="21"/>
        </w:rPr>
        <w:t>一个好的</w:t>
      </w:r>
      <w:r>
        <w:rPr>
          <w:rFonts w:ascii="Calibri" w:hAnsi="Calibri" w:eastAsia="Calibri"/>
          <w:color w:val="000000"/>
          <w:sz w:val="21"/>
        </w:rPr>
        <w:t xml:space="preserve"> UI</w:t>
      </w:r>
      <w:r>
        <w:rPr>
          <w:rFonts w:ascii="宋体" w:hAnsi="宋体" w:eastAsia="宋体"/>
          <w:color w:val="000000"/>
          <w:sz w:val="21"/>
        </w:rPr>
        <w:t xml:space="preserve"> 界面应该包含哪</w:t>
      </w:r>
      <w:r>
        <w:rPr>
          <w:rFonts w:ascii="Calibri" w:hAnsi="Calibri" w:eastAsia="Calibri"/>
          <w:color w:val="000000"/>
          <w:sz w:val="21"/>
        </w:rPr>
        <w:t xml:space="preserve"> 7</w:t>
      </w:r>
      <w:r>
        <w:rPr>
          <w:rFonts w:ascii="宋体" w:hAnsi="宋体" w:eastAsia="宋体"/>
          <w:color w:val="000000"/>
          <w:sz w:val="21"/>
        </w:rPr>
        <w:t xml:space="preserve"> 个方面。</w:t>
      </w:r>
      <w:r>
        <w:br w:type="textWrapping"/>
      </w:r>
      <w:r>
        <w:rPr>
          <w:rFonts w:ascii="宋体" w:hAnsi="宋体" w:eastAsia="宋体"/>
          <w:color w:val="000000"/>
          <w:sz w:val="21"/>
        </w:rPr>
        <w:t>黑盒测试用例设计常用的方法。</w:t>
      </w:r>
      <w:r>
        <w:br w:type="textWrapping"/>
      </w:r>
      <w:r>
        <w:rPr>
          <w:rFonts w:ascii="宋体" w:hAnsi="宋体" w:eastAsia="宋体"/>
          <w:color w:val="000000"/>
          <w:sz w:val="21"/>
        </w:rPr>
        <w:t>白盒测试用例设计常用的方法。</w:t>
      </w:r>
    </w:p>
    <w:p>
      <w:pPr>
        <w:sectPr>
          <w:pgSz w:w="12240" w:h="15840"/>
          <w:pgMar w:top="502" w:right="708" w:bottom="410" w:left="720" w:header="720" w:footer="720" w:gutter="0"/>
          <w:cols w:space="720" w:num="1"/>
          <w:docGrid w:linePitch="360" w:charSpace="0"/>
        </w:sectPr>
      </w:pPr>
    </w:p>
    <w:p>
      <w:pPr>
        <w:autoSpaceDE w:val="0"/>
        <w:autoSpaceDN w:val="0"/>
        <w:spacing w:before="220" w:after="0" w:line="272" w:lineRule="exact"/>
      </w:pPr>
      <w:r>
        <w:rPr>
          <w:rFonts w:ascii="宋体" w:hAnsi="宋体" w:eastAsia="宋体"/>
          <w:color w:val="000000"/>
          <w:sz w:val="21"/>
        </w:rPr>
        <w:t>一个软件的测试通常有哪几个阶段。</w:t>
      </w:r>
      <w:r>
        <w:br w:type="textWrapping"/>
      </w:r>
      <w:r>
        <w:rPr>
          <w:rFonts w:ascii="Calibri" w:hAnsi="Calibri" w:eastAsia="Calibri"/>
          <w:color w:val="000000"/>
          <w:sz w:val="21"/>
        </w:rPr>
        <w:t>bug</w:t>
      </w:r>
      <w:r>
        <w:rPr>
          <w:rFonts w:ascii="宋体" w:hAnsi="宋体" w:eastAsia="宋体"/>
          <w:color w:val="000000"/>
          <w:sz w:val="21"/>
        </w:rPr>
        <w:t xml:space="preserve"> 的生命周期中的</w:t>
      </w:r>
      <w:r>
        <w:rPr>
          <w:rFonts w:ascii="Calibri" w:hAnsi="Calibri" w:eastAsia="Calibri"/>
          <w:color w:val="000000"/>
          <w:sz w:val="21"/>
        </w:rPr>
        <w:t xml:space="preserve"> 3</w:t>
      </w:r>
      <w:r>
        <w:rPr>
          <w:rFonts w:ascii="宋体" w:hAnsi="宋体" w:eastAsia="宋体"/>
          <w:color w:val="000000"/>
          <w:sz w:val="21"/>
        </w:rPr>
        <w:t xml:space="preserve"> 个状态。</w:t>
      </w:r>
      <w:r>
        <w:br w:type="textWrapping"/>
      </w:r>
      <w:r>
        <w:rPr>
          <w:rFonts w:ascii="宋体" w:hAnsi="宋体" w:eastAsia="宋体"/>
          <w:color w:val="000000"/>
          <w:sz w:val="21"/>
        </w:rPr>
        <w:t>简答题：</w:t>
      </w:r>
      <w:r>
        <w:br w:type="textWrapping"/>
      </w:r>
      <w:r>
        <w:rPr>
          <w:rFonts w:ascii="宋体" w:hAnsi="宋体" w:eastAsia="宋体"/>
          <w:color w:val="000000"/>
          <w:sz w:val="21"/>
        </w:rPr>
        <w:t>有一个函数，功能是将小写金额转换成大写金额，请列出所有的等价类。</w:t>
      </w:r>
    </w:p>
    <w:p>
      <w:pPr>
        <w:autoSpaceDE w:val="0"/>
        <w:autoSpaceDN w:val="0"/>
        <w:spacing w:before="262" w:after="0" w:line="266" w:lineRule="exact"/>
      </w:pPr>
      <w:r>
        <w:rPr>
          <w:rFonts w:ascii="宋体" w:hAnsi="宋体" w:eastAsia="宋体"/>
          <w:color w:val="000000"/>
          <w:sz w:val="21"/>
        </w:rPr>
        <w:t>解释下列命令的含义</w:t>
      </w:r>
      <w:r>
        <w:br w:type="textWrapping"/>
      </w:r>
      <w:r>
        <w:rPr>
          <w:rFonts w:ascii="Calibri" w:hAnsi="Calibri" w:eastAsia="Calibri"/>
          <w:color w:val="000000"/>
          <w:sz w:val="21"/>
        </w:rPr>
        <w:t>ls -la |grep log</w:t>
      </w:r>
      <w:r>
        <w:br w:type="textWrapping"/>
      </w:r>
      <w:r>
        <w:rPr>
          <w:rFonts w:ascii="Calibri" w:hAnsi="Calibri" w:eastAsia="Calibri"/>
          <w:color w:val="000000"/>
          <w:sz w:val="21"/>
        </w:rPr>
        <w:t>ps -ef</w:t>
      </w:r>
      <w:r>
        <w:br w:type="textWrapping"/>
      </w:r>
      <w:r>
        <w:rPr>
          <w:rFonts w:ascii="Calibri" w:hAnsi="Calibri" w:eastAsia="Calibri"/>
          <w:color w:val="000000"/>
          <w:sz w:val="21"/>
        </w:rPr>
        <w:t>kill -9 2543</w:t>
      </w:r>
    </w:p>
    <w:p>
      <w:pPr>
        <w:autoSpaceDE w:val="0"/>
        <w:autoSpaceDN w:val="0"/>
        <w:spacing w:before="290" w:after="0" w:line="210" w:lineRule="exact"/>
      </w:pPr>
      <w:r>
        <w:rPr>
          <w:rFonts w:ascii="宋体" w:hAnsi="宋体" w:eastAsia="宋体"/>
          <w:color w:val="000000"/>
          <w:sz w:val="21"/>
        </w:rPr>
        <w:t>什么是回归测试</w:t>
      </w:r>
    </w:p>
    <w:p>
      <w:pPr>
        <w:autoSpaceDE w:val="0"/>
        <w:autoSpaceDN w:val="0"/>
        <w:spacing w:before="318" w:after="0" w:line="234" w:lineRule="exact"/>
      </w:pPr>
      <w:r>
        <w:rPr>
          <w:rFonts w:ascii="Calibri" w:hAnsi="Calibri" w:eastAsia="Calibri"/>
          <w:color w:val="000000"/>
          <w:sz w:val="21"/>
        </w:rPr>
        <w:t>bug</w:t>
      </w:r>
      <w:r>
        <w:rPr>
          <w:rFonts w:ascii="宋体" w:hAnsi="宋体" w:eastAsia="宋体"/>
          <w:color w:val="000000"/>
          <w:sz w:val="21"/>
        </w:rPr>
        <w:t xml:space="preserve"> 的等级划分</w:t>
      </w:r>
    </w:p>
    <w:p>
      <w:pPr>
        <w:autoSpaceDE w:val="0"/>
        <w:autoSpaceDN w:val="0"/>
        <w:spacing w:before="294" w:after="0" w:line="210" w:lineRule="exact"/>
      </w:pPr>
      <w:r>
        <w:rPr>
          <w:rFonts w:ascii="宋体" w:hAnsi="宋体" w:eastAsia="宋体"/>
          <w:color w:val="000000"/>
          <w:sz w:val="21"/>
        </w:rPr>
        <w:t>测试员的目的是什么</w:t>
      </w:r>
    </w:p>
    <w:p>
      <w:pPr>
        <w:autoSpaceDE w:val="0"/>
        <w:autoSpaceDN w:val="0"/>
        <w:spacing w:before="320" w:after="0" w:line="210" w:lineRule="exact"/>
      </w:pPr>
      <w:r>
        <w:rPr>
          <w:rFonts w:ascii="宋体" w:hAnsi="宋体" w:eastAsia="宋体"/>
          <w:color w:val="000000"/>
          <w:sz w:val="21"/>
        </w:rPr>
        <w:t>请说出尽可能多的理由来解释，为什么绝大多数缺陷会在需求定义阶段产生。</w:t>
      </w:r>
    </w:p>
    <w:p>
      <w:pPr>
        <w:pStyle w:val="3"/>
      </w:pPr>
      <w:bookmarkStart w:id="28" w:name="_Toc108796475"/>
      <w:r>
        <w:rPr>
          <w:rFonts w:ascii="Calibri" w:hAnsi="Calibri" w:eastAsia="Calibri"/>
        </w:rPr>
        <w:t>29</w:t>
      </w:r>
      <w:r>
        <w:t>、易程科技</w:t>
      </w:r>
      <w:bookmarkEnd w:id="28"/>
    </w:p>
    <w:p>
      <w:pPr>
        <w:autoSpaceDE w:val="0"/>
        <w:autoSpaceDN w:val="0"/>
        <w:spacing w:before="1714" w:after="0" w:line="318" w:lineRule="exact"/>
      </w:pPr>
      <w:r>
        <w:rPr>
          <w:rFonts w:ascii="宋体" w:hAnsi="宋体" w:eastAsia="宋体"/>
          <w:color w:val="000000"/>
          <w:sz w:val="32"/>
        </w:rPr>
        <w:t>一、 简答</w:t>
      </w:r>
    </w:p>
    <w:p>
      <w:pPr>
        <w:autoSpaceDE w:val="0"/>
        <w:autoSpaceDN w:val="0"/>
        <w:spacing w:before="612" w:after="0" w:line="260" w:lineRule="exact"/>
      </w:pPr>
      <w:r>
        <w:rPr>
          <w:rFonts w:ascii="Calibri" w:hAnsi="Calibri" w:eastAsia="Calibri"/>
          <w:color w:val="000000"/>
          <w:sz w:val="21"/>
        </w:rPr>
        <w:t>Bug</w:t>
      </w:r>
      <w:r>
        <w:rPr>
          <w:rFonts w:ascii="宋体" w:hAnsi="宋体" w:eastAsia="宋体"/>
          <w:color w:val="000000"/>
          <w:sz w:val="21"/>
        </w:rPr>
        <w:t xml:space="preserve"> 分类等级</w:t>
      </w:r>
      <w:r>
        <w:br w:type="textWrapping"/>
      </w:r>
      <w:r>
        <w:rPr>
          <w:rFonts w:ascii="宋体" w:hAnsi="宋体" w:eastAsia="宋体"/>
          <w:color w:val="000000"/>
          <w:sz w:val="21"/>
        </w:rPr>
        <w:t>测试过程，每个阶段的含义</w:t>
      </w:r>
      <w:r>
        <w:br w:type="textWrapping"/>
      </w:r>
      <w:r>
        <w:rPr>
          <w:rFonts w:ascii="宋体" w:hAnsi="宋体" w:eastAsia="宋体"/>
          <w:color w:val="000000"/>
          <w:sz w:val="21"/>
        </w:rPr>
        <w:t>负载测试 容量测试 强度测试的区别</w:t>
      </w:r>
    </w:p>
    <w:p>
      <w:pPr>
        <w:autoSpaceDE w:val="0"/>
        <w:autoSpaceDN w:val="0"/>
        <w:spacing w:before="340" w:after="0" w:line="318" w:lineRule="exact"/>
      </w:pPr>
      <w:r>
        <w:rPr>
          <w:rFonts w:ascii="宋体" w:hAnsi="宋体" w:eastAsia="宋体"/>
          <w:color w:val="000000"/>
          <w:sz w:val="32"/>
        </w:rPr>
        <w:t>二、 名词解释</w:t>
      </w:r>
    </w:p>
    <w:p>
      <w:pPr>
        <w:autoSpaceDE w:val="0"/>
        <w:autoSpaceDN w:val="0"/>
        <w:spacing w:before="578" w:after="0" w:line="272" w:lineRule="exact"/>
      </w:pPr>
      <w:r>
        <w:rPr>
          <w:rFonts w:ascii="宋体" w:hAnsi="宋体" w:eastAsia="宋体"/>
          <w:color w:val="000000"/>
          <w:sz w:val="21"/>
        </w:rPr>
        <w:t>静态测试</w:t>
      </w:r>
      <w:r>
        <w:br w:type="textWrapping"/>
      </w:r>
      <w:r>
        <w:rPr>
          <w:rFonts w:ascii="宋体" w:hAnsi="宋体" w:eastAsia="宋体"/>
          <w:color w:val="000000"/>
          <w:sz w:val="21"/>
        </w:rPr>
        <w:t>白盒测试</w:t>
      </w:r>
      <w:r>
        <w:br w:type="textWrapping"/>
      </w:r>
      <w:r>
        <w:rPr>
          <w:rFonts w:ascii="宋体" w:hAnsi="宋体" w:eastAsia="宋体"/>
          <w:color w:val="000000"/>
          <w:sz w:val="21"/>
        </w:rPr>
        <w:t>桩模块</w:t>
      </w:r>
      <w:r>
        <w:br w:type="textWrapping"/>
      </w:r>
      <w:r>
        <w:rPr>
          <w:rFonts w:ascii="宋体" w:hAnsi="宋体" w:eastAsia="宋体"/>
          <w:color w:val="000000"/>
          <w:sz w:val="21"/>
        </w:rPr>
        <w:t>驱动模块</w:t>
      </w:r>
    </w:p>
    <w:p>
      <w:pPr>
        <w:sectPr>
          <w:pgSz w:w="12240" w:h="15840"/>
          <w:pgMar w:top="502" w:right="708" w:bottom="540" w:left="720" w:header="720" w:footer="720" w:gutter="0"/>
          <w:cols w:space="720" w:num="1"/>
          <w:docGrid w:linePitch="360" w:charSpace="0"/>
        </w:sectPr>
      </w:pPr>
    </w:p>
    <w:p>
      <w:pPr>
        <w:autoSpaceDE w:val="0"/>
        <w:autoSpaceDN w:val="0"/>
        <w:spacing w:after="0" w:line="252" w:lineRule="exact"/>
      </w:pPr>
    </w:p>
    <w:p>
      <w:pPr>
        <w:autoSpaceDE w:val="0"/>
        <w:autoSpaceDN w:val="0"/>
        <w:spacing w:before="298" w:after="0" w:line="320" w:lineRule="exact"/>
      </w:pPr>
      <w:r>
        <w:rPr>
          <w:rFonts w:ascii="宋体" w:hAnsi="宋体" w:eastAsia="宋体"/>
          <w:color w:val="000000"/>
          <w:sz w:val="32"/>
        </w:rPr>
        <w:t>三、论述</w:t>
      </w:r>
    </w:p>
    <w:p>
      <w:pPr>
        <w:autoSpaceDE w:val="0"/>
        <w:autoSpaceDN w:val="0"/>
        <w:spacing w:before="636" w:after="0" w:line="234" w:lineRule="exact"/>
      </w:pPr>
      <w:r>
        <w:rPr>
          <w:rFonts w:ascii="宋体" w:hAnsi="宋体" w:eastAsia="宋体"/>
          <w:color w:val="000000"/>
          <w:sz w:val="21"/>
        </w:rPr>
        <w:t>提交</w:t>
      </w:r>
      <w:r>
        <w:rPr>
          <w:rFonts w:ascii="Calibri" w:hAnsi="Calibri" w:eastAsia="Calibri"/>
          <w:color w:val="000000"/>
          <w:sz w:val="21"/>
        </w:rPr>
        <w:t xml:space="preserve"> BUG</w:t>
      </w:r>
      <w:r>
        <w:rPr>
          <w:rFonts w:ascii="宋体" w:hAnsi="宋体" w:eastAsia="宋体"/>
          <w:color w:val="000000"/>
          <w:sz w:val="21"/>
        </w:rPr>
        <w:t xml:space="preserve"> 的流程</w:t>
      </w:r>
    </w:p>
    <w:p>
      <w:pPr>
        <w:autoSpaceDE w:val="0"/>
        <w:autoSpaceDN w:val="0"/>
        <w:spacing w:before="318" w:after="0" w:line="318" w:lineRule="exact"/>
      </w:pPr>
      <w:r>
        <w:rPr>
          <w:rFonts w:ascii="宋体" w:hAnsi="宋体" w:eastAsia="宋体"/>
          <w:color w:val="000000"/>
          <w:sz w:val="32"/>
        </w:rPr>
        <w:t>四、编写测试用例</w:t>
      </w:r>
    </w:p>
    <w:p>
      <w:pPr>
        <w:autoSpaceDE w:val="0"/>
        <w:autoSpaceDN w:val="0"/>
        <w:spacing w:before="638" w:after="0" w:line="208" w:lineRule="exact"/>
        <w:ind w:left="314" w:right="314"/>
      </w:pPr>
      <w:r>
        <w:rPr>
          <w:rFonts w:ascii="宋体" w:hAnsi="宋体" w:eastAsia="宋体"/>
          <w:color w:val="000000"/>
          <w:sz w:val="21"/>
        </w:rPr>
        <w:t>（参照课本三角形的例子，要求画程序流程图）</w:t>
      </w:r>
    </w:p>
    <w:p>
      <w:pPr>
        <w:autoSpaceDE w:val="0"/>
        <w:autoSpaceDN w:val="0"/>
        <w:spacing w:before="340" w:after="0" w:line="354" w:lineRule="exact"/>
      </w:pPr>
      <w:r>
        <w:rPr>
          <w:rFonts w:ascii="宋体" w:hAnsi="宋体" w:eastAsia="宋体"/>
          <w:color w:val="000000"/>
          <w:sz w:val="32"/>
        </w:rPr>
        <w:t>五、将</w:t>
      </w:r>
      <w:r>
        <w:rPr>
          <w:rFonts w:ascii="Calibri" w:hAnsi="Calibri" w:eastAsia="Calibri"/>
          <w:b/>
          <w:color w:val="000000"/>
          <w:sz w:val="32"/>
        </w:rPr>
        <w:t xml:space="preserve"> sql</w:t>
      </w:r>
      <w:r>
        <w:rPr>
          <w:rFonts w:ascii="宋体" w:hAnsi="宋体" w:eastAsia="宋体"/>
          <w:color w:val="000000"/>
          <w:sz w:val="32"/>
        </w:rPr>
        <w:t xml:space="preserve"> 程序简化</w:t>
      </w:r>
    </w:p>
    <w:p>
      <w:pPr>
        <w:autoSpaceDE w:val="0"/>
        <w:autoSpaceDN w:val="0"/>
        <w:spacing w:before="568" w:after="0" w:line="268" w:lineRule="exact"/>
      </w:pPr>
      <w:r>
        <w:rPr>
          <w:rFonts w:ascii="宋体" w:hAnsi="宋体" w:eastAsia="宋体"/>
          <w:color w:val="000000"/>
          <w:sz w:val="21"/>
        </w:rPr>
        <w:t>问了一下以前的工作经历测试流程</w:t>
      </w:r>
      <w:r>
        <w:rPr>
          <w:rFonts w:ascii="Calibri" w:hAnsi="Calibri" w:eastAsia="Calibri"/>
          <w:color w:val="000000"/>
          <w:sz w:val="21"/>
        </w:rPr>
        <w:t>:</w:t>
      </w:r>
      <w:r>
        <w:br w:type="textWrapping"/>
      </w:r>
      <w:r>
        <w:rPr>
          <w:rFonts w:ascii="宋体" w:hAnsi="宋体" w:eastAsia="宋体"/>
          <w:color w:val="000000"/>
          <w:sz w:val="21"/>
        </w:rPr>
        <w:t>解释模块测试，单元测试，集成测试，在集成测试中关键是测试那个部分</w:t>
      </w:r>
      <w:r>
        <w:br w:type="textWrapping"/>
      </w:r>
      <w:r>
        <w:rPr>
          <w:rFonts w:ascii="宋体" w:hAnsi="宋体" w:eastAsia="宋体"/>
          <w:color w:val="000000"/>
          <w:sz w:val="21"/>
        </w:rPr>
        <w:t>软件工程中</w:t>
      </w:r>
      <w:r>
        <w:rPr>
          <w:rFonts w:ascii="Calibri" w:hAnsi="Calibri" w:eastAsia="Calibri"/>
          <w:color w:val="000000"/>
          <w:sz w:val="21"/>
        </w:rPr>
        <w:t xml:space="preserve"> V</w:t>
      </w:r>
      <w:r>
        <w:rPr>
          <w:rFonts w:ascii="宋体" w:hAnsi="宋体" w:eastAsia="宋体"/>
          <w:color w:val="000000"/>
          <w:sz w:val="21"/>
        </w:rPr>
        <w:t xml:space="preserve"> 字模型的流程</w:t>
      </w:r>
      <w:r>
        <w:br w:type="textWrapping"/>
      </w:r>
      <w:r>
        <w:rPr>
          <w:rFonts w:ascii="宋体" w:hAnsi="宋体" w:eastAsia="宋体"/>
          <w:color w:val="000000"/>
          <w:sz w:val="21"/>
        </w:rPr>
        <w:t>测试组长在什么时候介入道项目中，</w:t>
      </w:r>
      <w:r>
        <w:br w:type="textWrapping"/>
      </w:r>
      <w:r>
        <w:rPr>
          <w:rFonts w:ascii="宋体" w:hAnsi="宋体" w:eastAsia="宋体"/>
          <w:color w:val="000000"/>
          <w:sz w:val="21"/>
        </w:rPr>
        <w:t>“从表</w:t>
      </w:r>
      <w:r>
        <w:rPr>
          <w:rFonts w:ascii="Calibri" w:hAnsi="Calibri" w:eastAsia="Calibri"/>
          <w:color w:val="000000"/>
          <w:sz w:val="21"/>
        </w:rPr>
        <w:t xml:space="preserve"> a</w:t>
      </w:r>
      <w:r>
        <w:rPr>
          <w:rFonts w:ascii="宋体" w:hAnsi="宋体" w:eastAsia="宋体"/>
          <w:color w:val="000000"/>
          <w:sz w:val="21"/>
        </w:rPr>
        <w:t xml:space="preserve"> 里找出分数</w:t>
      </w:r>
      <w:r>
        <w:rPr>
          <w:rFonts w:ascii="Calibri" w:hAnsi="Calibri" w:eastAsia="Calibri"/>
          <w:color w:val="000000"/>
          <w:sz w:val="21"/>
        </w:rPr>
        <w:t xml:space="preserve"> 80</w:t>
      </w:r>
      <w:r>
        <w:rPr>
          <w:rFonts w:ascii="宋体" w:hAnsi="宋体" w:eastAsia="宋体"/>
          <w:color w:val="000000"/>
          <w:sz w:val="21"/>
        </w:rPr>
        <w:t xml:space="preserve"> 以上的女生”用数据库表达</w:t>
      </w:r>
      <w:r>
        <w:br w:type="textWrapping"/>
      </w:r>
      <w:r>
        <w:rPr>
          <w:rFonts w:ascii="宋体" w:hAnsi="宋体" w:eastAsia="宋体"/>
          <w:color w:val="000000"/>
          <w:sz w:val="21"/>
        </w:rPr>
        <w:t>提交</w:t>
      </w:r>
      <w:r>
        <w:rPr>
          <w:rFonts w:ascii="Calibri" w:hAnsi="Calibri" w:eastAsia="Calibri"/>
          <w:color w:val="000000"/>
          <w:sz w:val="21"/>
        </w:rPr>
        <w:t xml:space="preserve"> BUG</w:t>
      </w:r>
      <w:r>
        <w:rPr>
          <w:rFonts w:ascii="宋体" w:hAnsi="宋体" w:eastAsia="宋体"/>
          <w:color w:val="000000"/>
          <w:sz w:val="21"/>
        </w:rPr>
        <w:t xml:space="preserve"> 的流程</w:t>
      </w:r>
      <w:r>
        <w:br w:type="textWrapping"/>
      </w:r>
      <w:r>
        <w:rPr>
          <w:rFonts w:ascii="宋体" w:hAnsi="宋体" w:eastAsia="宋体"/>
          <w:color w:val="000000"/>
          <w:sz w:val="21"/>
        </w:rPr>
        <w:t>谈谈对测试职位的理解</w:t>
      </w:r>
    </w:p>
    <w:p>
      <w:pPr>
        <w:pStyle w:val="3"/>
      </w:pPr>
      <w:bookmarkStart w:id="29" w:name="_Toc108796476"/>
      <w:r>
        <w:rPr>
          <w:rFonts w:ascii="Calibri" w:hAnsi="Calibri" w:eastAsia="Calibri"/>
        </w:rPr>
        <w:t>30</w:t>
      </w:r>
      <w:r>
        <w:t>、智</w:t>
      </w:r>
      <w:r>
        <w:rPr>
          <w:rFonts w:hint="eastAsia" w:ascii="微软雅黑" w:hAnsi="微软雅黑" w:eastAsia="微软雅黑" w:cs="微软雅黑"/>
        </w:rPr>
        <w:t>乐</w:t>
      </w:r>
      <w:r>
        <w:rPr>
          <w:rFonts w:hint="eastAsia" w:ascii="MS Gothic" w:hAnsi="MS Gothic" w:eastAsia="MS Gothic" w:cs="MS Gothic"/>
        </w:rPr>
        <w:t>游</w:t>
      </w:r>
      <w:r>
        <w:rPr>
          <w:rFonts w:hint="eastAsia" w:ascii="微软雅黑" w:hAnsi="微软雅黑" w:eastAsia="微软雅黑" w:cs="微软雅黑"/>
        </w:rPr>
        <w:t>戏测试</w:t>
      </w:r>
      <w:r>
        <w:rPr>
          <w:rFonts w:hint="eastAsia" w:ascii="MS Gothic" w:hAnsi="MS Gothic" w:eastAsia="MS Gothic" w:cs="MS Gothic"/>
        </w:rPr>
        <w:t>笔</w:t>
      </w:r>
      <w:r>
        <w:rPr>
          <w:rFonts w:hint="eastAsia" w:ascii="微软雅黑" w:hAnsi="微软雅黑" w:eastAsia="微软雅黑" w:cs="微软雅黑"/>
        </w:rPr>
        <w:t>试题</w:t>
      </w:r>
      <w:bookmarkEnd w:id="29"/>
    </w:p>
    <w:p>
      <w:pPr>
        <w:autoSpaceDE w:val="0"/>
        <w:autoSpaceDN w:val="0"/>
        <w:spacing w:before="1384" w:after="0" w:line="264" w:lineRule="exact"/>
      </w:pPr>
      <w:r>
        <w:rPr>
          <w:rFonts w:ascii="宋体" w:hAnsi="宋体" w:eastAsia="宋体"/>
          <w:color w:val="000000"/>
          <w:sz w:val="21"/>
        </w:rPr>
        <w:t>全部用英语作答</w:t>
      </w:r>
      <w:r>
        <w:br w:type="textWrapping"/>
      </w:r>
      <w:r>
        <w:rPr>
          <w:rFonts w:ascii="宋体" w:hAnsi="宋体" w:eastAsia="宋体"/>
          <w:color w:val="000000"/>
          <w:sz w:val="21"/>
        </w:rPr>
        <w:t>第一部分是用英语填写一份简历。</w:t>
      </w:r>
      <w:r>
        <w:br w:type="textWrapping"/>
      </w:r>
      <w:r>
        <w:rPr>
          <w:rFonts w:ascii="宋体" w:hAnsi="宋体" w:eastAsia="宋体"/>
          <w:color w:val="000000"/>
          <w:sz w:val="21"/>
        </w:rPr>
        <w:t>第二部分题：</w:t>
      </w:r>
      <w:r>
        <w:br w:type="textWrapping"/>
      </w:r>
      <w:r>
        <w:rPr>
          <w:rFonts w:ascii="Calibri" w:hAnsi="Calibri" w:eastAsia="Calibri"/>
          <w:color w:val="000000"/>
          <w:sz w:val="21"/>
        </w:rPr>
        <w:t>1.</w:t>
      </w:r>
      <w:r>
        <w:rPr>
          <w:rFonts w:ascii="宋体" w:hAnsi="宋体" w:eastAsia="宋体"/>
          <w:color w:val="000000"/>
          <w:sz w:val="21"/>
        </w:rPr>
        <w:t>你在朋友心中是什么样的？</w:t>
      </w:r>
      <w:r>
        <w:br w:type="textWrapping"/>
      </w:r>
      <w:r>
        <w:rPr>
          <w:rFonts w:ascii="Calibri" w:hAnsi="Calibri" w:eastAsia="Calibri"/>
          <w:color w:val="000000"/>
          <w:sz w:val="21"/>
        </w:rPr>
        <w:t>2.Have you ever played games on mobile phone? If so,please list them below and try to analyse one of them.</w:t>
      </w:r>
      <w:r>
        <w:br w:type="textWrapping"/>
      </w:r>
      <w:r>
        <w:rPr>
          <w:rFonts w:ascii="Calibri" w:hAnsi="Calibri" w:eastAsia="Calibri"/>
          <w:color w:val="000000"/>
          <w:sz w:val="21"/>
        </w:rPr>
        <w:t>3.What is the most important part for a game ?</w:t>
      </w:r>
      <w:r>
        <w:br w:type="textWrapping"/>
      </w:r>
      <w:r>
        <w:rPr>
          <w:rFonts w:ascii="Calibri" w:hAnsi="Calibri" w:eastAsia="Calibri"/>
          <w:color w:val="000000"/>
          <w:sz w:val="21"/>
        </w:rPr>
        <w:t>4.What is the meaning of QA ? How does QA work in your opinion?</w:t>
      </w:r>
      <w:r>
        <w:br w:type="textWrapping"/>
      </w:r>
      <w:r>
        <w:rPr>
          <w:rFonts w:ascii="Calibri" w:hAnsi="Calibri" w:eastAsia="Calibri"/>
          <w:color w:val="000000"/>
          <w:sz w:val="21"/>
        </w:rPr>
        <w:t>5.Could you give me a short definition of BUG?</w:t>
      </w:r>
      <w:r>
        <w:br w:type="textWrapping"/>
      </w:r>
      <w:r>
        <w:rPr>
          <w:rFonts w:ascii="Calibri" w:hAnsi="Calibri" w:eastAsia="Calibri"/>
          <w:color w:val="000000"/>
          <w:sz w:val="21"/>
        </w:rPr>
        <w:t>6.Have you ever met some bugswhen playing a game?If so,explain some of them in details.</w:t>
      </w:r>
      <w:r>
        <w:br w:type="textWrapping"/>
      </w:r>
      <w:r>
        <w:rPr>
          <w:rFonts w:ascii="Calibri" w:hAnsi="Calibri" w:eastAsia="Calibri"/>
          <w:color w:val="000000"/>
          <w:sz w:val="21"/>
        </w:rPr>
        <w:t>7.What is the differemce between Sofewere Testing and Game Testing?</w:t>
      </w:r>
      <w:r>
        <w:br w:type="textWrapping"/>
      </w:r>
      <w:r>
        <w:rPr>
          <w:rFonts w:ascii="Calibri" w:hAnsi="Calibri" w:eastAsia="Calibri"/>
          <w:color w:val="000000"/>
          <w:sz w:val="21"/>
        </w:rPr>
        <w:t>8.How did you go about testing a new project?</w:t>
      </w:r>
      <w:r>
        <w:br w:type="textWrapping"/>
      </w:r>
      <w:r>
        <w:rPr>
          <w:rFonts w:ascii="Calibri" w:hAnsi="Calibri" w:eastAsia="Calibri"/>
          <w:color w:val="000000"/>
          <w:sz w:val="21"/>
        </w:rPr>
        <w:t>9.What is your opinion of this E3?</w:t>
      </w:r>
    </w:p>
    <w:p>
      <w:pPr>
        <w:sectPr>
          <w:pgSz w:w="12240" w:h="15840"/>
          <w:pgMar w:top="502" w:right="708" w:bottom="448" w:left="720" w:header="720" w:footer="720" w:gutter="0"/>
          <w:cols w:space="720" w:num="1"/>
          <w:docGrid w:linePitch="360" w:charSpace="0"/>
        </w:sectPr>
      </w:pPr>
    </w:p>
    <w:p>
      <w:pPr>
        <w:autoSpaceDE w:val="0"/>
        <w:autoSpaceDN w:val="0"/>
        <w:spacing w:before="216" w:after="0" w:line="276" w:lineRule="exact"/>
      </w:pPr>
      <w:r>
        <w:rPr>
          <w:rFonts w:ascii="宋体" w:hAnsi="宋体" w:eastAsia="宋体"/>
          <w:color w:val="000000"/>
          <w:sz w:val="21"/>
        </w:rPr>
        <w:t>英语译成汉语：</w:t>
      </w:r>
      <w:r>
        <w:br w:type="textWrapping"/>
      </w:r>
      <w:r>
        <w:rPr>
          <w:rFonts w:ascii="Calibri" w:hAnsi="Calibri" w:eastAsia="Calibri"/>
          <w:color w:val="000000"/>
          <w:sz w:val="21"/>
        </w:rPr>
        <w:t>1.</w:t>
      </w:r>
      <w:r>
        <w:rPr>
          <w:rFonts w:ascii="宋体" w:hAnsi="宋体" w:eastAsia="宋体"/>
          <w:color w:val="000000"/>
          <w:sz w:val="21"/>
        </w:rPr>
        <w:t>当游戏中播放画面时，如果有电话打入，再回到游戏时，动画中的游戏人物会消失。</w:t>
      </w:r>
      <w:r>
        <w:br w:type="textWrapping"/>
      </w:r>
      <w:r>
        <w:rPr>
          <w:rFonts w:ascii="Calibri" w:hAnsi="Calibri" w:eastAsia="Calibri"/>
          <w:color w:val="000000"/>
          <w:sz w:val="21"/>
        </w:rPr>
        <w:t>2.</w:t>
      </w:r>
      <w:r>
        <w:rPr>
          <w:rFonts w:ascii="宋体" w:hAnsi="宋体" w:eastAsia="宋体"/>
          <w:color w:val="000000"/>
          <w:sz w:val="21"/>
        </w:rPr>
        <w:t>当主角在餐厅的场景中与侍者对话时，应用程序会死机。</w:t>
      </w:r>
      <w:r>
        <w:br w:type="textWrapping"/>
      </w:r>
      <w:r>
        <w:rPr>
          <w:rFonts w:ascii="Calibri" w:hAnsi="Calibri" w:eastAsia="Calibri"/>
          <w:color w:val="000000"/>
          <w:sz w:val="21"/>
        </w:rPr>
        <w:t>3.</w:t>
      </w:r>
      <w:r>
        <w:rPr>
          <w:rFonts w:ascii="宋体" w:hAnsi="宋体" w:eastAsia="宋体"/>
          <w:color w:val="000000"/>
          <w:sz w:val="21"/>
        </w:rPr>
        <w:t>在每关后结束后的任务报告中，如果玩家的分数超过</w:t>
      </w:r>
      <w:r>
        <w:rPr>
          <w:rFonts w:ascii="Calibri" w:hAnsi="Calibri" w:eastAsia="Calibri"/>
          <w:color w:val="000000"/>
          <w:sz w:val="21"/>
        </w:rPr>
        <w:t xml:space="preserve"> 1000</w:t>
      </w:r>
      <w:r>
        <w:rPr>
          <w:rFonts w:ascii="宋体" w:hAnsi="宋体" w:eastAsia="宋体"/>
          <w:color w:val="000000"/>
          <w:sz w:val="21"/>
        </w:rPr>
        <w:t>，数字会溢出对话框。</w:t>
      </w:r>
      <w:r>
        <w:br w:type="textWrapping"/>
      </w:r>
      <w:r>
        <w:rPr>
          <w:rFonts w:ascii="Calibri" w:hAnsi="Calibri" w:eastAsia="Calibri"/>
          <w:color w:val="000000"/>
          <w:sz w:val="21"/>
        </w:rPr>
        <w:t>4.</w:t>
      </w:r>
      <w:r>
        <w:rPr>
          <w:rFonts w:ascii="宋体" w:hAnsi="宋体" w:eastAsia="宋体"/>
          <w:color w:val="000000"/>
          <w:sz w:val="21"/>
        </w:rPr>
        <w:t>当使用作弊码通过最后一关之后，应用程序无法进入到下一个场景。</w:t>
      </w:r>
      <w:r>
        <w:br w:type="textWrapping"/>
      </w:r>
      <w:r>
        <w:rPr>
          <w:rFonts w:ascii="Calibri" w:hAnsi="Calibri" w:eastAsia="Calibri"/>
          <w:color w:val="000000"/>
          <w:sz w:val="21"/>
        </w:rPr>
        <w:t>5.</w:t>
      </w:r>
      <w:r>
        <w:rPr>
          <w:rFonts w:ascii="宋体" w:hAnsi="宋体" w:eastAsia="宋体"/>
          <w:color w:val="000000"/>
          <w:sz w:val="21"/>
        </w:rPr>
        <w:t>字幕滚动时会出现像素残留，使得用户无法看清楚信息。</w:t>
      </w:r>
      <w:r>
        <w:br w:type="textWrapping"/>
      </w:r>
      <w:r>
        <w:rPr>
          <w:rFonts w:ascii="Calibri" w:hAnsi="Calibri" w:eastAsia="Calibri"/>
          <w:color w:val="000000"/>
          <w:sz w:val="21"/>
        </w:rPr>
        <w:t>6.</w:t>
      </w:r>
      <w:r>
        <w:rPr>
          <w:rFonts w:ascii="宋体" w:hAnsi="宋体" w:eastAsia="宋体"/>
          <w:color w:val="000000"/>
          <w:sz w:val="21"/>
        </w:rPr>
        <w:t>当主角在空中受到敌人的攻击时，主角会漂浮在空中。</w:t>
      </w:r>
    </w:p>
    <w:p>
      <w:pPr>
        <w:pStyle w:val="3"/>
      </w:pPr>
      <w:bookmarkStart w:id="30" w:name="_Toc108796477"/>
      <w:r>
        <w:rPr>
          <w:rFonts w:ascii="Calibri" w:hAnsi="Calibri" w:eastAsia="Calibri"/>
        </w:rPr>
        <w:t>31</w:t>
      </w:r>
      <w:r>
        <w:t>、中科</w:t>
      </w:r>
      <w:r>
        <w:rPr>
          <w:rFonts w:hint="eastAsia" w:ascii="微软雅黑" w:hAnsi="微软雅黑" w:eastAsia="微软雅黑" w:cs="微软雅黑"/>
        </w:rPr>
        <w:t>创</w:t>
      </w:r>
      <w:r>
        <w:rPr>
          <w:rFonts w:hint="eastAsia" w:ascii="MS Gothic" w:hAnsi="MS Gothic" w:eastAsia="MS Gothic" w:cs="MS Gothic"/>
        </w:rPr>
        <w:t>达面</w:t>
      </w:r>
      <w:r>
        <w:rPr>
          <w:rFonts w:hint="eastAsia" w:ascii="微软雅黑" w:hAnsi="微软雅黑" w:eastAsia="微软雅黑" w:cs="微软雅黑"/>
        </w:rPr>
        <w:t>试题</w:t>
      </w:r>
      <w:bookmarkEnd w:id="30"/>
    </w:p>
    <w:p>
      <w:pPr>
        <w:autoSpaceDE w:val="0"/>
        <w:autoSpaceDN w:val="0"/>
        <w:spacing w:before="1200" w:after="0" w:line="320" w:lineRule="exact"/>
      </w:pPr>
      <w:r>
        <w:rPr>
          <w:rFonts w:ascii="宋体" w:hAnsi="宋体" w:eastAsia="宋体"/>
          <w:color w:val="000000"/>
          <w:sz w:val="32"/>
        </w:rPr>
        <w:t>中文：</w:t>
      </w:r>
    </w:p>
    <w:p>
      <w:pPr>
        <w:autoSpaceDE w:val="0"/>
        <w:autoSpaceDN w:val="0"/>
        <w:spacing w:before="596" w:after="0" w:line="272" w:lineRule="exact"/>
      </w:pPr>
      <w:r>
        <w:rPr>
          <w:rFonts w:ascii="Calibri" w:hAnsi="Calibri" w:eastAsia="Calibri"/>
          <w:color w:val="000000"/>
          <w:sz w:val="21"/>
        </w:rPr>
        <w:t>1</w:t>
      </w:r>
      <w:r>
        <w:rPr>
          <w:rFonts w:ascii="宋体" w:hAnsi="宋体" w:eastAsia="宋体"/>
          <w:color w:val="000000"/>
          <w:sz w:val="21"/>
        </w:rPr>
        <w:t>、软件测试分哪两种方法、分别适合什么情况？</w:t>
      </w:r>
      <w:r>
        <w:br w:type="textWrapping"/>
      </w:r>
      <w:r>
        <w:rPr>
          <w:rFonts w:ascii="Calibri" w:hAnsi="Calibri" w:eastAsia="Calibri"/>
          <w:color w:val="000000"/>
          <w:sz w:val="21"/>
        </w:rPr>
        <w:t>2</w:t>
      </w:r>
      <w:r>
        <w:rPr>
          <w:rFonts w:ascii="宋体" w:hAnsi="宋体" w:eastAsia="宋体"/>
          <w:color w:val="000000"/>
          <w:sz w:val="21"/>
        </w:rPr>
        <w:t>、一套完整的测试应该由哪些阶段组成？分别阐述？</w:t>
      </w:r>
      <w:r>
        <w:br w:type="textWrapping"/>
      </w:r>
      <w:r>
        <w:rPr>
          <w:rFonts w:ascii="Calibri" w:hAnsi="Calibri" w:eastAsia="Calibri"/>
          <w:color w:val="000000"/>
          <w:sz w:val="21"/>
        </w:rPr>
        <w:t>3</w:t>
      </w:r>
      <w:r>
        <w:rPr>
          <w:rFonts w:ascii="宋体" w:hAnsi="宋体" w:eastAsia="宋体"/>
          <w:color w:val="000000"/>
          <w:sz w:val="21"/>
        </w:rPr>
        <w:t>、您所熟悉的软件测试类型都有哪些？</w:t>
      </w:r>
      <w:r>
        <w:br w:type="textWrapping"/>
      </w:r>
      <w:r>
        <w:rPr>
          <w:rFonts w:ascii="Calibri" w:hAnsi="Calibri" w:eastAsia="Calibri"/>
          <w:color w:val="000000"/>
          <w:sz w:val="21"/>
        </w:rPr>
        <w:t>4</w:t>
      </w:r>
      <w:r>
        <w:rPr>
          <w:rFonts w:ascii="宋体" w:hAnsi="宋体" w:eastAsia="宋体"/>
          <w:color w:val="000000"/>
          <w:sz w:val="21"/>
        </w:rPr>
        <w:t>、测试有例设计方法都有哪些？</w:t>
      </w:r>
      <w:r>
        <w:br w:type="textWrapping"/>
      </w:r>
      <w:r>
        <w:rPr>
          <w:rFonts w:ascii="Calibri" w:hAnsi="Calibri" w:eastAsia="Calibri"/>
          <w:color w:val="000000"/>
          <w:sz w:val="21"/>
        </w:rPr>
        <w:t>5</w:t>
      </w:r>
      <w:r>
        <w:rPr>
          <w:rFonts w:ascii="宋体" w:hAnsi="宋体" w:eastAsia="宋体"/>
          <w:color w:val="000000"/>
          <w:sz w:val="21"/>
        </w:rPr>
        <w:t>、缺陷记录包含哪些内容？如何提交高质量软件缺陷记录？</w:t>
      </w:r>
      <w:r>
        <w:br w:type="textWrapping"/>
      </w:r>
      <w:r>
        <w:rPr>
          <w:rFonts w:ascii="Calibri" w:hAnsi="Calibri" w:eastAsia="Calibri"/>
          <w:color w:val="000000"/>
          <w:sz w:val="21"/>
        </w:rPr>
        <w:t>6</w:t>
      </w:r>
      <w:r>
        <w:rPr>
          <w:rFonts w:ascii="宋体" w:hAnsi="宋体" w:eastAsia="宋体"/>
          <w:color w:val="000000"/>
          <w:sz w:val="21"/>
        </w:rPr>
        <w:t>、编写测试用例包含哪几个组成部分？</w:t>
      </w:r>
    </w:p>
    <w:p>
      <w:pPr>
        <w:autoSpaceDE w:val="0"/>
        <w:autoSpaceDN w:val="0"/>
        <w:spacing w:before="316" w:after="318" w:line="320" w:lineRule="exact"/>
      </w:pPr>
      <w:r>
        <w:rPr>
          <w:rFonts w:ascii="宋体" w:hAnsi="宋体" w:eastAsia="宋体"/>
          <w:color w:val="000000"/>
          <w:sz w:val="32"/>
        </w:rPr>
        <w:t>英文：</w:t>
      </w:r>
    </w:p>
    <w:tbl>
      <w:tblPr>
        <w:tblStyle w:val="41"/>
        <w:tblW w:w="0" w:type="auto"/>
        <w:tblInd w:w="0" w:type="dxa"/>
        <w:tblLayout w:type="fixed"/>
        <w:tblCellMar>
          <w:top w:w="0" w:type="dxa"/>
          <w:left w:w="108" w:type="dxa"/>
          <w:bottom w:w="0" w:type="dxa"/>
          <w:right w:w="108" w:type="dxa"/>
        </w:tblCellMar>
      </w:tblPr>
      <w:tblGrid>
        <w:gridCol w:w="10380"/>
        <w:gridCol w:w="428"/>
      </w:tblGrid>
      <w:tr>
        <w:tblPrEx>
          <w:tblCellMar>
            <w:top w:w="0" w:type="dxa"/>
            <w:left w:w="108" w:type="dxa"/>
            <w:bottom w:w="0" w:type="dxa"/>
            <w:right w:w="108" w:type="dxa"/>
          </w:tblCellMar>
        </w:tblPrEx>
        <w:trPr>
          <w:trHeight w:val="1116" w:hRule="exact"/>
        </w:trPr>
        <w:tc>
          <w:tcPr>
            <w:tcW w:w="10380" w:type="dxa"/>
            <w:tcMar>
              <w:left w:w="0" w:type="dxa"/>
              <w:right w:w="0" w:type="dxa"/>
            </w:tcMar>
          </w:tcPr>
          <w:p>
            <w:pPr>
              <w:autoSpaceDE w:val="0"/>
              <w:autoSpaceDN w:val="0"/>
              <w:spacing w:before="244" w:after="0" w:line="284" w:lineRule="exact"/>
            </w:pPr>
            <w:r>
              <w:rPr>
                <w:rFonts w:ascii="宋体" w:hAnsi="宋体" w:eastAsia="宋体"/>
                <w:color w:val="000000"/>
                <w:sz w:val="21"/>
              </w:rPr>
              <w:t>只记得翻译的内容：</w:t>
            </w:r>
            <w:r>
              <w:br w:type="textWrapping"/>
            </w:r>
            <w:r>
              <w:rPr>
                <w:rFonts w:ascii="Calibri" w:hAnsi="Calibri" w:eastAsia="Calibri"/>
                <w:color w:val="000000"/>
                <w:sz w:val="21"/>
              </w:rPr>
              <w:t>1</w:t>
            </w:r>
            <w:r>
              <w:rPr>
                <w:rFonts w:ascii="宋体" w:hAnsi="宋体" w:eastAsia="宋体"/>
                <w:color w:val="000000"/>
                <w:sz w:val="21"/>
              </w:rPr>
              <w:t>、软件测试的目的是发现缺陷，并且尽可能早的发现缺陷</w:t>
            </w:r>
            <w:r>
              <w:br w:type="textWrapping"/>
            </w:r>
            <w:r>
              <w:rPr>
                <w:rFonts w:ascii="Calibri" w:hAnsi="Calibri" w:eastAsia="Calibri"/>
                <w:color w:val="000000"/>
                <w:sz w:val="21"/>
              </w:rPr>
              <w:t>2</w:t>
            </w:r>
            <w:r>
              <w:rPr>
                <w:rFonts w:ascii="宋体" w:hAnsi="宋体" w:eastAsia="宋体"/>
                <w:color w:val="000000"/>
                <w:sz w:val="21"/>
              </w:rPr>
              <w:t>、列举一些缺陷不能被修复的原因：计划时间不充分、它不是一个缺陷、修改它是危险的、不值得被修改、缺</w:t>
            </w:r>
          </w:p>
        </w:tc>
        <w:tc>
          <w:tcPr>
            <w:tcW w:w="428" w:type="dxa"/>
            <w:tcMar>
              <w:left w:w="0" w:type="dxa"/>
              <w:right w:w="0" w:type="dxa"/>
            </w:tcMar>
          </w:tcPr>
          <w:p>
            <w:pPr>
              <w:autoSpaceDE w:val="0"/>
              <w:autoSpaceDN w:val="0"/>
              <w:spacing w:before="862" w:after="0" w:line="210" w:lineRule="exact"/>
              <w:ind w:left="10" w:right="10"/>
              <w:jc w:val="right"/>
            </w:pPr>
            <w:r>
              <w:rPr>
                <w:rFonts w:ascii="宋体" w:hAnsi="宋体" w:eastAsia="宋体"/>
                <w:color w:val="000000"/>
                <w:sz w:val="21"/>
              </w:rPr>
              <w:t>陷</w:t>
            </w:r>
          </w:p>
        </w:tc>
      </w:tr>
    </w:tbl>
    <w:p>
      <w:pPr>
        <w:autoSpaceDE w:val="0"/>
        <w:autoSpaceDN w:val="0"/>
        <w:spacing w:after="0" w:line="262" w:lineRule="exact"/>
      </w:pPr>
      <w:r>
        <w:rPr>
          <w:rFonts w:ascii="宋体" w:hAnsi="宋体" w:eastAsia="宋体"/>
          <w:color w:val="000000"/>
          <w:sz w:val="21"/>
        </w:rPr>
        <w:t>没有适当的提交</w:t>
      </w:r>
      <w:r>
        <w:br w:type="textWrapping"/>
      </w:r>
      <w:r>
        <w:rPr>
          <w:rFonts w:ascii="Calibri" w:hAnsi="Calibri" w:eastAsia="Calibri"/>
          <w:color w:val="000000"/>
          <w:sz w:val="21"/>
        </w:rPr>
        <w:t>3</w:t>
      </w:r>
      <w:r>
        <w:rPr>
          <w:rFonts w:ascii="宋体" w:hAnsi="宋体" w:eastAsia="宋体"/>
          <w:color w:val="000000"/>
          <w:sz w:val="21"/>
        </w:rPr>
        <w:t>、你提交缺陷报告并且使它们以最好的机会被修改的基本原则是什么？</w:t>
      </w:r>
    </w:p>
    <w:p>
      <w:pPr>
        <w:sectPr>
          <w:pgSz w:w="12240" w:h="15840"/>
          <w:pgMar w:top="502" w:right="702" w:bottom="1410" w:left="720" w:header="720" w:footer="720" w:gutter="0"/>
          <w:cols w:space="720" w:num="1"/>
          <w:docGrid w:linePitch="360" w:charSpace="0"/>
        </w:sectPr>
      </w:pPr>
    </w:p>
    <w:p>
      <w:pPr>
        <w:autoSpaceDE w:val="0"/>
        <w:autoSpaceDN w:val="0"/>
        <w:spacing w:after="0" w:line="252" w:lineRule="exact"/>
      </w:pPr>
    </w:p>
    <w:p>
      <w:pPr>
        <w:pStyle w:val="3"/>
      </w:pPr>
      <w:bookmarkStart w:id="31" w:name="_Toc108796478"/>
      <w:r>
        <w:rPr>
          <w:rFonts w:ascii="Calibri" w:hAnsi="Calibri" w:eastAsia="Calibri"/>
        </w:rPr>
        <w:t>32</w:t>
      </w:r>
      <w:r>
        <w:t>、中科</w:t>
      </w:r>
      <w:r>
        <w:rPr>
          <w:rFonts w:hint="eastAsia" w:ascii="微软雅黑" w:hAnsi="微软雅黑" w:eastAsia="微软雅黑" w:cs="微软雅黑"/>
        </w:rPr>
        <w:t>软</w:t>
      </w:r>
      <w:r>
        <w:rPr>
          <w:rFonts w:hint="eastAsia" w:ascii="MS Gothic" w:hAnsi="MS Gothic" w:eastAsia="MS Gothic" w:cs="MS Gothic"/>
        </w:rPr>
        <w:t>笔</w:t>
      </w:r>
      <w:r>
        <w:rPr>
          <w:rFonts w:hint="eastAsia" w:ascii="微软雅黑" w:hAnsi="微软雅黑" w:eastAsia="微软雅黑" w:cs="微软雅黑"/>
        </w:rPr>
        <w:t>试</w:t>
      </w:r>
      <w:r>
        <w:rPr>
          <w:rFonts w:hint="eastAsia" w:ascii="MS Gothic" w:hAnsi="MS Gothic" w:eastAsia="MS Gothic" w:cs="MS Gothic"/>
        </w:rPr>
        <w:t>面</w:t>
      </w:r>
      <w:r>
        <w:rPr>
          <w:rFonts w:hint="eastAsia" w:ascii="微软雅黑" w:hAnsi="微软雅黑" w:eastAsia="微软雅黑" w:cs="微软雅黑"/>
        </w:rPr>
        <w:t>试题</w:t>
      </w:r>
      <w:bookmarkEnd w:id="31"/>
    </w:p>
    <w:p>
      <w:pPr>
        <w:autoSpaceDE w:val="0"/>
        <w:autoSpaceDN w:val="0"/>
        <w:spacing w:before="1198" w:after="318" w:line="320" w:lineRule="exact"/>
      </w:pPr>
      <w:r>
        <w:rPr>
          <w:rFonts w:ascii="宋体" w:hAnsi="宋体" w:eastAsia="宋体"/>
          <w:color w:val="000000"/>
          <w:sz w:val="32"/>
        </w:rPr>
        <w:t>笔试题</w:t>
      </w:r>
    </w:p>
    <w:tbl>
      <w:tblPr>
        <w:tblStyle w:val="41"/>
        <w:tblW w:w="0" w:type="auto"/>
        <w:tblInd w:w="0" w:type="dxa"/>
        <w:tblLayout w:type="fixed"/>
        <w:tblCellMar>
          <w:top w:w="0" w:type="dxa"/>
          <w:left w:w="108" w:type="dxa"/>
          <w:bottom w:w="0" w:type="dxa"/>
          <w:right w:w="108" w:type="dxa"/>
        </w:tblCellMar>
      </w:tblPr>
      <w:tblGrid>
        <w:gridCol w:w="630"/>
        <w:gridCol w:w="8082"/>
        <w:gridCol w:w="1944"/>
      </w:tblGrid>
      <w:tr>
        <w:tblPrEx>
          <w:tblCellMar>
            <w:top w:w="0" w:type="dxa"/>
            <w:left w:w="108" w:type="dxa"/>
            <w:bottom w:w="0" w:type="dxa"/>
            <w:right w:w="108" w:type="dxa"/>
          </w:tblCellMar>
        </w:tblPrEx>
        <w:trPr>
          <w:trHeight w:val="2750" w:hRule="exact"/>
        </w:trPr>
        <w:tc>
          <w:tcPr>
            <w:tcW w:w="8712" w:type="dxa"/>
            <w:gridSpan w:val="2"/>
            <w:tcMar>
              <w:left w:w="0" w:type="dxa"/>
              <w:right w:w="0" w:type="dxa"/>
            </w:tcMar>
          </w:tcPr>
          <w:p>
            <w:pPr>
              <w:autoSpaceDE w:val="0"/>
              <w:autoSpaceDN w:val="0"/>
              <w:spacing w:before="280" w:after="0" w:line="272" w:lineRule="exact"/>
            </w:pPr>
            <w:r>
              <w:rPr>
                <w:rFonts w:ascii="Calibri" w:hAnsi="Calibri" w:eastAsia="Calibri"/>
                <w:color w:val="000000"/>
                <w:sz w:val="21"/>
              </w:rPr>
              <w:t>1</w:t>
            </w:r>
            <w:r>
              <w:rPr>
                <w:rFonts w:ascii="宋体" w:hAnsi="宋体" w:eastAsia="宋体"/>
                <w:color w:val="000000"/>
                <w:sz w:val="21"/>
              </w:rPr>
              <w:t>、 谈谈你对测试的理解</w:t>
            </w:r>
            <w:r>
              <w:br w:type="textWrapping"/>
            </w:r>
            <w:r>
              <w:rPr>
                <w:rFonts w:ascii="Calibri" w:hAnsi="Calibri" w:eastAsia="Calibri"/>
                <w:color w:val="000000"/>
                <w:sz w:val="21"/>
              </w:rPr>
              <w:t>2</w:t>
            </w:r>
            <w:r>
              <w:rPr>
                <w:rFonts w:ascii="宋体" w:hAnsi="宋体" w:eastAsia="宋体"/>
                <w:color w:val="000000"/>
                <w:sz w:val="21"/>
              </w:rPr>
              <w:t>、 你的长期的人生规划</w:t>
            </w:r>
            <w:r>
              <w:br w:type="textWrapping"/>
            </w:r>
            <w:r>
              <w:rPr>
                <w:rFonts w:ascii="Calibri" w:hAnsi="Calibri" w:eastAsia="Calibri"/>
                <w:color w:val="000000"/>
                <w:sz w:val="21"/>
              </w:rPr>
              <w:t>3</w:t>
            </w:r>
            <w:r>
              <w:rPr>
                <w:rFonts w:ascii="宋体" w:hAnsi="宋体" w:eastAsia="宋体"/>
                <w:color w:val="000000"/>
                <w:sz w:val="21"/>
              </w:rPr>
              <w:t>、 你对加班的看法？你曾经长期加班？</w:t>
            </w:r>
            <w:r>
              <w:br w:type="textWrapping"/>
            </w:r>
            <w:r>
              <w:rPr>
                <w:rFonts w:ascii="Calibri" w:hAnsi="Calibri" w:eastAsia="Calibri"/>
                <w:color w:val="000000"/>
                <w:sz w:val="21"/>
              </w:rPr>
              <w:t>4</w:t>
            </w:r>
            <w:r>
              <w:rPr>
                <w:rFonts w:ascii="宋体" w:hAnsi="宋体" w:eastAsia="宋体"/>
                <w:color w:val="000000"/>
                <w:sz w:val="21"/>
              </w:rPr>
              <w:t>、 你心目中理想的公司怎么样？理想的工作环境？理想的同事关系？</w:t>
            </w:r>
            <w:r>
              <w:br w:type="textWrapping"/>
            </w:r>
            <w:r>
              <w:rPr>
                <w:rFonts w:ascii="Calibri" w:hAnsi="Calibri" w:eastAsia="Calibri"/>
                <w:color w:val="000000"/>
                <w:sz w:val="21"/>
              </w:rPr>
              <w:t>5</w:t>
            </w:r>
            <w:r>
              <w:rPr>
                <w:rFonts w:ascii="宋体" w:hAnsi="宋体" w:eastAsia="宋体"/>
                <w:color w:val="000000"/>
                <w:sz w:val="21"/>
              </w:rPr>
              <w:t>、 你认为激励你努力工作的因素都有那些？</w:t>
            </w:r>
            <w:r>
              <w:br w:type="textWrapping"/>
            </w:r>
            <w:r>
              <w:rPr>
                <w:rFonts w:ascii="Calibri" w:hAnsi="Calibri" w:eastAsia="Calibri"/>
                <w:color w:val="000000"/>
                <w:sz w:val="21"/>
              </w:rPr>
              <w:t>6</w:t>
            </w:r>
            <w:r>
              <w:rPr>
                <w:rFonts w:ascii="宋体" w:hAnsi="宋体" w:eastAsia="宋体"/>
                <w:color w:val="000000"/>
                <w:sz w:val="21"/>
              </w:rPr>
              <w:t>、 假设你发现别人不诚实（与工作有关），你会怎么办？</w:t>
            </w:r>
            <w:r>
              <w:br w:type="textWrapping"/>
            </w:r>
            <w:r>
              <w:rPr>
                <w:rFonts w:ascii="Calibri" w:hAnsi="Calibri" w:eastAsia="Calibri"/>
                <w:color w:val="000000"/>
                <w:sz w:val="21"/>
              </w:rPr>
              <w:t>7</w:t>
            </w:r>
            <w:r>
              <w:rPr>
                <w:rFonts w:ascii="宋体" w:hAnsi="宋体" w:eastAsia="宋体"/>
                <w:color w:val="000000"/>
                <w:sz w:val="21"/>
              </w:rPr>
              <w:t>、 你的最大的缺点是什么？有什么专业特长？喜欢体育运动吗？</w:t>
            </w:r>
            <w:r>
              <w:br w:type="textWrapping"/>
            </w:r>
            <w:r>
              <w:rPr>
                <w:rFonts w:ascii="Calibri" w:hAnsi="Calibri" w:eastAsia="Calibri"/>
                <w:color w:val="000000"/>
                <w:sz w:val="21"/>
              </w:rPr>
              <w:t>8</w:t>
            </w:r>
            <w:r>
              <w:rPr>
                <w:rFonts w:ascii="宋体" w:hAnsi="宋体" w:eastAsia="宋体"/>
                <w:color w:val="000000"/>
                <w:sz w:val="21"/>
              </w:rPr>
              <w:t>、 什么是管理信息系统？你认为管理信息系统的重点是什么？</w:t>
            </w:r>
            <w:r>
              <w:br w:type="textWrapping"/>
            </w:r>
            <w:r>
              <w:rPr>
                <w:rFonts w:ascii="Calibri" w:hAnsi="Calibri" w:eastAsia="Calibri"/>
                <w:color w:val="000000"/>
                <w:sz w:val="21"/>
              </w:rPr>
              <w:t>9</w:t>
            </w:r>
            <w:r>
              <w:rPr>
                <w:rFonts w:ascii="宋体" w:hAnsi="宋体" w:eastAsia="宋体"/>
                <w:color w:val="000000"/>
                <w:sz w:val="21"/>
              </w:rPr>
              <w:t>、 什么是数据库？什么是关系型数据库？描述什么是主</w:t>
            </w:r>
          </w:p>
        </w:tc>
        <w:tc>
          <w:tcPr>
            <w:tcW w:w="1944" w:type="dxa"/>
            <w:vMerge w:val="restart"/>
            <w:tcMar>
              <w:left w:w="0" w:type="dxa"/>
              <w:right w:w="0" w:type="dxa"/>
            </w:tcMar>
          </w:tcPr>
          <w:p>
            <w:pPr>
              <w:autoSpaceDE w:val="0"/>
              <w:autoSpaceDN w:val="0"/>
              <w:spacing w:before="2770" w:after="0" w:line="210" w:lineRule="exact"/>
              <w:ind w:left="158" w:right="158"/>
              <w:jc w:val="right"/>
            </w:pPr>
            <w:r>
              <w:rPr>
                <w:rFonts w:ascii="宋体" w:hAnsi="宋体" w:eastAsia="宋体"/>
                <w:color w:val="000000"/>
                <w:sz w:val="21"/>
              </w:rPr>
              <w:t>你认为是什么？</w:t>
            </w:r>
          </w:p>
        </w:tc>
      </w:tr>
      <w:tr>
        <w:tblPrEx>
          <w:tblCellMar>
            <w:top w:w="0" w:type="dxa"/>
            <w:left w:w="108" w:type="dxa"/>
            <w:bottom w:w="0" w:type="dxa"/>
            <w:right w:w="108" w:type="dxa"/>
          </w:tblCellMar>
        </w:tblPrEx>
        <w:trPr>
          <w:trHeight w:val="272" w:hRule="exact"/>
        </w:trPr>
        <w:tc>
          <w:tcPr>
            <w:tcW w:w="630" w:type="dxa"/>
            <w:tcMar>
              <w:left w:w="0" w:type="dxa"/>
              <w:right w:w="0" w:type="dxa"/>
            </w:tcMar>
          </w:tcPr>
          <w:p>
            <w:pPr>
              <w:autoSpaceDE w:val="0"/>
              <w:autoSpaceDN w:val="0"/>
              <w:spacing w:before="20" w:after="0" w:line="232" w:lineRule="exact"/>
            </w:pPr>
            <w:r>
              <w:rPr>
                <w:rFonts w:ascii="Calibri" w:hAnsi="Calibri" w:eastAsia="Calibri"/>
                <w:color w:val="000000"/>
                <w:sz w:val="21"/>
              </w:rPr>
              <w:t>10</w:t>
            </w:r>
            <w:r>
              <w:rPr>
                <w:rFonts w:ascii="宋体" w:hAnsi="宋体" w:eastAsia="宋体"/>
                <w:color w:val="000000"/>
                <w:sz w:val="21"/>
              </w:rPr>
              <w:t>、</w:t>
            </w:r>
          </w:p>
        </w:tc>
        <w:tc>
          <w:tcPr>
            <w:tcW w:w="8082" w:type="dxa"/>
            <w:tcMar>
              <w:left w:w="0" w:type="dxa"/>
              <w:right w:w="0" w:type="dxa"/>
            </w:tcMar>
          </w:tcPr>
          <w:p>
            <w:pPr>
              <w:autoSpaceDE w:val="0"/>
              <w:autoSpaceDN w:val="0"/>
              <w:spacing w:before="20" w:after="0" w:line="210" w:lineRule="exact"/>
              <w:ind w:left="210" w:right="210"/>
            </w:pPr>
            <w:r>
              <w:rPr>
                <w:rFonts w:ascii="宋体" w:hAnsi="宋体" w:eastAsia="宋体"/>
                <w:color w:val="000000"/>
                <w:sz w:val="21"/>
              </w:rPr>
              <w:t>假如你是质检员，怎么对自行车进行检查？若要保证质量必须要检查的三个部件，</w:t>
            </w:r>
          </w:p>
        </w:tc>
        <w:tc>
          <w:tcPr>
            <w:tcW w:w="3604" w:type="dxa"/>
            <w:vMerge w:val="continue"/>
          </w:tcPr>
          <w:p/>
        </w:tc>
      </w:tr>
      <w:tr>
        <w:tblPrEx>
          <w:tblCellMar>
            <w:top w:w="0" w:type="dxa"/>
            <w:left w:w="108" w:type="dxa"/>
            <w:bottom w:w="0" w:type="dxa"/>
            <w:right w:w="108" w:type="dxa"/>
          </w:tblCellMar>
        </w:tblPrEx>
        <w:trPr>
          <w:trHeight w:val="272" w:hRule="exact"/>
        </w:trPr>
        <w:tc>
          <w:tcPr>
            <w:tcW w:w="630" w:type="dxa"/>
            <w:tcMar>
              <w:left w:w="0" w:type="dxa"/>
              <w:right w:w="0" w:type="dxa"/>
            </w:tcMar>
          </w:tcPr>
          <w:p>
            <w:pPr>
              <w:autoSpaceDE w:val="0"/>
              <w:autoSpaceDN w:val="0"/>
              <w:spacing w:before="20" w:after="0" w:line="232" w:lineRule="exact"/>
            </w:pPr>
            <w:r>
              <w:rPr>
                <w:rFonts w:ascii="Calibri" w:hAnsi="Calibri" w:eastAsia="Calibri"/>
                <w:color w:val="000000"/>
                <w:sz w:val="21"/>
              </w:rPr>
              <w:t>11</w:t>
            </w:r>
            <w:r>
              <w:rPr>
                <w:rFonts w:ascii="宋体" w:hAnsi="宋体" w:eastAsia="宋体"/>
                <w:color w:val="000000"/>
                <w:sz w:val="21"/>
              </w:rPr>
              <w:t>、</w:t>
            </w:r>
          </w:p>
        </w:tc>
        <w:tc>
          <w:tcPr>
            <w:tcW w:w="8082" w:type="dxa"/>
            <w:tcMar>
              <w:left w:w="0" w:type="dxa"/>
              <w:right w:w="0" w:type="dxa"/>
            </w:tcMar>
          </w:tcPr>
          <w:p>
            <w:pPr>
              <w:autoSpaceDE w:val="0"/>
              <w:autoSpaceDN w:val="0"/>
              <w:spacing w:before="20" w:after="0" w:line="232" w:lineRule="exact"/>
              <w:ind w:left="210" w:right="210"/>
            </w:pPr>
            <w:r>
              <w:rPr>
                <w:rFonts w:ascii="宋体" w:hAnsi="宋体" w:eastAsia="宋体"/>
                <w:color w:val="000000"/>
                <w:sz w:val="21"/>
              </w:rPr>
              <w:t>给出一段文字描述，画出</w:t>
            </w:r>
            <w:r>
              <w:rPr>
                <w:rFonts w:ascii="Calibri" w:hAnsi="Calibri" w:eastAsia="Calibri"/>
                <w:color w:val="000000"/>
                <w:sz w:val="21"/>
              </w:rPr>
              <w:t xml:space="preserve"> ER</w:t>
            </w:r>
            <w:r>
              <w:rPr>
                <w:rFonts w:ascii="宋体" w:hAnsi="宋体" w:eastAsia="宋体"/>
                <w:color w:val="000000"/>
                <w:sz w:val="21"/>
              </w:rPr>
              <w:t xml:space="preserve"> 图</w:t>
            </w:r>
          </w:p>
        </w:tc>
        <w:tc>
          <w:tcPr>
            <w:tcW w:w="3604" w:type="dxa"/>
            <w:vMerge w:val="continue"/>
          </w:tcPr>
          <w:p/>
        </w:tc>
      </w:tr>
      <w:tr>
        <w:tblPrEx>
          <w:tblCellMar>
            <w:top w:w="0" w:type="dxa"/>
            <w:left w:w="108" w:type="dxa"/>
            <w:bottom w:w="0" w:type="dxa"/>
            <w:right w:w="108" w:type="dxa"/>
          </w:tblCellMar>
        </w:tblPrEx>
        <w:trPr>
          <w:trHeight w:val="274" w:hRule="exact"/>
        </w:trPr>
        <w:tc>
          <w:tcPr>
            <w:tcW w:w="630" w:type="dxa"/>
            <w:tcMar>
              <w:left w:w="0" w:type="dxa"/>
              <w:right w:w="0" w:type="dxa"/>
            </w:tcMar>
          </w:tcPr>
          <w:p>
            <w:pPr>
              <w:autoSpaceDE w:val="0"/>
              <w:autoSpaceDN w:val="0"/>
              <w:spacing w:before="22" w:after="0" w:line="232" w:lineRule="exact"/>
            </w:pPr>
            <w:r>
              <w:rPr>
                <w:rFonts w:ascii="Calibri" w:hAnsi="Calibri" w:eastAsia="Calibri"/>
                <w:color w:val="000000"/>
                <w:sz w:val="21"/>
              </w:rPr>
              <w:t>12</w:t>
            </w:r>
            <w:r>
              <w:rPr>
                <w:rFonts w:ascii="宋体" w:hAnsi="宋体" w:eastAsia="宋体"/>
                <w:color w:val="000000"/>
                <w:sz w:val="21"/>
              </w:rPr>
              <w:t>、</w:t>
            </w:r>
          </w:p>
        </w:tc>
        <w:tc>
          <w:tcPr>
            <w:tcW w:w="8082" w:type="dxa"/>
            <w:tcMar>
              <w:left w:w="0" w:type="dxa"/>
              <w:right w:w="0" w:type="dxa"/>
            </w:tcMar>
          </w:tcPr>
          <w:p>
            <w:pPr>
              <w:autoSpaceDE w:val="0"/>
              <w:autoSpaceDN w:val="0"/>
              <w:spacing w:before="22" w:after="0" w:line="208" w:lineRule="exact"/>
              <w:ind w:left="210" w:right="210"/>
            </w:pPr>
            <w:r>
              <w:rPr>
                <w:rFonts w:ascii="宋体" w:hAnsi="宋体" w:eastAsia="宋体"/>
                <w:color w:val="000000"/>
                <w:sz w:val="21"/>
              </w:rPr>
              <w:t>根据程序流程图，使用最少的路径，覆盖最多的语句</w:t>
            </w:r>
          </w:p>
        </w:tc>
        <w:tc>
          <w:tcPr>
            <w:tcW w:w="3604" w:type="dxa"/>
            <w:vMerge w:val="continue"/>
          </w:tcPr>
          <w:p/>
        </w:tc>
      </w:tr>
    </w:tbl>
    <w:p>
      <w:pPr>
        <w:autoSpaceDE w:val="0"/>
        <w:autoSpaceDN w:val="0"/>
        <w:spacing w:after="0" w:line="268" w:lineRule="exact"/>
      </w:pPr>
      <w:r>
        <w:rPr>
          <w:rFonts w:ascii="宋体" w:hAnsi="宋体" w:eastAsia="宋体"/>
          <w:color w:val="000000"/>
          <w:sz w:val="21"/>
        </w:rPr>
        <w:t>数据库题（给出了两个表成绩表和课程表）</w:t>
      </w:r>
      <w:r>
        <w:br w:type="textWrapping"/>
      </w:r>
      <w:r>
        <w:rPr>
          <w:rFonts w:ascii="Calibri" w:hAnsi="Calibri" w:eastAsia="Calibri"/>
          <w:color w:val="000000"/>
          <w:sz w:val="21"/>
        </w:rPr>
        <w:t>1</w:t>
      </w:r>
      <w:r>
        <w:rPr>
          <w:rFonts w:ascii="宋体" w:hAnsi="宋体" w:eastAsia="宋体"/>
          <w:color w:val="000000"/>
          <w:sz w:val="21"/>
        </w:rPr>
        <w:t>、 说明主键、外键的作用，索引的好处与不足？</w:t>
      </w:r>
      <w:r>
        <w:br w:type="textWrapping"/>
      </w:r>
      <w:r>
        <w:rPr>
          <w:rFonts w:ascii="Calibri" w:hAnsi="Calibri" w:eastAsia="Calibri"/>
          <w:color w:val="000000"/>
          <w:sz w:val="21"/>
        </w:rPr>
        <w:t>2</w:t>
      </w:r>
      <w:r>
        <w:rPr>
          <w:rFonts w:ascii="宋体" w:hAnsi="宋体" w:eastAsia="宋体"/>
          <w:color w:val="000000"/>
          <w:sz w:val="21"/>
        </w:rPr>
        <w:t>、 创建表</w:t>
      </w:r>
      <w:r>
        <w:br w:type="textWrapping"/>
      </w:r>
      <w:r>
        <w:rPr>
          <w:rFonts w:ascii="Calibri" w:hAnsi="Calibri" w:eastAsia="Calibri"/>
          <w:color w:val="000000"/>
          <w:sz w:val="21"/>
        </w:rPr>
        <w:t>3</w:t>
      </w:r>
      <w:r>
        <w:rPr>
          <w:rFonts w:ascii="宋体" w:hAnsi="宋体" w:eastAsia="宋体"/>
          <w:color w:val="000000"/>
          <w:sz w:val="21"/>
        </w:rPr>
        <w:t>、 查询成绩小于</w:t>
      </w:r>
      <w:r>
        <w:rPr>
          <w:rFonts w:ascii="Calibri" w:hAnsi="Calibri" w:eastAsia="Calibri"/>
          <w:color w:val="000000"/>
          <w:sz w:val="21"/>
        </w:rPr>
        <w:t xml:space="preserve"> 60</w:t>
      </w:r>
      <w:r>
        <w:rPr>
          <w:rFonts w:ascii="宋体" w:hAnsi="宋体" w:eastAsia="宋体"/>
          <w:color w:val="000000"/>
          <w:sz w:val="21"/>
        </w:rPr>
        <w:t xml:space="preserve"> 分的学生姓名和学号</w:t>
      </w:r>
      <w:r>
        <w:br w:type="textWrapping"/>
      </w:r>
      <w:r>
        <w:rPr>
          <w:rFonts w:ascii="Calibri" w:hAnsi="Calibri" w:eastAsia="Calibri"/>
          <w:color w:val="000000"/>
          <w:sz w:val="21"/>
        </w:rPr>
        <w:t>4</w:t>
      </w:r>
      <w:r>
        <w:rPr>
          <w:rFonts w:ascii="宋体" w:hAnsi="宋体" w:eastAsia="宋体"/>
          <w:color w:val="000000"/>
          <w:sz w:val="21"/>
        </w:rPr>
        <w:t>、 查询成绩小于</w:t>
      </w:r>
      <w:r>
        <w:rPr>
          <w:rFonts w:ascii="Calibri" w:hAnsi="Calibri" w:eastAsia="Calibri"/>
          <w:color w:val="000000"/>
          <w:sz w:val="21"/>
        </w:rPr>
        <w:t xml:space="preserve"> 60</w:t>
      </w:r>
      <w:r>
        <w:rPr>
          <w:rFonts w:ascii="宋体" w:hAnsi="宋体" w:eastAsia="宋体"/>
          <w:color w:val="000000"/>
          <w:sz w:val="21"/>
        </w:rPr>
        <w:t xml:space="preserve"> 分的学生姓名和课程名</w:t>
      </w:r>
      <w:r>
        <w:br w:type="textWrapping"/>
      </w:r>
      <w:r>
        <w:rPr>
          <w:rFonts w:ascii="Calibri" w:hAnsi="Calibri" w:eastAsia="Calibri"/>
          <w:color w:val="000000"/>
          <w:sz w:val="21"/>
        </w:rPr>
        <w:t>5</w:t>
      </w:r>
      <w:r>
        <w:rPr>
          <w:rFonts w:ascii="宋体" w:hAnsi="宋体" w:eastAsia="宋体"/>
          <w:color w:val="000000"/>
          <w:sz w:val="21"/>
        </w:rPr>
        <w:t>、 查询平均成绩并排序</w:t>
      </w:r>
    </w:p>
    <w:p>
      <w:pPr>
        <w:autoSpaceDE w:val="0"/>
        <w:autoSpaceDN w:val="0"/>
        <w:spacing w:before="574" w:after="0" w:line="318" w:lineRule="exact"/>
      </w:pPr>
      <w:r>
        <w:rPr>
          <w:rFonts w:ascii="宋体" w:hAnsi="宋体" w:eastAsia="宋体"/>
          <w:color w:val="000000"/>
          <w:sz w:val="32"/>
        </w:rPr>
        <w:t>面试题：</w:t>
      </w:r>
    </w:p>
    <w:p>
      <w:pPr>
        <w:autoSpaceDE w:val="0"/>
        <w:autoSpaceDN w:val="0"/>
        <w:spacing w:before="600" w:after="0" w:line="272" w:lineRule="exact"/>
      </w:pPr>
      <w:r>
        <w:rPr>
          <w:rFonts w:ascii="Calibri" w:hAnsi="Calibri" w:eastAsia="Calibri"/>
          <w:color w:val="000000"/>
          <w:sz w:val="21"/>
        </w:rPr>
        <w:t>1</w:t>
      </w:r>
      <w:r>
        <w:rPr>
          <w:rFonts w:ascii="宋体" w:hAnsi="宋体" w:eastAsia="宋体"/>
          <w:color w:val="000000"/>
          <w:sz w:val="21"/>
        </w:rPr>
        <w:t>、 自我介绍并描述你认为做得成功的两三个项目</w:t>
      </w:r>
      <w:r>
        <w:br w:type="textWrapping"/>
      </w:r>
      <w:r>
        <w:rPr>
          <w:rFonts w:ascii="Calibri" w:hAnsi="Calibri" w:eastAsia="Calibri"/>
          <w:color w:val="000000"/>
          <w:sz w:val="21"/>
        </w:rPr>
        <w:t>2</w:t>
      </w:r>
      <w:r>
        <w:rPr>
          <w:rFonts w:ascii="宋体" w:hAnsi="宋体" w:eastAsia="宋体"/>
          <w:color w:val="000000"/>
          <w:sz w:val="21"/>
        </w:rPr>
        <w:t>、 你三年的职业规划</w:t>
      </w:r>
      <w:r>
        <w:br w:type="textWrapping"/>
      </w:r>
      <w:r>
        <w:rPr>
          <w:rFonts w:ascii="Calibri" w:hAnsi="Calibri" w:eastAsia="Calibri"/>
          <w:color w:val="000000"/>
          <w:sz w:val="21"/>
        </w:rPr>
        <w:t>3</w:t>
      </w:r>
      <w:r>
        <w:rPr>
          <w:rFonts w:ascii="宋体" w:hAnsi="宋体" w:eastAsia="宋体"/>
          <w:color w:val="000000"/>
          <w:sz w:val="21"/>
        </w:rPr>
        <w:t>、 描述</w:t>
      </w:r>
      <w:r>
        <w:rPr>
          <w:rFonts w:ascii="Calibri" w:hAnsi="Calibri" w:eastAsia="Calibri"/>
          <w:color w:val="000000"/>
          <w:sz w:val="21"/>
        </w:rPr>
        <w:t xml:space="preserve"> TD</w:t>
      </w:r>
      <w:r>
        <w:rPr>
          <w:rFonts w:ascii="宋体" w:hAnsi="宋体" w:eastAsia="宋体"/>
          <w:color w:val="000000"/>
          <w:sz w:val="21"/>
        </w:rPr>
        <w:t>、</w:t>
      </w:r>
      <w:r>
        <w:rPr>
          <w:rFonts w:ascii="Calibri" w:hAnsi="Calibri" w:eastAsia="Calibri"/>
          <w:color w:val="000000"/>
          <w:sz w:val="21"/>
        </w:rPr>
        <w:t>QTP</w:t>
      </w:r>
      <w:r>
        <w:rPr>
          <w:rFonts w:ascii="宋体" w:hAnsi="宋体" w:eastAsia="宋体"/>
          <w:color w:val="000000"/>
          <w:sz w:val="21"/>
        </w:rPr>
        <w:t>、工具的测试流程</w:t>
      </w:r>
      <w:r>
        <w:br w:type="textWrapping"/>
      </w:r>
      <w:r>
        <w:rPr>
          <w:rFonts w:ascii="Calibri" w:hAnsi="Calibri" w:eastAsia="Calibri"/>
          <w:color w:val="000000"/>
          <w:sz w:val="21"/>
        </w:rPr>
        <w:t>4</w:t>
      </w:r>
      <w:r>
        <w:rPr>
          <w:rFonts w:ascii="宋体" w:hAnsi="宋体" w:eastAsia="宋体"/>
          <w:color w:val="000000"/>
          <w:sz w:val="21"/>
        </w:rPr>
        <w:t>、 描述登陆脚本的录制过程</w:t>
      </w:r>
      <w:r>
        <w:br w:type="textWrapping"/>
      </w:r>
      <w:r>
        <w:rPr>
          <w:rFonts w:ascii="Calibri" w:hAnsi="Calibri" w:eastAsia="Calibri"/>
          <w:color w:val="000000"/>
          <w:sz w:val="21"/>
        </w:rPr>
        <w:t>5</w:t>
      </w:r>
      <w:r>
        <w:rPr>
          <w:rFonts w:ascii="宋体" w:hAnsi="宋体" w:eastAsia="宋体"/>
          <w:color w:val="000000"/>
          <w:sz w:val="21"/>
        </w:rPr>
        <w:t>、</w:t>
      </w:r>
      <w:r>
        <w:rPr>
          <w:rFonts w:ascii="Calibri" w:hAnsi="Calibri" w:eastAsia="Calibri"/>
          <w:color w:val="000000"/>
          <w:sz w:val="21"/>
        </w:rPr>
        <w:t xml:space="preserve"> LR</w:t>
      </w:r>
      <w:r>
        <w:rPr>
          <w:rFonts w:ascii="宋体" w:hAnsi="宋体" w:eastAsia="宋体"/>
          <w:color w:val="000000"/>
          <w:sz w:val="21"/>
        </w:rPr>
        <w:t xml:space="preserve"> 脚本的组成</w:t>
      </w:r>
      <w:r>
        <w:br w:type="textWrapping"/>
      </w:r>
      <w:r>
        <w:rPr>
          <w:rFonts w:ascii="Calibri" w:hAnsi="Calibri" w:eastAsia="Calibri"/>
          <w:color w:val="000000"/>
          <w:sz w:val="21"/>
        </w:rPr>
        <w:t>6</w:t>
      </w:r>
      <w:r>
        <w:rPr>
          <w:rFonts w:ascii="宋体" w:hAnsi="宋体" w:eastAsia="宋体"/>
          <w:color w:val="000000"/>
          <w:sz w:val="21"/>
        </w:rPr>
        <w:t>、 缺陷报告的组成要素？</w:t>
      </w:r>
      <w:r>
        <w:br w:type="textWrapping"/>
      </w:r>
      <w:r>
        <w:rPr>
          <w:rFonts w:ascii="Calibri" w:hAnsi="Calibri" w:eastAsia="Calibri"/>
          <w:color w:val="000000"/>
          <w:sz w:val="21"/>
        </w:rPr>
        <w:t>7</w:t>
      </w:r>
      <w:r>
        <w:rPr>
          <w:rFonts w:ascii="宋体" w:hAnsi="宋体" w:eastAsia="宋体"/>
          <w:color w:val="000000"/>
          <w:sz w:val="21"/>
        </w:rPr>
        <w:t>、 对缺陷怎么进行分析解决？</w:t>
      </w:r>
      <w:r>
        <w:br w:type="textWrapping"/>
      </w:r>
      <w:r>
        <w:rPr>
          <w:rFonts w:ascii="Calibri" w:hAnsi="Calibri" w:eastAsia="Calibri"/>
          <w:color w:val="000000"/>
          <w:sz w:val="21"/>
        </w:rPr>
        <w:t>8</w:t>
      </w:r>
      <w:r>
        <w:rPr>
          <w:rFonts w:ascii="宋体" w:hAnsi="宋体" w:eastAsia="宋体"/>
          <w:color w:val="000000"/>
          <w:sz w:val="21"/>
        </w:rPr>
        <w:t>、 测试从哪个阶段开始介入？</w:t>
      </w:r>
      <w:r>
        <w:br w:type="textWrapping"/>
      </w:r>
      <w:r>
        <w:rPr>
          <w:rFonts w:ascii="Calibri" w:hAnsi="Calibri" w:eastAsia="Calibri"/>
          <w:color w:val="000000"/>
          <w:sz w:val="21"/>
        </w:rPr>
        <w:t>9</w:t>
      </w:r>
      <w:r>
        <w:rPr>
          <w:rFonts w:ascii="宋体" w:hAnsi="宋体" w:eastAsia="宋体"/>
          <w:color w:val="000000"/>
          <w:sz w:val="21"/>
        </w:rPr>
        <w:t>、 项目测试的基本流程？</w:t>
      </w:r>
    </w:p>
    <w:p>
      <w:pPr>
        <w:sectPr>
          <w:pgSz w:w="12240" w:h="15840"/>
          <w:pgMar w:top="502" w:right="708" w:bottom="484"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32" w:lineRule="exact"/>
      </w:pPr>
      <w:r>
        <w:rPr>
          <w:rFonts w:ascii="Calibri" w:hAnsi="Calibri" w:eastAsia="Calibri"/>
          <w:color w:val="000000"/>
          <w:sz w:val="21"/>
        </w:rPr>
        <w:t>10</w:t>
      </w:r>
      <w:r>
        <w:rPr>
          <w:rFonts w:ascii="宋体" w:hAnsi="宋体" w:eastAsia="宋体"/>
          <w:color w:val="000000"/>
          <w:sz w:val="21"/>
        </w:rPr>
        <w:t>、着重描述你在项目中担任的职责</w:t>
      </w:r>
    </w:p>
    <w:p>
      <w:pPr>
        <w:pStyle w:val="3"/>
      </w:pPr>
      <w:bookmarkStart w:id="32" w:name="_Toc108796479"/>
      <w:r>
        <w:rPr>
          <w:rFonts w:ascii="Calibri" w:hAnsi="Calibri" w:eastAsia="Calibri"/>
        </w:rPr>
        <w:t>33</w:t>
      </w:r>
      <w:r>
        <w:t>、</w:t>
      </w:r>
      <w:r>
        <w:rPr>
          <w:rFonts w:hint="eastAsia" w:ascii="微软雅黑" w:hAnsi="微软雅黑" w:eastAsia="微软雅黑" w:cs="微软雅黑"/>
        </w:rPr>
        <w:t>软</w:t>
      </w:r>
      <w:r>
        <w:rPr>
          <w:rFonts w:hint="eastAsia" w:ascii="MS Gothic" w:hAnsi="MS Gothic" w:eastAsia="MS Gothic" w:cs="MS Gothic"/>
        </w:rPr>
        <w:t>通</w:t>
      </w:r>
      <w:r>
        <w:rPr>
          <w:rFonts w:hint="eastAsia" w:ascii="微软雅黑" w:hAnsi="微软雅黑" w:eastAsia="微软雅黑" w:cs="微软雅黑"/>
        </w:rPr>
        <w:t>动</w:t>
      </w:r>
      <w:r>
        <w:rPr>
          <w:rFonts w:hint="eastAsia" w:ascii="MS Gothic" w:hAnsi="MS Gothic" w:eastAsia="MS Gothic" w:cs="MS Gothic"/>
        </w:rPr>
        <w:t>力笔</w:t>
      </w:r>
      <w:r>
        <w:rPr>
          <w:rFonts w:hint="eastAsia" w:ascii="微软雅黑" w:hAnsi="微软雅黑" w:eastAsia="微软雅黑" w:cs="微软雅黑"/>
        </w:rPr>
        <w:t>试</w:t>
      </w:r>
      <w:r>
        <w:rPr>
          <w:rFonts w:hint="eastAsia" w:ascii="MS Gothic" w:hAnsi="MS Gothic" w:eastAsia="MS Gothic" w:cs="MS Gothic"/>
        </w:rPr>
        <w:t>面</w:t>
      </w:r>
      <w:r>
        <w:rPr>
          <w:rFonts w:hint="eastAsia" w:ascii="微软雅黑" w:hAnsi="微软雅黑" w:eastAsia="微软雅黑" w:cs="微软雅黑"/>
        </w:rPr>
        <w:t>试题</w:t>
      </w:r>
      <w:bookmarkEnd w:id="32"/>
    </w:p>
    <w:p>
      <w:pPr>
        <w:autoSpaceDE w:val="0"/>
        <w:autoSpaceDN w:val="0"/>
        <w:spacing w:before="1200" w:after="0" w:line="320" w:lineRule="exact"/>
      </w:pPr>
      <w:r>
        <w:rPr>
          <w:rFonts w:ascii="宋体" w:hAnsi="宋体" w:eastAsia="宋体"/>
          <w:color w:val="000000"/>
          <w:sz w:val="32"/>
        </w:rPr>
        <w:t>笔试题</w:t>
      </w:r>
    </w:p>
    <w:p>
      <w:pPr>
        <w:autoSpaceDE w:val="0"/>
        <w:autoSpaceDN w:val="0"/>
        <w:spacing w:before="600" w:after="0" w:line="272" w:lineRule="exact"/>
      </w:pPr>
      <w:r>
        <w:rPr>
          <w:rFonts w:ascii="Calibri" w:hAnsi="Calibri" w:eastAsia="Calibri"/>
          <w:color w:val="000000"/>
          <w:sz w:val="21"/>
        </w:rPr>
        <w:t>1</w:t>
      </w:r>
      <w:r>
        <w:rPr>
          <w:rFonts w:ascii="宋体" w:hAnsi="宋体" w:eastAsia="宋体"/>
          <w:color w:val="000000"/>
          <w:sz w:val="21"/>
        </w:rPr>
        <w:t>．软件测试是软件开发的重要环节，进行软件测试的目的是（</w:t>
      </w:r>
      <w:r>
        <w:rPr>
          <w:rFonts w:ascii="Calibri" w:hAnsi="Calibri" w:eastAsia="Calibri"/>
          <w:color w:val="000000"/>
          <w:sz w:val="21"/>
        </w:rPr>
        <w:t>B</w:t>
      </w:r>
      <w:r>
        <w:rPr>
          <w:rFonts w:ascii="宋体" w:hAnsi="宋体" w:eastAsia="宋体"/>
          <w:color w:val="000000"/>
          <w:sz w:val="21"/>
        </w:rPr>
        <w:t xml:space="preserve"> ）</w:t>
      </w:r>
      <w:r>
        <w:br w:type="textWrapping"/>
      </w:r>
      <w:r>
        <w:rPr>
          <w:rFonts w:ascii="Calibri" w:hAnsi="Calibri" w:eastAsia="Calibri"/>
          <w:color w:val="000000"/>
          <w:sz w:val="21"/>
        </w:rPr>
        <w:t>A</w:t>
      </w:r>
      <w:r>
        <w:rPr>
          <w:rFonts w:ascii="宋体" w:hAnsi="宋体" w:eastAsia="宋体"/>
          <w:color w:val="000000"/>
          <w:sz w:val="21"/>
        </w:rPr>
        <w:t>）证明软件错误不存在</w:t>
      </w:r>
      <w:r>
        <w:br w:type="textWrapping"/>
      </w:r>
      <w:r>
        <w:rPr>
          <w:rFonts w:ascii="Calibri" w:hAnsi="Calibri" w:eastAsia="Calibri"/>
          <w:color w:val="000000"/>
          <w:sz w:val="21"/>
        </w:rPr>
        <w:t>B</w:t>
      </w:r>
      <w:r>
        <w:rPr>
          <w:rFonts w:ascii="宋体" w:hAnsi="宋体" w:eastAsia="宋体"/>
          <w:color w:val="000000"/>
          <w:sz w:val="21"/>
        </w:rPr>
        <w:t>）证明软件错误的存在</w:t>
      </w:r>
      <w:r>
        <w:br w:type="textWrapping"/>
      </w:r>
      <w:r>
        <w:rPr>
          <w:rFonts w:ascii="Calibri" w:hAnsi="Calibri" w:eastAsia="Calibri"/>
          <w:color w:val="000000"/>
          <w:sz w:val="21"/>
        </w:rPr>
        <w:t>C</w:t>
      </w:r>
      <w:r>
        <w:rPr>
          <w:rFonts w:ascii="宋体" w:hAnsi="宋体" w:eastAsia="宋体"/>
          <w:color w:val="000000"/>
          <w:sz w:val="21"/>
        </w:rPr>
        <w:t>）改正程序所有的错误</w:t>
      </w:r>
      <w:r>
        <w:br w:type="textWrapping"/>
      </w:r>
      <w:r>
        <w:rPr>
          <w:rFonts w:ascii="Calibri" w:hAnsi="Calibri" w:eastAsia="Calibri"/>
          <w:color w:val="000000"/>
          <w:sz w:val="21"/>
        </w:rPr>
        <w:t>D</w:t>
      </w:r>
      <w:r>
        <w:rPr>
          <w:rFonts w:ascii="宋体" w:hAnsi="宋体" w:eastAsia="宋体"/>
          <w:color w:val="000000"/>
          <w:sz w:val="21"/>
        </w:rPr>
        <w:t>）发现程序所有的错误</w:t>
      </w:r>
    </w:p>
    <w:p>
      <w:pPr>
        <w:autoSpaceDE w:val="0"/>
        <w:autoSpaceDN w:val="0"/>
        <w:spacing w:before="296" w:after="0" w:line="232" w:lineRule="exact"/>
      </w:pPr>
      <w:r>
        <w:rPr>
          <w:rFonts w:ascii="Calibri" w:hAnsi="Calibri" w:eastAsia="Calibri"/>
          <w:color w:val="000000"/>
          <w:sz w:val="21"/>
        </w:rPr>
        <w:t>2</w:t>
      </w:r>
      <w:r>
        <w:rPr>
          <w:rFonts w:ascii="宋体" w:hAnsi="宋体" w:eastAsia="宋体"/>
          <w:color w:val="000000"/>
          <w:sz w:val="21"/>
        </w:rPr>
        <w:t>．对于软件质量描述不正确的是：（</w:t>
      </w:r>
      <w:r>
        <w:rPr>
          <w:rFonts w:ascii="Calibri" w:hAnsi="Calibri" w:eastAsia="Calibri"/>
          <w:color w:val="000000"/>
          <w:sz w:val="21"/>
        </w:rPr>
        <w:t xml:space="preserve"> B</w:t>
      </w:r>
      <w:r>
        <w:rPr>
          <w:rFonts w:ascii="宋体" w:hAnsi="宋体" w:eastAsia="宋体"/>
          <w:color w:val="000000"/>
          <w:sz w:val="21"/>
        </w:rPr>
        <w:t>）</w:t>
      </w:r>
    </w:p>
    <w:p>
      <w:pPr>
        <w:autoSpaceDE w:val="0"/>
        <w:autoSpaceDN w:val="0"/>
        <w:spacing w:before="254" w:after="0" w:line="274" w:lineRule="exact"/>
      </w:pPr>
      <w:r>
        <w:rPr>
          <w:rFonts w:ascii="Calibri" w:hAnsi="Calibri" w:eastAsia="Calibri"/>
          <w:color w:val="000000"/>
          <w:sz w:val="21"/>
        </w:rPr>
        <w:t>A</w:t>
      </w:r>
      <w:r>
        <w:rPr>
          <w:rFonts w:ascii="宋体" w:hAnsi="宋体" w:eastAsia="宋体"/>
          <w:color w:val="000000"/>
          <w:sz w:val="21"/>
        </w:rPr>
        <w:t>）高质量的过程产生高质量的产品</w:t>
      </w:r>
      <w:r>
        <w:br w:type="textWrapping"/>
      </w:r>
      <w:r>
        <w:rPr>
          <w:rFonts w:ascii="Calibri" w:hAnsi="Calibri" w:eastAsia="Calibri"/>
          <w:color w:val="000000"/>
          <w:sz w:val="21"/>
        </w:rPr>
        <w:t>B</w:t>
      </w:r>
      <w:r>
        <w:rPr>
          <w:rFonts w:ascii="宋体" w:hAnsi="宋体" w:eastAsia="宋体"/>
          <w:color w:val="000000"/>
          <w:sz w:val="21"/>
        </w:rPr>
        <w:t>）软件质量是测试人员测试出来的</w:t>
      </w:r>
      <w:r>
        <w:br w:type="textWrapping"/>
      </w:r>
      <w:r>
        <w:rPr>
          <w:rFonts w:ascii="Calibri" w:hAnsi="Calibri" w:eastAsia="Calibri"/>
          <w:color w:val="000000"/>
          <w:sz w:val="21"/>
        </w:rPr>
        <w:t>C</w:t>
      </w:r>
      <w:r>
        <w:rPr>
          <w:rFonts w:ascii="宋体" w:hAnsi="宋体" w:eastAsia="宋体"/>
          <w:color w:val="000000"/>
          <w:sz w:val="21"/>
        </w:rPr>
        <w:t>）软件质量是设计和规划出来的</w:t>
      </w:r>
      <w:r>
        <w:br w:type="textWrapping"/>
      </w:r>
      <w:r>
        <w:rPr>
          <w:rFonts w:ascii="Calibri" w:hAnsi="Calibri" w:eastAsia="Calibri"/>
          <w:color w:val="000000"/>
          <w:sz w:val="21"/>
        </w:rPr>
        <w:t>D</w:t>
      </w:r>
      <w:r>
        <w:rPr>
          <w:rFonts w:ascii="宋体" w:hAnsi="宋体" w:eastAsia="宋体"/>
          <w:color w:val="000000"/>
          <w:sz w:val="21"/>
        </w:rPr>
        <w:t>）项目阶段结束意味着产品质量达到了预期的标准</w:t>
      </w:r>
    </w:p>
    <w:p>
      <w:pPr>
        <w:autoSpaceDE w:val="0"/>
        <w:autoSpaceDN w:val="0"/>
        <w:spacing w:before="296" w:after="0" w:line="232" w:lineRule="exact"/>
      </w:pPr>
      <w:r>
        <w:rPr>
          <w:rFonts w:ascii="Calibri" w:hAnsi="Calibri" w:eastAsia="Calibri"/>
          <w:color w:val="000000"/>
          <w:sz w:val="21"/>
        </w:rPr>
        <w:t>3</w:t>
      </w:r>
      <w:r>
        <w:rPr>
          <w:rFonts w:ascii="宋体" w:hAnsi="宋体" w:eastAsia="宋体"/>
          <w:color w:val="000000"/>
          <w:sz w:val="21"/>
        </w:rPr>
        <w:t>．对于软件测试描述不正确的是：（</w:t>
      </w:r>
      <w:r>
        <w:rPr>
          <w:rFonts w:ascii="Calibri" w:hAnsi="Calibri" w:eastAsia="Calibri"/>
          <w:color w:val="000000"/>
          <w:sz w:val="21"/>
        </w:rPr>
        <w:t>C</w:t>
      </w:r>
      <w:r>
        <w:rPr>
          <w:rFonts w:ascii="宋体" w:hAnsi="宋体" w:eastAsia="宋体"/>
          <w:color w:val="000000"/>
          <w:sz w:val="21"/>
        </w:rPr>
        <w:t xml:space="preserve"> ）</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）软件测试无法找到程序当中的所有缺陷</w:t>
      </w:r>
      <w:r>
        <w:br w:type="textWrapping"/>
      </w:r>
      <w:r>
        <w:rPr>
          <w:rFonts w:ascii="Calibri" w:hAnsi="Calibri" w:eastAsia="Calibri"/>
          <w:color w:val="000000"/>
          <w:sz w:val="21"/>
        </w:rPr>
        <w:t>B</w:t>
      </w:r>
      <w:r>
        <w:rPr>
          <w:rFonts w:ascii="宋体" w:hAnsi="宋体" w:eastAsia="宋体"/>
          <w:color w:val="000000"/>
          <w:sz w:val="21"/>
        </w:rPr>
        <w:t>）测试工程师需要在最短时间内完成最有效的测试</w:t>
      </w:r>
      <w:r>
        <w:br w:type="textWrapping"/>
      </w:r>
      <w:r>
        <w:rPr>
          <w:rFonts w:ascii="Calibri" w:hAnsi="Calibri" w:eastAsia="Calibri"/>
          <w:color w:val="000000"/>
          <w:sz w:val="21"/>
        </w:rPr>
        <w:t>C</w:t>
      </w:r>
      <w:r>
        <w:rPr>
          <w:rFonts w:ascii="宋体" w:hAnsi="宋体" w:eastAsia="宋体"/>
          <w:color w:val="000000"/>
          <w:sz w:val="21"/>
        </w:rPr>
        <w:t>）软件测试工程师只要了解需求就可以了</w:t>
      </w:r>
      <w:r>
        <w:br w:type="textWrapping"/>
      </w:r>
      <w:r>
        <w:rPr>
          <w:rFonts w:ascii="Calibri" w:hAnsi="Calibri" w:eastAsia="Calibri"/>
          <w:color w:val="000000"/>
          <w:sz w:val="21"/>
        </w:rPr>
        <w:t>D</w:t>
      </w:r>
      <w:r>
        <w:rPr>
          <w:rFonts w:ascii="宋体" w:hAnsi="宋体" w:eastAsia="宋体"/>
          <w:color w:val="000000"/>
          <w:sz w:val="21"/>
        </w:rPr>
        <w:t>）测试工程师也需要了解编码知识</w:t>
      </w:r>
    </w:p>
    <w:p>
      <w:pPr>
        <w:autoSpaceDE w:val="0"/>
        <w:autoSpaceDN w:val="0"/>
        <w:spacing w:before="294" w:after="0" w:line="234" w:lineRule="exact"/>
      </w:pPr>
      <w:r>
        <w:rPr>
          <w:rFonts w:ascii="Calibri" w:hAnsi="Calibri" w:eastAsia="Calibri"/>
          <w:color w:val="000000"/>
          <w:sz w:val="21"/>
        </w:rPr>
        <w:t>4</w:t>
      </w:r>
      <w:r>
        <w:rPr>
          <w:rFonts w:ascii="宋体" w:hAnsi="宋体" w:eastAsia="宋体"/>
          <w:color w:val="000000"/>
          <w:sz w:val="21"/>
        </w:rPr>
        <w:t>．测试工程师需要了解下面哪些知识：（</w:t>
      </w:r>
      <w:r>
        <w:rPr>
          <w:rFonts w:ascii="Calibri" w:hAnsi="Calibri" w:eastAsia="Calibri"/>
          <w:color w:val="000000"/>
          <w:sz w:val="21"/>
        </w:rPr>
        <w:t>D</w:t>
      </w:r>
      <w:r>
        <w:rPr>
          <w:rFonts w:ascii="宋体" w:hAnsi="宋体" w:eastAsia="宋体"/>
          <w:color w:val="000000"/>
          <w:sz w:val="21"/>
        </w:rPr>
        <w:t xml:space="preserve"> ）</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）项目管理知识</w:t>
      </w:r>
      <w:r>
        <w:br w:type="textWrapping"/>
      </w:r>
      <w:r>
        <w:rPr>
          <w:rFonts w:ascii="Calibri" w:hAnsi="Calibri" w:eastAsia="Calibri"/>
          <w:color w:val="000000"/>
          <w:sz w:val="21"/>
        </w:rPr>
        <w:t>B</w:t>
      </w:r>
      <w:r>
        <w:rPr>
          <w:rFonts w:ascii="宋体" w:hAnsi="宋体" w:eastAsia="宋体"/>
          <w:color w:val="000000"/>
          <w:sz w:val="21"/>
        </w:rPr>
        <w:t>）测试知识</w:t>
      </w:r>
      <w:r>
        <w:br w:type="textWrapping"/>
      </w:r>
      <w:r>
        <w:rPr>
          <w:rFonts w:ascii="Calibri" w:hAnsi="Calibri" w:eastAsia="Calibri"/>
          <w:color w:val="000000"/>
          <w:sz w:val="21"/>
        </w:rPr>
        <w:t>C</w:t>
      </w:r>
      <w:r>
        <w:rPr>
          <w:rFonts w:ascii="宋体" w:hAnsi="宋体" w:eastAsia="宋体"/>
          <w:color w:val="000000"/>
          <w:sz w:val="21"/>
        </w:rPr>
        <w:t>）需求管理</w:t>
      </w:r>
      <w:r>
        <w:br w:type="textWrapping"/>
      </w:r>
      <w:r>
        <w:rPr>
          <w:rFonts w:ascii="Calibri" w:hAnsi="Calibri" w:eastAsia="Calibri"/>
          <w:color w:val="000000"/>
          <w:sz w:val="21"/>
        </w:rPr>
        <w:t>D</w:t>
      </w:r>
      <w:r>
        <w:rPr>
          <w:rFonts w:ascii="宋体" w:hAnsi="宋体" w:eastAsia="宋体"/>
          <w:color w:val="000000"/>
          <w:sz w:val="21"/>
        </w:rPr>
        <w:t>）以上都包括</w:t>
      </w:r>
    </w:p>
    <w:p>
      <w:pPr>
        <w:autoSpaceDE w:val="0"/>
        <w:autoSpaceDN w:val="0"/>
        <w:spacing w:before="296" w:after="0" w:line="232" w:lineRule="exact"/>
      </w:pPr>
      <w:r>
        <w:rPr>
          <w:rFonts w:ascii="Calibri" w:hAnsi="Calibri" w:eastAsia="Calibri"/>
          <w:color w:val="000000"/>
          <w:sz w:val="21"/>
        </w:rPr>
        <w:t>5</w:t>
      </w:r>
      <w:r>
        <w:rPr>
          <w:rFonts w:ascii="宋体" w:hAnsi="宋体" w:eastAsia="宋体"/>
          <w:color w:val="000000"/>
          <w:sz w:val="21"/>
        </w:rPr>
        <w:t>．检查软件产品是否符合需求定义的过程称为：（</w:t>
      </w:r>
      <w:r>
        <w:rPr>
          <w:rFonts w:ascii="Calibri" w:hAnsi="Calibri" w:eastAsia="Calibri"/>
          <w:color w:val="000000"/>
          <w:sz w:val="21"/>
        </w:rPr>
        <w:t xml:space="preserve"> A</w:t>
      </w:r>
      <w:r>
        <w:rPr>
          <w:rFonts w:ascii="宋体" w:hAnsi="宋体" w:eastAsia="宋体"/>
          <w:color w:val="000000"/>
          <w:sz w:val="21"/>
        </w:rPr>
        <w:t>）</w:t>
      </w:r>
    </w:p>
    <w:p>
      <w:pPr>
        <w:autoSpaceDE w:val="0"/>
        <w:autoSpaceDN w:val="0"/>
        <w:spacing w:before="296" w:after="0" w:line="232" w:lineRule="exact"/>
      </w:pPr>
      <w:r>
        <w:rPr>
          <w:rFonts w:ascii="Calibri" w:hAnsi="Calibri" w:eastAsia="Calibri"/>
          <w:color w:val="000000"/>
          <w:sz w:val="21"/>
        </w:rPr>
        <w:t>A</w:t>
      </w:r>
      <w:r>
        <w:rPr>
          <w:rFonts w:ascii="宋体" w:hAnsi="宋体" w:eastAsia="宋体"/>
          <w:color w:val="000000"/>
          <w:sz w:val="21"/>
        </w:rPr>
        <w:t>）确认测试</w:t>
      </w:r>
    </w:p>
    <w:p>
      <w:pPr>
        <w:sectPr>
          <w:pgSz w:w="12240" w:h="15840"/>
          <w:pgMar w:top="502" w:right="708" w:bottom="450" w:left="72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72" w:lineRule="exact"/>
        <w:ind w:right="9640"/>
        <w:jc w:val="both"/>
      </w:pPr>
      <w:r>
        <w:rPr>
          <w:rFonts w:ascii="Calibri" w:hAnsi="Calibri" w:eastAsia="Calibri"/>
          <w:color w:val="000000"/>
          <w:sz w:val="21"/>
        </w:rPr>
        <w:t>B</w:t>
      </w:r>
      <w:r>
        <w:rPr>
          <w:rFonts w:ascii="宋体" w:hAnsi="宋体" w:eastAsia="宋体"/>
          <w:color w:val="000000"/>
          <w:sz w:val="21"/>
        </w:rPr>
        <w:t>）集成测试</w:t>
      </w:r>
      <w:r>
        <w:rPr>
          <w:rFonts w:ascii="Calibri" w:hAnsi="Calibri" w:eastAsia="Calibri"/>
          <w:color w:val="000000"/>
          <w:sz w:val="21"/>
        </w:rPr>
        <w:t>C</w:t>
      </w:r>
      <w:r>
        <w:rPr>
          <w:rFonts w:ascii="宋体" w:hAnsi="宋体" w:eastAsia="宋体"/>
          <w:color w:val="000000"/>
          <w:sz w:val="21"/>
        </w:rPr>
        <w:t>）性能测试</w:t>
      </w:r>
      <w:r>
        <w:rPr>
          <w:rFonts w:ascii="Calibri" w:hAnsi="Calibri" w:eastAsia="Calibri"/>
          <w:color w:val="000000"/>
          <w:sz w:val="21"/>
        </w:rPr>
        <w:t>D</w:t>
      </w:r>
      <w:r>
        <w:rPr>
          <w:rFonts w:ascii="宋体" w:hAnsi="宋体" w:eastAsia="宋体"/>
          <w:color w:val="000000"/>
          <w:sz w:val="21"/>
        </w:rPr>
        <w:t>）功能测试</w:t>
      </w:r>
    </w:p>
    <w:p>
      <w:pPr>
        <w:autoSpaceDE w:val="0"/>
        <w:autoSpaceDN w:val="0"/>
        <w:spacing w:before="296" w:after="0" w:line="232" w:lineRule="exact"/>
      </w:pPr>
      <w:r>
        <w:rPr>
          <w:rFonts w:ascii="Calibri" w:hAnsi="Calibri" w:eastAsia="Calibri"/>
          <w:color w:val="000000"/>
          <w:sz w:val="21"/>
        </w:rPr>
        <w:t>6</w:t>
      </w:r>
      <w:r>
        <w:rPr>
          <w:rFonts w:ascii="宋体" w:hAnsi="宋体" w:eastAsia="宋体"/>
          <w:color w:val="000000"/>
          <w:sz w:val="21"/>
        </w:rPr>
        <w:t>．评审是对软件进行表态测试的一种方法，下述结论中。哪个是与软件评审无关的内容：（</w:t>
      </w:r>
      <w:r>
        <w:rPr>
          <w:rFonts w:ascii="Calibri" w:hAnsi="Calibri" w:eastAsia="Calibri"/>
          <w:color w:val="000000"/>
          <w:sz w:val="21"/>
        </w:rPr>
        <w:t xml:space="preserve"> D</w:t>
      </w:r>
      <w:r>
        <w:rPr>
          <w:rFonts w:ascii="宋体" w:hAnsi="宋体" w:eastAsia="宋体"/>
          <w:color w:val="000000"/>
          <w:sz w:val="21"/>
        </w:rPr>
        <w:t>）</w:t>
      </w:r>
    </w:p>
    <w:p>
      <w:pPr>
        <w:autoSpaceDE w:val="0"/>
        <w:autoSpaceDN w:val="0"/>
        <w:spacing w:before="260" w:after="0" w:line="272" w:lineRule="exact"/>
        <w:ind w:right="9220"/>
        <w:jc w:val="both"/>
      </w:pPr>
      <w:r>
        <w:rPr>
          <w:rFonts w:ascii="Calibri" w:hAnsi="Calibri" w:eastAsia="Calibri"/>
          <w:color w:val="000000"/>
          <w:sz w:val="21"/>
        </w:rPr>
        <w:t>A</w:t>
      </w:r>
      <w:r>
        <w:rPr>
          <w:rFonts w:ascii="宋体" w:hAnsi="宋体" w:eastAsia="宋体"/>
          <w:color w:val="000000"/>
          <w:sz w:val="21"/>
        </w:rPr>
        <w:t>）尽量发现错误</w:t>
      </w:r>
      <w:r>
        <w:rPr>
          <w:rFonts w:ascii="Calibri" w:hAnsi="Calibri" w:eastAsia="Calibri"/>
          <w:color w:val="000000"/>
          <w:sz w:val="21"/>
        </w:rPr>
        <w:t>B</w:t>
      </w:r>
      <w:r>
        <w:rPr>
          <w:rFonts w:ascii="宋体" w:hAnsi="宋体" w:eastAsia="宋体"/>
          <w:color w:val="000000"/>
          <w:sz w:val="21"/>
        </w:rPr>
        <w:t>）检查软件文档</w:t>
      </w:r>
      <w:r>
        <w:rPr>
          <w:rFonts w:ascii="Calibri" w:hAnsi="Calibri" w:eastAsia="Calibri"/>
          <w:color w:val="000000"/>
          <w:sz w:val="21"/>
        </w:rPr>
        <w:t>C</w:t>
      </w:r>
      <w:r>
        <w:rPr>
          <w:rFonts w:ascii="宋体" w:hAnsi="宋体" w:eastAsia="宋体"/>
          <w:color w:val="000000"/>
          <w:sz w:val="21"/>
        </w:rPr>
        <w:t>）根据评审标准</w:t>
      </w:r>
      <w:r>
        <w:rPr>
          <w:rFonts w:ascii="Calibri" w:hAnsi="Calibri" w:eastAsia="Calibri"/>
          <w:color w:val="000000"/>
          <w:sz w:val="21"/>
        </w:rPr>
        <w:t>D</w:t>
      </w:r>
      <w:r>
        <w:rPr>
          <w:rFonts w:ascii="宋体" w:hAnsi="宋体" w:eastAsia="宋体"/>
          <w:color w:val="000000"/>
          <w:sz w:val="21"/>
        </w:rPr>
        <w:t>）依靠测试信息</w:t>
      </w:r>
    </w:p>
    <w:p>
      <w:pPr>
        <w:autoSpaceDE w:val="0"/>
        <w:autoSpaceDN w:val="0"/>
        <w:spacing w:before="296" w:after="0" w:line="232" w:lineRule="exact"/>
      </w:pPr>
      <w:r>
        <w:rPr>
          <w:rFonts w:ascii="Calibri" w:hAnsi="Calibri" w:eastAsia="Calibri"/>
          <w:color w:val="000000"/>
          <w:sz w:val="21"/>
        </w:rPr>
        <w:t>7</w:t>
      </w:r>
      <w:r>
        <w:rPr>
          <w:rFonts w:ascii="宋体" w:hAnsi="宋体" w:eastAsia="宋体"/>
          <w:color w:val="000000"/>
          <w:sz w:val="21"/>
        </w:rPr>
        <w:t>．路径测试是整个结构测试的重要组成，但在研究路径测试时，通常又是使用程序控制流图来代替（</w:t>
      </w:r>
      <w:r>
        <w:rPr>
          <w:rFonts w:ascii="Calibri" w:hAnsi="Calibri" w:eastAsia="Calibri"/>
          <w:color w:val="000000"/>
          <w:sz w:val="21"/>
        </w:rPr>
        <w:t>C</w:t>
      </w:r>
      <w:r>
        <w:rPr>
          <w:rFonts w:ascii="宋体" w:hAnsi="宋体" w:eastAsia="宋体"/>
          <w:color w:val="000000"/>
          <w:sz w:val="21"/>
        </w:rPr>
        <w:t xml:space="preserve"> ）</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）程序框图</w:t>
      </w:r>
      <w:r>
        <w:br w:type="textWrapping"/>
      </w:r>
      <w:r>
        <w:rPr>
          <w:rFonts w:ascii="Calibri" w:hAnsi="Calibri" w:eastAsia="Calibri"/>
          <w:color w:val="000000"/>
          <w:sz w:val="21"/>
        </w:rPr>
        <w:t>B</w:t>
      </w:r>
      <w:r>
        <w:rPr>
          <w:rFonts w:ascii="宋体" w:hAnsi="宋体" w:eastAsia="宋体"/>
          <w:color w:val="000000"/>
          <w:sz w:val="21"/>
        </w:rPr>
        <w:t>）结构图</w:t>
      </w:r>
      <w:r>
        <w:br w:type="textWrapping"/>
      </w:r>
      <w:r>
        <w:rPr>
          <w:rFonts w:ascii="Calibri" w:hAnsi="Calibri" w:eastAsia="Calibri"/>
          <w:color w:val="000000"/>
          <w:sz w:val="21"/>
        </w:rPr>
        <w:t>C</w:t>
      </w:r>
      <w:r>
        <w:rPr>
          <w:rFonts w:ascii="宋体" w:hAnsi="宋体" w:eastAsia="宋体"/>
          <w:color w:val="000000"/>
          <w:sz w:val="21"/>
        </w:rPr>
        <w:t>）数据流图</w:t>
      </w:r>
      <w:r>
        <w:br w:type="textWrapping"/>
      </w:r>
      <w:r>
        <w:rPr>
          <w:rFonts w:ascii="Calibri" w:hAnsi="Calibri" w:eastAsia="Calibri"/>
          <w:color w:val="000000"/>
          <w:sz w:val="21"/>
        </w:rPr>
        <w:t>D</w:t>
      </w:r>
      <w:r>
        <w:rPr>
          <w:rFonts w:ascii="宋体" w:hAnsi="宋体" w:eastAsia="宋体"/>
          <w:color w:val="000000"/>
          <w:sz w:val="21"/>
        </w:rPr>
        <w:t>）程序流程图</w:t>
      </w:r>
    </w:p>
    <w:p>
      <w:pPr>
        <w:autoSpaceDE w:val="0"/>
        <w:autoSpaceDN w:val="0"/>
        <w:spacing w:before="296" w:after="0" w:line="232" w:lineRule="exact"/>
      </w:pPr>
      <w:r>
        <w:rPr>
          <w:rFonts w:ascii="Calibri" w:hAnsi="Calibri" w:eastAsia="Calibri"/>
          <w:color w:val="000000"/>
          <w:sz w:val="21"/>
        </w:rPr>
        <w:t>8</w:t>
      </w:r>
      <w:r>
        <w:rPr>
          <w:rFonts w:ascii="宋体" w:hAnsi="宋体" w:eastAsia="宋体"/>
          <w:color w:val="000000"/>
          <w:sz w:val="21"/>
        </w:rPr>
        <w:t>．软件测试类型按开发阶段划分是（</w:t>
      </w:r>
      <w:r>
        <w:rPr>
          <w:rFonts w:ascii="Calibri" w:hAnsi="Calibri" w:eastAsia="Calibri"/>
          <w:color w:val="000000"/>
          <w:sz w:val="21"/>
        </w:rPr>
        <w:t>A</w:t>
      </w:r>
      <w:r>
        <w:rPr>
          <w:rFonts w:ascii="宋体" w:hAnsi="宋体" w:eastAsia="宋体"/>
          <w:color w:val="000000"/>
          <w:sz w:val="21"/>
        </w:rPr>
        <w:t xml:space="preserve"> ）</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）需求测试、单元测试、集成测试、验证测试</w:t>
      </w:r>
      <w:r>
        <w:br w:type="textWrapping"/>
      </w:r>
      <w:r>
        <w:rPr>
          <w:rFonts w:ascii="Calibri" w:hAnsi="Calibri" w:eastAsia="Calibri"/>
          <w:color w:val="000000"/>
          <w:sz w:val="21"/>
        </w:rPr>
        <w:t>B</w:t>
      </w:r>
      <w:r>
        <w:rPr>
          <w:rFonts w:ascii="宋体" w:hAnsi="宋体" w:eastAsia="宋体"/>
          <w:color w:val="000000"/>
          <w:sz w:val="21"/>
        </w:rPr>
        <w:t>）单元测试、集成测试、确认测试、系统测试、验收测试</w:t>
      </w:r>
      <w:r>
        <w:br w:type="textWrapping"/>
      </w:r>
      <w:r>
        <w:rPr>
          <w:rFonts w:ascii="Calibri" w:hAnsi="Calibri" w:eastAsia="Calibri"/>
          <w:color w:val="000000"/>
          <w:sz w:val="21"/>
        </w:rPr>
        <w:t>C</w:t>
      </w:r>
      <w:r>
        <w:rPr>
          <w:rFonts w:ascii="宋体" w:hAnsi="宋体" w:eastAsia="宋体"/>
          <w:color w:val="000000"/>
          <w:sz w:val="21"/>
        </w:rPr>
        <w:t>）单元测试、集成测试、验收测试、确认测试、验收测试</w:t>
      </w:r>
      <w:r>
        <w:br w:type="textWrapping"/>
      </w:r>
      <w:r>
        <w:rPr>
          <w:rFonts w:ascii="Calibri" w:hAnsi="Calibri" w:eastAsia="Calibri"/>
          <w:color w:val="000000"/>
          <w:sz w:val="21"/>
        </w:rPr>
        <w:t>D</w:t>
      </w:r>
      <w:r>
        <w:rPr>
          <w:rFonts w:ascii="宋体" w:hAnsi="宋体" w:eastAsia="宋体"/>
          <w:color w:val="000000"/>
          <w:sz w:val="21"/>
        </w:rPr>
        <w:t>）调试、单元测试、集成测试、用户测试</w:t>
      </w:r>
    </w:p>
    <w:p>
      <w:pPr>
        <w:autoSpaceDE w:val="0"/>
        <w:autoSpaceDN w:val="0"/>
        <w:spacing w:before="296" w:after="0" w:line="232" w:lineRule="exact"/>
      </w:pPr>
      <w:r>
        <w:rPr>
          <w:rFonts w:ascii="Calibri" w:hAnsi="Calibri" w:eastAsia="Calibri"/>
          <w:color w:val="000000"/>
          <w:sz w:val="21"/>
        </w:rPr>
        <w:t>9</w:t>
      </w:r>
      <w:r>
        <w:rPr>
          <w:rFonts w:ascii="宋体" w:hAnsi="宋体" w:eastAsia="宋体"/>
          <w:color w:val="000000"/>
          <w:sz w:val="21"/>
        </w:rPr>
        <w:t>．下述说法错误的是（</w:t>
      </w:r>
      <w:r>
        <w:rPr>
          <w:rFonts w:ascii="Calibri" w:hAnsi="Calibri" w:eastAsia="Calibri"/>
          <w:color w:val="000000"/>
          <w:sz w:val="21"/>
        </w:rPr>
        <w:t>B</w:t>
      </w:r>
      <w:r>
        <w:rPr>
          <w:rFonts w:ascii="宋体" w:hAnsi="宋体" w:eastAsia="宋体"/>
          <w:color w:val="000000"/>
          <w:sz w:val="21"/>
        </w:rPr>
        <w:t xml:space="preserve"> ）</w:t>
      </w:r>
    </w:p>
    <w:p>
      <w:pPr>
        <w:autoSpaceDE w:val="0"/>
        <w:autoSpaceDN w:val="0"/>
        <w:spacing w:before="262" w:after="0" w:line="266" w:lineRule="exact"/>
      </w:pPr>
      <w:r>
        <w:rPr>
          <w:rFonts w:ascii="Calibri" w:hAnsi="Calibri" w:eastAsia="Calibri"/>
          <w:color w:val="000000"/>
          <w:sz w:val="21"/>
        </w:rPr>
        <w:t>A</w:t>
      </w:r>
      <w:r>
        <w:rPr>
          <w:rFonts w:ascii="宋体" w:hAnsi="宋体" w:eastAsia="宋体"/>
          <w:color w:val="000000"/>
          <w:sz w:val="21"/>
        </w:rPr>
        <w:t>）单元测试又称为模块测试，是针对软件测试的最小单位—程序模块进行正确性检验的测试工作</w:t>
      </w:r>
      <w:r>
        <w:br w:type="textWrapping"/>
      </w:r>
      <w:r>
        <w:rPr>
          <w:rFonts w:ascii="Calibri" w:hAnsi="Calibri" w:eastAsia="Calibri"/>
          <w:color w:val="000000"/>
          <w:sz w:val="21"/>
        </w:rPr>
        <w:t>B</w:t>
      </w:r>
      <w:r>
        <w:rPr>
          <w:rFonts w:ascii="宋体" w:hAnsi="宋体" w:eastAsia="宋体"/>
          <w:color w:val="000000"/>
          <w:sz w:val="21"/>
        </w:rPr>
        <w:t>）集成测试也叫做组装测试，通常在编码完成的基础上，将所有的程序模块进行有序的、弟增的测试。</w:t>
      </w:r>
      <w:r>
        <w:br w:type="textWrapping"/>
      </w:r>
      <w:r>
        <w:rPr>
          <w:rFonts w:ascii="Calibri" w:hAnsi="Calibri" w:eastAsia="Calibri"/>
          <w:color w:val="000000"/>
          <w:sz w:val="21"/>
        </w:rPr>
        <w:t>C</w:t>
      </w:r>
      <w:r>
        <w:rPr>
          <w:rFonts w:ascii="宋体" w:hAnsi="宋体" w:eastAsia="宋体"/>
          <w:color w:val="000000"/>
          <w:sz w:val="21"/>
        </w:rPr>
        <w:t>）集成测试是检验程序单元和部件的接口关系，逐步集成为符合概要设计要求的程序部件或整个系统。</w:t>
      </w:r>
      <w:r>
        <w:br w:type="textWrapping"/>
      </w:r>
      <w:r>
        <w:rPr>
          <w:rFonts w:ascii="Calibri" w:hAnsi="Calibri" w:eastAsia="Calibri"/>
          <w:color w:val="000000"/>
          <w:sz w:val="21"/>
        </w:rPr>
        <w:t>D</w:t>
      </w:r>
      <w:r>
        <w:rPr>
          <w:rFonts w:ascii="宋体" w:hAnsi="宋体" w:eastAsia="宋体"/>
          <w:color w:val="000000"/>
          <w:sz w:val="21"/>
        </w:rPr>
        <w:t>）系统测试是真实或模拟系统运行环境下，检查完整的程序系统能否和相关硬件、外设、网络、系统软件和支持平台等正确配置与连接，并满足用户需求</w:t>
      </w:r>
    </w:p>
    <w:p>
      <w:pPr>
        <w:autoSpaceDE w:val="0"/>
        <w:autoSpaceDN w:val="0"/>
        <w:spacing w:before="282" w:after="0" w:line="272" w:lineRule="exact"/>
      </w:pPr>
      <w:r>
        <w:rPr>
          <w:rFonts w:ascii="Calibri" w:hAnsi="Calibri" w:eastAsia="Calibri"/>
          <w:color w:val="000000"/>
          <w:sz w:val="21"/>
        </w:rPr>
        <w:t>10</w:t>
      </w:r>
      <w:r>
        <w:rPr>
          <w:rFonts w:ascii="宋体" w:hAnsi="宋体" w:eastAsia="宋体"/>
          <w:color w:val="000000"/>
          <w:sz w:val="21"/>
        </w:rPr>
        <w:t>．下列关于</w:t>
      </w:r>
      <w:r>
        <w:rPr>
          <w:rFonts w:ascii="Calibri" w:hAnsi="Calibri" w:eastAsia="Calibri"/>
          <w:color w:val="000000"/>
          <w:sz w:val="21"/>
        </w:rPr>
        <w:t xml:space="preserve"> alpha</w:t>
      </w:r>
      <w:r>
        <w:rPr>
          <w:rFonts w:ascii="宋体" w:hAnsi="宋体" w:eastAsia="宋体"/>
          <w:color w:val="000000"/>
          <w:sz w:val="21"/>
        </w:rPr>
        <w:t xml:space="preserve"> 测试的描述：</w:t>
      </w:r>
      <w:r>
        <w:rPr>
          <w:rFonts w:ascii="Calibri" w:hAnsi="Calibri" w:eastAsia="Calibri"/>
          <w:color w:val="000000"/>
          <w:sz w:val="21"/>
        </w:rPr>
        <w:t>c</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alpha</w:t>
      </w:r>
      <w:r>
        <w:rPr>
          <w:rFonts w:ascii="宋体" w:hAnsi="宋体" w:eastAsia="宋体"/>
          <w:color w:val="000000"/>
          <w:sz w:val="21"/>
        </w:rPr>
        <w:t xml:space="preserve"> 测试需要用户代表参加</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alpha</w:t>
      </w:r>
      <w:r>
        <w:rPr>
          <w:rFonts w:ascii="宋体" w:hAnsi="宋体" w:eastAsia="宋体"/>
          <w:color w:val="000000"/>
          <w:sz w:val="21"/>
        </w:rPr>
        <w:t xml:space="preserve"> 测试不需要用户代表参加</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alpha</w:t>
      </w:r>
      <w:r>
        <w:rPr>
          <w:rFonts w:ascii="宋体" w:hAnsi="宋体" w:eastAsia="宋体"/>
          <w:color w:val="000000"/>
          <w:sz w:val="21"/>
        </w:rPr>
        <w:t xml:space="preserve"> 测试是系统测试的一种</w:t>
      </w:r>
      <w:r>
        <w:br w:type="textWrapping"/>
      </w: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w:t>
      </w:r>
      <w:r>
        <w:rPr>
          <w:rFonts w:ascii="Calibri" w:hAnsi="Calibri" w:eastAsia="Calibri"/>
          <w:color w:val="000000"/>
          <w:sz w:val="21"/>
        </w:rPr>
        <w:t>alpha</w:t>
      </w:r>
      <w:r>
        <w:rPr>
          <w:rFonts w:ascii="宋体" w:hAnsi="宋体" w:eastAsia="宋体"/>
          <w:color w:val="000000"/>
          <w:sz w:val="21"/>
        </w:rPr>
        <w:t xml:space="preserve"> 测试是验收测试的一种</w:t>
      </w:r>
      <w:r>
        <w:br w:type="textWrapping"/>
      </w:r>
      <w:r>
        <w:rPr>
          <w:rFonts w:ascii="Calibri" w:hAnsi="Calibri" w:eastAsia="Calibri"/>
          <w:color w:val="000000"/>
          <w:sz w:val="21"/>
        </w:rPr>
        <w:t>A</w:t>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w:t>
      </w:r>
      <w:r>
        <w:br w:type="textWrapping"/>
      </w:r>
      <w:r>
        <w:rPr>
          <w:rFonts w:ascii="Calibri" w:hAnsi="Calibri" w:eastAsia="Calibri"/>
          <w:color w:val="000000"/>
          <w:sz w:val="21"/>
        </w:rPr>
        <w:t>B</w:t>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w:t>
      </w:r>
      <w:r>
        <w:br w:type="textWrapping"/>
      </w:r>
      <w:r>
        <w:rPr>
          <w:rFonts w:ascii="Calibri" w:hAnsi="Calibri" w:eastAsia="Calibri"/>
          <w:color w:val="000000"/>
          <w:sz w:val="21"/>
        </w:rPr>
        <w:t>C</w:t>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w:t>
      </w:r>
      <w:r>
        <w:br w:type="textWrapping"/>
      </w:r>
      <w:r>
        <w:rPr>
          <w:rFonts w:ascii="Calibri" w:hAnsi="Calibri" w:eastAsia="Calibri"/>
          <w:color w:val="000000"/>
          <w:sz w:val="21"/>
        </w:rPr>
        <w:t>C</w:t>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w:t>
      </w:r>
    </w:p>
    <w:p>
      <w:pPr>
        <w:sectPr>
          <w:pgSz w:w="12240" w:h="15840"/>
          <w:pgMar w:top="502" w:right="702" w:bottom="598"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32" w:lineRule="exact"/>
      </w:pPr>
      <w:r>
        <w:rPr>
          <w:rFonts w:ascii="Calibri" w:hAnsi="Calibri" w:eastAsia="Calibri"/>
          <w:color w:val="000000"/>
          <w:sz w:val="21"/>
        </w:rPr>
        <w:t>21</w:t>
      </w:r>
      <w:r>
        <w:rPr>
          <w:rFonts w:ascii="宋体" w:hAnsi="宋体" w:eastAsia="宋体"/>
          <w:color w:val="000000"/>
          <w:sz w:val="21"/>
        </w:rPr>
        <w:t>．关于自动化测试描述正确的是（</w:t>
      </w:r>
      <w:r>
        <w:rPr>
          <w:rFonts w:ascii="Calibri" w:hAnsi="Calibri" w:eastAsia="Calibri"/>
          <w:color w:val="000000"/>
          <w:sz w:val="21"/>
        </w:rPr>
        <w:t xml:space="preserve"> D</w:t>
      </w:r>
      <w:r>
        <w:rPr>
          <w:rFonts w:ascii="宋体" w:hAnsi="宋体" w:eastAsia="宋体"/>
          <w:color w:val="000000"/>
          <w:sz w:val="21"/>
        </w:rPr>
        <w:t>）</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）引入自动化测试可以降低测试成本</w:t>
      </w:r>
      <w:r>
        <w:br w:type="textWrapping"/>
      </w:r>
      <w:r>
        <w:rPr>
          <w:rFonts w:ascii="Calibri" w:hAnsi="Calibri" w:eastAsia="Calibri"/>
          <w:color w:val="000000"/>
          <w:sz w:val="21"/>
        </w:rPr>
        <w:t>B</w:t>
      </w:r>
      <w:r>
        <w:rPr>
          <w:rFonts w:ascii="宋体" w:hAnsi="宋体" w:eastAsia="宋体"/>
          <w:color w:val="000000"/>
          <w:sz w:val="21"/>
        </w:rPr>
        <w:t>）软件产品测试适合自动化测试</w:t>
      </w:r>
      <w:r>
        <w:br w:type="textWrapping"/>
      </w:r>
      <w:r>
        <w:rPr>
          <w:rFonts w:ascii="Calibri" w:hAnsi="Calibri" w:eastAsia="Calibri"/>
          <w:color w:val="000000"/>
          <w:sz w:val="21"/>
        </w:rPr>
        <w:t>C</w:t>
      </w:r>
      <w:r>
        <w:rPr>
          <w:rFonts w:ascii="宋体" w:hAnsi="宋体" w:eastAsia="宋体"/>
          <w:color w:val="000000"/>
          <w:sz w:val="21"/>
        </w:rPr>
        <w:t>）自动化测试工具能够完成所有的自动化测试</w:t>
      </w:r>
      <w:r>
        <w:br w:type="textWrapping"/>
      </w:r>
      <w:r>
        <w:rPr>
          <w:rFonts w:ascii="Calibri" w:hAnsi="Calibri" w:eastAsia="Calibri"/>
          <w:color w:val="000000"/>
          <w:sz w:val="21"/>
        </w:rPr>
        <w:t>D</w:t>
      </w:r>
      <w:r>
        <w:rPr>
          <w:rFonts w:ascii="宋体" w:hAnsi="宋体" w:eastAsia="宋体"/>
          <w:color w:val="000000"/>
          <w:sz w:val="21"/>
        </w:rPr>
        <w:t>）自动化测试脚本同样需要进行验收和确认</w:t>
      </w:r>
    </w:p>
    <w:p>
      <w:pPr>
        <w:autoSpaceDE w:val="0"/>
        <w:autoSpaceDN w:val="0"/>
        <w:spacing w:before="296" w:after="0" w:line="234" w:lineRule="exact"/>
      </w:pPr>
      <w:r>
        <w:rPr>
          <w:rFonts w:ascii="Calibri" w:hAnsi="Calibri" w:eastAsia="Calibri"/>
          <w:color w:val="000000"/>
          <w:sz w:val="21"/>
        </w:rPr>
        <w:t>22</w:t>
      </w:r>
      <w:r>
        <w:rPr>
          <w:rFonts w:ascii="宋体" w:hAnsi="宋体" w:eastAsia="宋体"/>
          <w:color w:val="000000"/>
          <w:sz w:val="21"/>
        </w:rPr>
        <w:t>．关于软件性能简述不正确的是（</w:t>
      </w:r>
      <w:r>
        <w:rPr>
          <w:rFonts w:ascii="Calibri" w:hAnsi="Calibri" w:eastAsia="Calibri"/>
          <w:color w:val="000000"/>
          <w:sz w:val="21"/>
        </w:rPr>
        <w:t>A</w:t>
      </w:r>
      <w:r>
        <w:rPr>
          <w:rFonts w:ascii="宋体" w:hAnsi="宋体" w:eastAsia="宋体"/>
          <w:color w:val="000000"/>
          <w:sz w:val="21"/>
        </w:rPr>
        <w:t xml:space="preserve"> ）</w:t>
      </w:r>
    </w:p>
    <w:p>
      <w:pPr>
        <w:autoSpaceDE w:val="0"/>
        <w:autoSpaceDN w:val="0"/>
        <w:spacing w:before="254" w:after="0" w:line="274" w:lineRule="exact"/>
      </w:pPr>
      <w:r>
        <w:rPr>
          <w:rFonts w:ascii="Calibri" w:hAnsi="Calibri" w:eastAsia="Calibri"/>
          <w:color w:val="000000"/>
          <w:sz w:val="21"/>
        </w:rPr>
        <w:t>A</w:t>
      </w:r>
      <w:r>
        <w:rPr>
          <w:rFonts w:ascii="宋体" w:hAnsi="宋体" w:eastAsia="宋体"/>
          <w:color w:val="000000"/>
          <w:sz w:val="21"/>
        </w:rPr>
        <w:t>）在看代码完成之前，无法进行与性能有关的工作</w:t>
      </w:r>
      <w:r>
        <w:br w:type="textWrapping"/>
      </w:r>
      <w:r>
        <w:rPr>
          <w:rFonts w:ascii="Calibri" w:hAnsi="Calibri" w:eastAsia="Calibri"/>
          <w:color w:val="000000"/>
          <w:sz w:val="21"/>
        </w:rPr>
        <w:t>B</w:t>
      </w:r>
      <w:r>
        <w:rPr>
          <w:rFonts w:ascii="宋体" w:hAnsi="宋体" w:eastAsia="宋体"/>
          <w:color w:val="000000"/>
          <w:sz w:val="21"/>
        </w:rPr>
        <w:t>）性能是设计和规划出来的，而不是测试出来的</w:t>
      </w:r>
      <w:r>
        <w:br w:type="textWrapping"/>
      </w:r>
      <w:r>
        <w:rPr>
          <w:rFonts w:ascii="Calibri" w:hAnsi="Calibri" w:eastAsia="Calibri"/>
          <w:color w:val="000000"/>
          <w:sz w:val="21"/>
        </w:rPr>
        <w:t>C</w:t>
      </w:r>
      <w:r>
        <w:rPr>
          <w:rFonts w:ascii="宋体" w:hAnsi="宋体" w:eastAsia="宋体"/>
          <w:color w:val="000000"/>
          <w:sz w:val="21"/>
        </w:rPr>
        <w:t>）性能测试在很多情况下不能发现特定的性能缺陷</w:t>
      </w:r>
    </w:p>
    <w:p>
      <w:pPr>
        <w:autoSpaceDE w:val="0"/>
        <w:autoSpaceDN w:val="0"/>
        <w:spacing w:before="296" w:after="0" w:line="232" w:lineRule="exact"/>
      </w:pPr>
      <w:r>
        <w:rPr>
          <w:rFonts w:ascii="Calibri" w:hAnsi="Calibri" w:eastAsia="Calibri"/>
          <w:color w:val="000000"/>
          <w:sz w:val="21"/>
        </w:rPr>
        <w:t>23</w:t>
      </w:r>
      <w:r>
        <w:rPr>
          <w:rFonts w:ascii="宋体" w:hAnsi="宋体" w:eastAsia="宋体"/>
          <w:color w:val="000000"/>
          <w:sz w:val="21"/>
        </w:rPr>
        <w:t>．</w:t>
      </w:r>
      <w:r>
        <w:rPr>
          <w:rFonts w:ascii="Calibri" w:hAnsi="Calibri" w:eastAsia="Calibri"/>
          <w:color w:val="000000"/>
          <w:sz w:val="21"/>
        </w:rPr>
        <w:t>LoadRunner</w:t>
      </w:r>
      <w:r>
        <w:rPr>
          <w:rFonts w:ascii="宋体" w:hAnsi="宋体" w:eastAsia="宋体"/>
          <w:color w:val="000000"/>
          <w:sz w:val="21"/>
        </w:rPr>
        <w:t xml:space="preserve"> 中关于“关联（</w:t>
      </w:r>
      <w:r>
        <w:rPr>
          <w:rFonts w:ascii="Calibri" w:hAnsi="Calibri" w:eastAsia="Calibri"/>
          <w:color w:val="000000"/>
          <w:sz w:val="21"/>
        </w:rPr>
        <w:t>Conelation</w:t>
      </w:r>
      <w:r>
        <w:rPr>
          <w:rFonts w:ascii="宋体" w:hAnsi="宋体" w:eastAsia="宋体"/>
          <w:color w:val="000000"/>
          <w:sz w:val="21"/>
        </w:rPr>
        <w:t>）”描述错误的是（</w:t>
      </w:r>
      <w:r>
        <w:rPr>
          <w:rFonts w:ascii="Calibri" w:hAnsi="Calibri" w:eastAsia="Calibri"/>
          <w:color w:val="000000"/>
          <w:sz w:val="21"/>
        </w:rPr>
        <w:t>D</w:t>
      </w:r>
      <w:r>
        <w:rPr>
          <w:rFonts w:ascii="宋体" w:hAnsi="宋体" w:eastAsia="宋体"/>
          <w:color w:val="000000"/>
          <w:sz w:val="21"/>
        </w:rPr>
        <w:t xml:space="preserve"> ）</w:t>
      </w:r>
    </w:p>
    <w:p>
      <w:pPr>
        <w:autoSpaceDE w:val="0"/>
        <w:autoSpaceDN w:val="0"/>
        <w:spacing w:before="258" w:after="0" w:line="272" w:lineRule="exact"/>
      </w:pPr>
      <w:r>
        <w:rPr>
          <w:rFonts w:ascii="Calibri" w:hAnsi="Calibri" w:eastAsia="Calibri"/>
          <w:color w:val="000000"/>
          <w:sz w:val="21"/>
        </w:rPr>
        <w:t>A</w:t>
      </w:r>
      <w:r>
        <w:rPr>
          <w:rFonts w:ascii="宋体" w:hAnsi="宋体" w:eastAsia="宋体"/>
          <w:color w:val="000000"/>
          <w:sz w:val="21"/>
        </w:rPr>
        <w:t>）关联分为手动管理和自动关联</w:t>
      </w:r>
      <w:r>
        <w:br w:type="textWrapping"/>
      </w:r>
      <w:r>
        <w:rPr>
          <w:rFonts w:ascii="Calibri" w:hAnsi="Calibri" w:eastAsia="Calibri"/>
          <w:color w:val="000000"/>
          <w:sz w:val="21"/>
        </w:rPr>
        <w:t>B</w:t>
      </w:r>
      <w:r>
        <w:rPr>
          <w:rFonts w:ascii="宋体" w:hAnsi="宋体" w:eastAsia="宋体"/>
          <w:color w:val="000000"/>
          <w:sz w:val="21"/>
        </w:rPr>
        <w:t>）关联是对提交数据的参数化过程</w:t>
      </w:r>
      <w:r>
        <w:br w:type="textWrapping"/>
      </w:r>
      <w:r>
        <w:rPr>
          <w:rFonts w:ascii="Calibri" w:hAnsi="Calibri" w:eastAsia="Calibri"/>
          <w:color w:val="000000"/>
          <w:sz w:val="21"/>
        </w:rPr>
        <w:t>C</w:t>
      </w:r>
      <w:r>
        <w:rPr>
          <w:rFonts w:ascii="宋体" w:hAnsi="宋体" w:eastAsia="宋体"/>
          <w:color w:val="000000"/>
          <w:sz w:val="21"/>
        </w:rPr>
        <w:t>）关联是为了解决服务器端生成数据后期使用的问题</w:t>
      </w:r>
      <w:r>
        <w:br w:type="textWrapping"/>
      </w:r>
      <w:r>
        <w:rPr>
          <w:rFonts w:ascii="Calibri" w:hAnsi="Calibri" w:eastAsia="Calibri"/>
          <w:color w:val="000000"/>
          <w:sz w:val="21"/>
        </w:rPr>
        <w:t>D</w:t>
      </w:r>
      <w:r>
        <w:rPr>
          <w:rFonts w:ascii="宋体" w:hAnsi="宋体" w:eastAsia="宋体"/>
          <w:color w:val="000000"/>
          <w:sz w:val="21"/>
        </w:rPr>
        <w:t>）关联函数是一种注册类函数</w:t>
      </w:r>
    </w:p>
    <w:p>
      <w:pPr>
        <w:autoSpaceDE w:val="0"/>
        <w:autoSpaceDN w:val="0"/>
        <w:spacing w:before="256" w:after="0" w:line="272" w:lineRule="exact"/>
      </w:pPr>
      <w:r>
        <w:rPr>
          <w:rFonts w:ascii="Calibri" w:hAnsi="Calibri" w:eastAsia="Calibri"/>
          <w:color w:val="000000"/>
          <w:sz w:val="21"/>
        </w:rPr>
        <w:t>24</w:t>
      </w:r>
      <w:r>
        <w:rPr>
          <w:rFonts w:ascii="宋体" w:hAnsi="宋体" w:eastAsia="宋体"/>
          <w:color w:val="000000"/>
          <w:sz w:val="21"/>
        </w:rPr>
        <w:t>．</w:t>
      </w:r>
      <w:r>
        <w:rPr>
          <w:rFonts w:ascii="Calibri" w:hAnsi="Calibri" w:eastAsia="Calibri"/>
          <w:color w:val="000000"/>
          <w:sz w:val="21"/>
        </w:rPr>
        <w:t>LoadRunner</w:t>
      </w:r>
      <w:r>
        <w:rPr>
          <w:rFonts w:ascii="宋体" w:hAnsi="宋体" w:eastAsia="宋体"/>
          <w:color w:val="000000"/>
          <w:sz w:val="21"/>
        </w:rPr>
        <w:t xml:space="preserve"> 中</w:t>
      </w:r>
      <w:r>
        <w:rPr>
          <w:rFonts w:ascii="Calibri" w:hAnsi="Calibri" w:eastAsia="Calibri"/>
          <w:color w:val="000000"/>
          <w:sz w:val="21"/>
        </w:rPr>
        <w:t xml:space="preserve"> Controller</w:t>
      </w:r>
      <w:r>
        <w:rPr>
          <w:rFonts w:ascii="宋体" w:hAnsi="宋体" w:eastAsia="宋体"/>
          <w:color w:val="000000"/>
          <w:sz w:val="21"/>
        </w:rPr>
        <w:t xml:space="preserve"> 对于虚拟用户描述正确的是（</w:t>
      </w:r>
      <w:r>
        <w:rPr>
          <w:rFonts w:ascii="Calibri" w:hAnsi="Calibri" w:eastAsia="Calibri"/>
          <w:color w:val="000000"/>
          <w:sz w:val="21"/>
        </w:rPr>
        <w:t>C</w:t>
      </w:r>
      <w:r>
        <w:rPr>
          <w:rFonts w:ascii="宋体" w:hAnsi="宋体" w:eastAsia="宋体"/>
          <w:color w:val="000000"/>
          <w:sz w:val="21"/>
        </w:rPr>
        <w:t xml:space="preserve"> ）</w:t>
      </w:r>
      <w:r>
        <w:br w:type="textWrapping"/>
      </w:r>
      <w:r>
        <w:rPr>
          <w:rFonts w:ascii="Calibri" w:hAnsi="Calibri" w:eastAsia="Calibri"/>
          <w:color w:val="000000"/>
          <w:sz w:val="21"/>
        </w:rPr>
        <w:t>A</w:t>
      </w:r>
      <w:r>
        <w:rPr>
          <w:rFonts w:ascii="宋体" w:hAnsi="宋体" w:eastAsia="宋体"/>
          <w:color w:val="000000"/>
          <w:sz w:val="21"/>
        </w:rPr>
        <w:t>）虚拟用户并发测试可以做到绝对并发</w:t>
      </w:r>
      <w:r>
        <w:br w:type="textWrapping"/>
      </w:r>
      <w:r>
        <w:rPr>
          <w:rFonts w:ascii="Calibri" w:hAnsi="Calibri" w:eastAsia="Calibri"/>
          <w:color w:val="000000"/>
          <w:sz w:val="21"/>
        </w:rPr>
        <w:t>B</w:t>
      </w:r>
      <w:r>
        <w:rPr>
          <w:rFonts w:ascii="宋体" w:hAnsi="宋体" w:eastAsia="宋体"/>
          <w:color w:val="000000"/>
          <w:sz w:val="21"/>
        </w:rPr>
        <w:t>）在一台计算机上可以实际模拟任意多的虚拟用户</w:t>
      </w:r>
      <w:r>
        <w:br w:type="textWrapping"/>
      </w:r>
      <w:r>
        <w:rPr>
          <w:rFonts w:ascii="Calibri" w:hAnsi="Calibri" w:eastAsia="Calibri"/>
          <w:color w:val="000000"/>
          <w:sz w:val="21"/>
        </w:rPr>
        <w:t>C</w:t>
      </w:r>
      <w:r>
        <w:rPr>
          <w:rFonts w:ascii="宋体" w:hAnsi="宋体" w:eastAsia="宋体"/>
          <w:color w:val="000000"/>
          <w:sz w:val="21"/>
        </w:rPr>
        <w:t>）虚拟用户可分布在多台客户端上</w:t>
      </w:r>
      <w:r>
        <w:br w:type="textWrapping"/>
      </w:r>
      <w:r>
        <w:rPr>
          <w:rFonts w:ascii="Calibri" w:hAnsi="Calibri" w:eastAsia="Calibri"/>
          <w:color w:val="000000"/>
          <w:sz w:val="21"/>
        </w:rPr>
        <w:t>D</w:t>
      </w:r>
      <w:r>
        <w:rPr>
          <w:rFonts w:ascii="宋体" w:hAnsi="宋体" w:eastAsia="宋体"/>
          <w:color w:val="000000"/>
          <w:sz w:val="21"/>
        </w:rPr>
        <w:t>）虚拟用户数和服务器端压力呈线性关系</w:t>
      </w:r>
    </w:p>
    <w:p>
      <w:pPr>
        <w:autoSpaceDE w:val="0"/>
        <w:autoSpaceDN w:val="0"/>
        <w:spacing w:before="254" w:after="0" w:line="274" w:lineRule="exact"/>
      </w:pPr>
      <w:r>
        <w:rPr>
          <w:rFonts w:ascii="Calibri" w:hAnsi="Calibri" w:eastAsia="Calibri"/>
          <w:color w:val="000000"/>
          <w:sz w:val="21"/>
        </w:rPr>
        <w:t>25</w:t>
      </w:r>
      <w:r>
        <w:rPr>
          <w:rFonts w:ascii="宋体" w:hAnsi="宋体" w:eastAsia="宋体"/>
          <w:color w:val="000000"/>
          <w:sz w:val="21"/>
        </w:rPr>
        <w:t>．关于性能测试，描述错误的是（</w:t>
      </w:r>
      <w:r>
        <w:rPr>
          <w:rFonts w:ascii="Calibri" w:hAnsi="Calibri" w:eastAsia="Calibri"/>
          <w:color w:val="000000"/>
          <w:sz w:val="21"/>
        </w:rPr>
        <w:t xml:space="preserve"> C</w:t>
      </w:r>
      <w:r>
        <w:rPr>
          <w:rFonts w:ascii="宋体" w:hAnsi="宋体" w:eastAsia="宋体"/>
          <w:color w:val="000000"/>
          <w:sz w:val="21"/>
        </w:rPr>
        <w:t>）</w:t>
      </w:r>
      <w:r>
        <w:br w:type="textWrapping"/>
      </w:r>
      <w:r>
        <w:rPr>
          <w:rFonts w:ascii="Calibri" w:hAnsi="Calibri" w:eastAsia="Calibri"/>
          <w:color w:val="000000"/>
          <w:sz w:val="21"/>
        </w:rPr>
        <w:t>A</w:t>
      </w:r>
      <w:r>
        <w:rPr>
          <w:rFonts w:ascii="宋体" w:hAnsi="宋体" w:eastAsia="宋体"/>
          <w:color w:val="000000"/>
          <w:sz w:val="21"/>
        </w:rPr>
        <w:t>）性能测试是对系统的在性能方面的测量工作。</w:t>
      </w:r>
      <w:r>
        <w:br w:type="textWrapping"/>
      </w:r>
      <w:r>
        <w:rPr>
          <w:rFonts w:ascii="Calibri" w:hAnsi="Calibri" w:eastAsia="Calibri"/>
          <w:color w:val="000000"/>
          <w:sz w:val="21"/>
        </w:rPr>
        <w:t>B</w:t>
      </w:r>
      <w:r>
        <w:rPr>
          <w:rFonts w:ascii="宋体" w:hAnsi="宋体" w:eastAsia="宋体"/>
          <w:color w:val="000000"/>
          <w:sz w:val="21"/>
        </w:rPr>
        <w:t>）响应时间是系统重要的性能指标，原则上可以用秒表手工测试</w:t>
      </w:r>
      <w:r>
        <w:br w:type="textWrapping"/>
      </w:r>
      <w:r>
        <w:rPr>
          <w:rFonts w:ascii="Calibri" w:hAnsi="Calibri" w:eastAsia="Calibri"/>
          <w:color w:val="000000"/>
          <w:sz w:val="21"/>
        </w:rPr>
        <w:t>C</w:t>
      </w:r>
      <w:r>
        <w:rPr>
          <w:rFonts w:ascii="宋体" w:hAnsi="宋体" w:eastAsia="宋体"/>
          <w:color w:val="000000"/>
          <w:sz w:val="21"/>
        </w:rPr>
        <w:t>）思考时间是指系统停顿的时间</w:t>
      </w:r>
      <w:r>
        <w:br w:type="textWrapping"/>
      </w:r>
      <w:r>
        <w:rPr>
          <w:rFonts w:ascii="Calibri" w:hAnsi="Calibri" w:eastAsia="Calibri"/>
          <w:color w:val="000000"/>
          <w:sz w:val="21"/>
        </w:rPr>
        <w:t>D</w:t>
      </w:r>
      <w:r>
        <w:rPr>
          <w:rFonts w:ascii="宋体" w:hAnsi="宋体" w:eastAsia="宋体"/>
          <w:color w:val="000000"/>
          <w:sz w:val="21"/>
        </w:rPr>
        <w:t>）吞吐量是指系统在单位时间内处理事务的能力</w:t>
      </w:r>
    </w:p>
    <w:p>
      <w:pPr>
        <w:autoSpaceDE w:val="0"/>
        <w:autoSpaceDN w:val="0"/>
        <w:spacing w:before="296" w:after="0" w:line="232" w:lineRule="exact"/>
      </w:pPr>
      <w:r>
        <w:rPr>
          <w:rFonts w:ascii="Calibri" w:hAnsi="Calibri" w:eastAsia="Calibri"/>
          <w:color w:val="000000"/>
          <w:sz w:val="21"/>
        </w:rPr>
        <w:t>26</w:t>
      </w:r>
      <w:r>
        <w:rPr>
          <w:rFonts w:ascii="宋体" w:hAnsi="宋体" w:eastAsia="宋体"/>
          <w:color w:val="000000"/>
          <w:sz w:val="21"/>
        </w:rPr>
        <w:t>．下列哪些概念不属于性能测试（</w:t>
      </w:r>
      <w:r>
        <w:rPr>
          <w:rFonts w:ascii="Calibri" w:hAnsi="Calibri" w:eastAsia="Calibri"/>
          <w:color w:val="000000"/>
          <w:sz w:val="21"/>
        </w:rPr>
        <w:t>B</w:t>
      </w:r>
      <w:r>
        <w:rPr>
          <w:rFonts w:ascii="宋体" w:hAnsi="宋体" w:eastAsia="宋体"/>
          <w:color w:val="000000"/>
          <w:sz w:val="21"/>
        </w:rPr>
        <w:t xml:space="preserve"> ）</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）测量相应时间</w:t>
      </w:r>
      <w:r>
        <w:br w:type="textWrapping"/>
      </w:r>
      <w:r>
        <w:rPr>
          <w:rFonts w:ascii="Calibri" w:hAnsi="Calibri" w:eastAsia="Calibri"/>
          <w:color w:val="000000"/>
          <w:sz w:val="21"/>
        </w:rPr>
        <w:t>B</w:t>
      </w:r>
      <w:r>
        <w:rPr>
          <w:rFonts w:ascii="宋体" w:hAnsi="宋体" w:eastAsia="宋体"/>
          <w:color w:val="000000"/>
          <w:sz w:val="21"/>
        </w:rPr>
        <w:t>）可伸缩性</w:t>
      </w:r>
      <w:r>
        <w:br w:type="textWrapping"/>
      </w:r>
      <w:r>
        <w:rPr>
          <w:rFonts w:ascii="Calibri" w:hAnsi="Calibri" w:eastAsia="Calibri"/>
          <w:color w:val="000000"/>
          <w:sz w:val="21"/>
        </w:rPr>
        <w:t>C</w:t>
      </w:r>
      <w:r>
        <w:rPr>
          <w:rFonts w:ascii="宋体" w:hAnsi="宋体" w:eastAsia="宋体"/>
          <w:color w:val="000000"/>
          <w:sz w:val="21"/>
        </w:rPr>
        <w:t>）吞吐量</w:t>
      </w:r>
      <w:r>
        <w:br w:type="textWrapping"/>
      </w:r>
      <w:r>
        <w:rPr>
          <w:rFonts w:ascii="Calibri" w:hAnsi="Calibri" w:eastAsia="Calibri"/>
          <w:color w:val="000000"/>
          <w:sz w:val="21"/>
        </w:rPr>
        <w:t>D</w:t>
      </w:r>
      <w:r>
        <w:rPr>
          <w:rFonts w:ascii="宋体" w:hAnsi="宋体" w:eastAsia="宋体"/>
          <w:color w:val="000000"/>
          <w:sz w:val="21"/>
        </w:rPr>
        <w:t>）可维护性</w:t>
      </w:r>
    </w:p>
    <w:p>
      <w:pPr>
        <w:autoSpaceDE w:val="0"/>
        <w:autoSpaceDN w:val="0"/>
        <w:spacing w:before="296" w:after="0" w:line="234" w:lineRule="exact"/>
      </w:pPr>
      <w:r>
        <w:rPr>
          <w:rFonts w:ascii="Calibri" w:hAnsi="Calibri" w:eastAsia="Calibri"/>
          <w:color w:val="000000"/>
          <w:sz w:val="21"/>
        </w:rPr>
        <w:t>27</w:t>
      </w:r>
      <w:r>
        <w:rPr>
          <w:rFonts w:ascii="宋体" w:hAnsi="宋体" w:eastAsia="宋体"/>
          <w:color w:val="000000"/>
          <w:sz w:val="21"/>
        </w:rPr>
        <w:t>．测试一个</w:t>
      </w:r>
      <w:r>
        <w:rPr>
          <w:rFonts w:ascii="Calibri" w:hAnsi="Calibri" w:eastAsia="Calibri"/>
          <w:color w:val="000000"/>
          <w:sz w:val="21"/>
        </w:rPr>
        <w:t xml:space="preserve"> WEB</w:t>
      </w:r>
      <w:r>
        <w:rPr>
          <w:rFonts w:ascii="宋体" w:hAnsi="宋体" w:eastAsia="宋体"/>
          <w:color w:val="000000"/>
          <w:sz w:val="21"/>
        </w:rPr>
        <w:t xml:space="preserve"> 应用性能，可能会用到的协议有（</w:t>
      </w:r>
      <w:r>
        <w:rPr>
          <w:rFonts w:ascii="Calibri" w:hAnsi="Calibri" w:eastAsia="Calibri"/>
          <w:color w:val="000000"/>
          <w:sz w:val="21"/>
        </w:rPr>
        <w:t>C</w:t>
      </w:r>
      <w:r>
        <w:rPr>
          <w:rFonts w:ascii="宋体" w:hAnsi="宋体" w:eastAsia="宋体"/>
          <w:color w:val="000000"/>
          <w:sz w:val="21"/>
        </w:rPr>
        <w:t xml:space="preserve"> ）</w:t>
      </w:r>
    </w:p>
    <w:p>
      <w:pPr>
        <w:autoSpaceDE w:val="0"/>
        <w:autoSpaceDN w:val="0"/>
        <w:spacing w:before="254" w:after="0" w:line="274" w:lineRule="exact"/>
      </w:pPr>
      <w:r>
        <w:rPr>
          <w:rFonts w:ascii="Calibri" w:hAnsi="Calibri" w:eastAsia="Calibri"/>
          <w:color w:val="000000"/>
          <w:sz w:val="21"/>
        </w:rPr>
        <w:t>A</w:t>
      </w:r>
      <w:r>
        <w:rPr>
          <w:rFonts w:ascii="宋体" w:hAnsi="宋体" w:eastAsia="宋体"/>
          <w:color w:val="000000"/>
          <w:sz w:val="21"/>
        </w:rPr>
        <w:t>）</w:t>
      </w:r>
      <w:r>
        <w:rPr>
          <w:rFonts w:ascii="Calibri" w:hAnsi="Calibri" w:eastAsia="Calibri"/>
          <w:color w:val="000000"/>
          <w:sz w:val="21"/>
        </w:rPr>
        <w:t>HTTP</w:t>
      </w:r>
      <w:r>
        <w:br w:type="textWrapping"/>
      </w:r>
      <w:r>
        <w:rPr>
          <w:rFonts w:ascii="Calibri" w:hAnsi="Calibri" w:eastAsia="Calibri"/>
          <w:color w:val="000000"/>
          <w:sz w:val="21"/>
        </w:rPr>
        <w:t>B</w:t>
      </w:r>
      <w:r>
        <w:rPr>
          <w:rFonts w:ascii="宋体" w:hAnsi="宋体" w:eastAsia="宋体"/>
          <w:color w:val="000000"/>
          <w:sz w:val="21"/>
        </w:rPr>
        <w:t>）</w:t>
      </w:r>
      <w:r>
        <w:rPr>
          <w:rFonts w:ascii="Calibri" w:hAnsi="Calibri" w:eastAsia="Calibri"/>
          <w:color w:val="000000"/>
          <w:sz w:val="21"/>
        </w:rPr>
        <w:t>HTTP/HTTPS</w:t>
      </w:r>
    </w:p>
    <w:p>
      <w:pPr>
        <w:sectPr>
          <w:pgSz w:w="12240" w:h="15840"/>
          <w:pgMar w:top="502" w:right="708" w:bottom="478" w:left="720" w:header="720" w:footer="720" w:gutter="0"/>
          <w:cols w:space="720" w:num="1"/>
          <w:docGrid w:linePitch="360" w:charSpace="0"/>
        </w:sectPr>
      </w:pPr>
    </w:p>
    <w:p>
      <w:pPr>
        <w:autoSpaceDE w:val="0"/>
        <w:autoSpaceDN w:val="0"/>
        <w:spacing w:after="0" w:line="252" w:lineRule="exact"/>
      </w:pPr>
    </w:p>
    <w:p>
      <w:pPr>
        <w:autoSpaceDE w:val="0"/>
        <w:autoSpaceDN w:val="0"/>
        <w:spacing w:before="4" w:after="0" w:line="240" w:lineRule="auto"/>
        <w:jc w:val="center"/>
      </w:pPr>
    </w:p>
    <w:p>
      <w:pPr>
        <w:autoSpaceDE w:val="0"/>
        <w:autoSpaceDN w:val="0"/>
        <w:spacing w:before="242" w:after="0" w:line="272" w:lineRule="exact"/>
      </w:pPr>
      <w:r>
        <w:rPr>
          <w:rFonts w:ascii="Calibri" w:hAnsi="Calibri" w:eastAsia="Calibri"/>
          <w:color w:val="000000"/>
          <w:sz w:val="21"/>
        </w:rPr>
        <w:t>C</w:t>
      </w:r>
      <w:r>
        <w:rPr>
          <w:rFonts w:ascii="宋体" w:hAnsi="宋体" w:eastAsia="宋体"/>
          <w:color w:val="000000"/>
          <w:sz w:val="21"/>
        </w:rPr>
        <w:t>）</w:t>
      </w:r>
      <w:r>
        <w:rPr>
          <w:rFonts w:ascii="Calibri" w:hAnsi="Calibri" w:eastAsia="Calibri"/>
          <w:color w:val="000000"/>
          <w:sz w:val="21"/>
        </w:rPr>
        <w:t>HTTP/HTTPS/SOAP</w:t>
      </w:r>
      <w:r>
        <w:br w:type="textWrapping"/>
      </w:r>
      <w:r>
        <w:rPr>
          <w:rFonts w:ascii="Calibri" w:hAnsi="Calibri" w:eastAsia="Calibri"/>
          <w:color w:val="000000"/>
          <w:sz w:val="21"/>
        </w:rPr>
        <w:t>D</w:t>
      </w:r>
      <w:r>
        <w:rPr>
          <w:rFonts w:ascii="宋体" w:hAnsi="宋体" w:eastAsia="宋体"/>
          <w:color w:val="000000"/>
          <w:sz w:val="21"/>
        </w:rPr>
        <w:t>）</w:t>
      </w:r>
      <w:r>
        <w:rPr>
          <w:rFonts w:ascii="Calibri" w:hAnsi="Calibri" w:eastAsia="Calibri"/>
          <w:color w:val="000000"/>
          <w:sz w:val="21"/>
        </w:rPr>
        <w:t>HTTP/HTTPS/SOAP/UDP</w:t>
      </w:r>
    </w:p>
    <w:p>
      <w:pPr>
        <w:autoSpaceDE w:val="0"/>
        <w:autoSpaceDN w:val="0"/>
        <w:spacing w:before="296" w:after="0" w:line="234" w:lineRule="exact"/>
      </w:pPr>
      <w:r>
        <w:rPr>
          <w:rFonts w:ascii="Calibri" w:hAnsi="Calibri" w:eastAsia="Calibri"/>
          <w:color w:val="000000"/>
          <w:sz w:val="21"/>
        </w:rPr>
        <w:t>28</w:t>
      </w:r>
      <w:r>
        <w:rPr>
          <w:rFonts w:ascii="宋体" w:hAnsi="宋体" w:eastAsia="宋体"/>
          <w:color w:val="000000"/>
          <w:sz w:val="21"/>
        </w:rPr>
        <w:t>．单元测试范围包括（</w:t>
      </w:r>
      <w:r>
        <w:rPr>
          <w:rFonts w:ascii="Calibri" w:hAnsi="Calibri" w:eastAsia="Calibri"/>
          <w:color w:val="000000"/>
          <w:sz w:val="21"/>
        </w:rPr>
        <w:t>A</w:t>
      </w:r>
      <w:r>
        <w:rPr>
          <w:rFonts w:ascii="宋体" w:hAnsi="宋体" w:eastAsia="宋体"/>
          <w:color w:val="000000"/>
          <w:sz w:val="21"/>
        </w:rPr>
        <w:t xml:space="preserve"> ）</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）方法间集成</w:t>
      </w:r>
      <w:r>
        <w:br w:type="textWrapping"/>
      </w:r>
      <w:r>
        <w:rPr>
          <w:rFonts w:ascii="Calibri" w:hAnsi="Calibri" w:eastAsia="Calibri"/>
          <w:color w:val="000000"/>
          <w:sz w:val="21"/>
        </w:rPr>
        <w:t>B</w:t>
      </w:r>
      <w:r>
        <w:rPr>
          <w:rFonts w:ascii="宋体" w:hAnsi="宋体" w:eastAsia="宋体"/>
          <w:color w:val="000000"/>
          <w:sz w:val="21"/>
        </w:rPr>
        <w:t>）平行类测试</w:t>
      </w:r>
      <w:r>
        <w:br w:type="textWrapping"/>
      </w:r>
      <w:r>
        <w:rPr>
          <w:rFonts w:ascii="Calibri" w:hAnsi="Calibri" w:eastAsia="Calibri"/>
          <w:color w:val="000000"/>
          <w:sz w:val="21"/>
        </w:rPr>
        <w:t>C</w:t>
      </w:r>
      <w:r>
        <w:rPr>
          <w:rFonts w:ascii="宋体" w:hAnsi="宋体" w:eastAsia="宋体"/>
          <w:color w:val="000000"/>
          <w:sz w:val="21"/>
        </w:rPr>
        <w:t>）类簇测试</w:t>
      </w:r>
      <w:r>
        <w:br w:type="textWrapping"/>
      </w:r>
      <w:r>
        <w:rPr>
          <w:rFonts w:ascii="Calibri" w:hAnsi="Calibri" w:eastAsia="Calibri"/>
          <w:color w:val="000000"/>
          <w:sz w:val="21"/>
        </w:rPr>
        <w:t>D</w:t>
      </w:r>
      <w:r>
        <w:rPr>
          <w:rFonts w:ascii="宋体" w:hAnsi="宋体" w:eastAsia="宋体"/>
          <w:color w:val="000000"/>
          <w:sz w:val="21"/>
        </w:rPr>
        <w:t>）以上都是</w:t>
      </w:r>
    </w:p>
    <w:p>
      <w:pPr>
        <w:autoSpaceDE w:val="0"/>
        <w:autoSpaceDN w:val="0"/>
        <w:spacing w:before="258" w:after="0" w:line="272" w:lineRule="exact"/>
      </w:pPr>
      <w:r>
        <w:rPr>
          <w:rFonts w:ascii="Calibri" w:hAnsi="Calibri" w:eastAsia="Calibri"/>
          <w:color w:val="000000"/>
          <w:sz w:val="21"/>
        </w:rPr>
        <w:t>29</w:t>
      </w:r>
      <w:r>
        <w:rPr>
          <w:rFonts w:ascii="宋体" w:hAnsi="宋体" w:eastAsia="宋体"/>
          <w:color w:val="000000"/>
          <w:sz w:val="21"/>
        </w:rPr>
        <w:t>．关于</w:t>
      </w:r>
      <w:r>
        <w:rPr>
          <w:rFonts w:ascii="Calibri" w:hAnsi="Calibri" w:eastAsia="Calibri"/>
          <w:color w:val="000000"/>
          <w:sz w:val="21"/>
        </w:rPr>
        <w:t xml:space="preserve"> JUNIT</w:t>
      </w:r>
      <w:r>
        <w:rPr>
          <w:rFonts w:ascii="宋体" w:hAnsi="宋体" w:eastAsia="宋体"/>
          <w:color w:val="000000"/>
          <w:sz w:val="21"/>
        </w:rPr>
        <w:t>，描述错误的是（</w:t>
      </w:r>
      <w:r>
        <w:rPr>
          <w:rFonts w:ascii="Calibri" w:hAnsi="Calibri" w:eastAsia="Calibri"/>
          <w:color w:val="000000"/>
          <w:sz w:val="21"/>
        </w:rPr>
        <w:t xml:space="preserve"> B</w:t>
      </w:r>
      <w:r>
        <w:rPr>
          <w:rFonts w:ascii="宋体" w:hAnsi="宋体" w:eastAsia="宋体"/>
          <w:color w:val="000000"/>
          <w:sz w:val="21"/>
        </w:rPr>
        <w:t>）</w:t>
      </w:r>
      <w:r>
        <w:br w:type="textWrapping"/>
      </w:r>
      <w:r>
        <w:rPr>
          <w:rFonts w:ascii="Calibri" w:hAnsi="Calibri" w:eastAsia="Calibri"/>
          <w:color w:val="000000"/>
          <w:sz w:val="21"/>
        </w:rPr>
        <w:t>A</w:t>
      </w:r>
      <w:r>
        <w:rPr>
          <w:rFonts w:ascii="宋体" w:hAnsi="宋体" w:eastAsia="宋体"/>
          <w:color w:val="000000"/>
          <w:sz w:val="21"/>
        </w:rPr>
        <w:t>）</w:t>
      </w:r>
      <w:r>
        <w:rPr>
          <w:rFonts w:ascii="Calibri" w:hAnsi="Calibri" w:eastAsia="Calibri"/>
          <w:color w:val="000000"/>
          <w:sz w:val="21"/>
        </w:rPr>
        <w:t>JUNIT</w:t>
      </w:r>
      <w:r>
        <w:rPr>
          <w:rFonts w:ascii="宋体" w:hAnsi="宋体" w:eastAsia="宋体"/>
          <w:color w:val="000000"/>
          <w:sz w:val="21"/>
        </w:rPr>
        <w:t xml:space="preserve"> 是</w:t>
      </w:r>
      <w:r>
        <w:rPr>
          <w:rFonts w:ascii="Calibri" w:hAnsi="Calibri" w:eastAsia="Calibri"/>
          <w:color w:val="000000"/>
          <w:sz w:val="21"/>
        </w:rPr>
        <w:t xml:space="preserve"> Java</w:t>
      </w:r>
      <w:r>
        <w:rPr>
          <w:rFonts w:ascii="宋体" w:hAnsi="宋体" w:eastAsia="宋体"/>
          <w:color w:val="000000"/>
          <w:sz w:val="21"/>
        </w:rPr>
        <w:t xml:space="preserve"> 语言的单元测试框架</w:t>
      </w:r>
      <w:r>
        <w:br w:type="textWrapping"/>
      </w:r>
      <w:r>
        <w:rPr>
          <w:rFonts w:ascii="Calibri" w:hAnsi="Calibri" w:eastAsia="Calibri"/>
          <w:color w:val="000000"/>
          <w:sz w:val="21"/>
        </w:rPr>
        <w:t>B</w:t>
      </w:r>
      <w:r>
        <w:rPr>
          <w:rFonts w:ascii="宋体" w:hAnsi="宋体" w:eastAsia="宋体"/>
          <w:color w:val="000000"/>
          <w:sz w:val="21"/>
        </w:rPr>
        <w:t>）</w:t>
      </w:r>
      <w:r>
        <w:rPr>
          <w:rFonts w:ascii="Calibri" w:hAnsi="Calibri" w:eastAsia="Calibri"/>
          <w:color w:val="000000"/>
          <w:sz w:val="21"/>
        </w:rPr>
        <w:t>JUNIT</w:t>
      </w:r>
      <w:r>
        <w:rPr>
          <w:rFonts w:ascii="宋体" w:hAnsi="宋体" w:eastAsia="宋体"/>
          <w:color w:val="000000"/>
          <w:sz w:val="21"/>
        </w:rPr>
        <w:t xml:space="preserve"> 只能测试公共函数</w:t>
      </w:r>
      <w:r>
        <w:br w:type="textWrapping"/>
      </w:r>
      <w:r>
        <w:rPr>
          <w:rFonts w:ascii="Calibri" w:hAnsi="Calibri" w:eastAsia="Calibri"/>
          <w:color w:val="000000"/>
          <w:sz w:val="21"/>
        </w:rPr>
        <w:t>C</w:t>
      </w:r>
      <w:r>
        <w:rPr>
          <w:rFonts w:ascii="宋体" w:hAnsi="宋体" w:eastAsia="宋体"/>
          <w:color w:val="000000"/>
          <w:sz w:val="21"/>
        </w:rPr>
        <w:t>）</w:t>
      </w:r>
      <w:r>
        <w:rPr>
          <w:rFonts w:ascii="Calibri" w:hAnsi="Calibri" w:eastAsia="Calibri"/>
          <w:color w:val="000000"/>
          <w:sz w:val="21"/>
        </w:rPr>
        <w:t>JUNIT</w:t>
      </w:r>
      <w:r>
        <w:rPr>
          <w:rFonts w:ascii="宋体" w:hAnsi="宋体" w:eastAsia="宋体"/>
          <w:color w:val="000000"/>
          <w:sz w:val="21"/>
        </w:rPr>
        <w:t xml:space="preserve"> 推荐先测试后实现的方法</w:t>
      </w:r>
      <w:r>
        <w:br w:type="textWrapping"/>
      </w:r>
      <w:r>
        <w:rPr>
          <w:rFonts w:ascii="Calibri" w:hAnsi="Calibri" w:eastAsia="Calibri"/>
          <w:color w:val="000000"/>
          <w:sz w:val="21"/>
        </w:rPr>
        <w:t>D</w:t>
      </w:r>
      <w:r>
        <w:rPr>
          <w:rFonts w:ascii="宋体" w:hAnsi="宋体" w:eastAsia="宋体"/>
          <w:color w:val="000000"/>
          <w:sz w:val="21"/>
        </w:rPr>
        <w:t>）</w:t>
      </w:r>
      <w:r>
        <w:rPr>
          <w:rFonts w:ascii="Calibri" w:hAnsi="Calibri" w:eastAsia="Calibri"/>
          <w:color w:val="000000"/>
          <w:sz w:val="21"/>
        </w:rPr>
        <w:t>setUp</w:t>
      </w:r>
      <w:r>
        <w:rPr>
          <w:rFonts w:ascii="宋体" w:hAnsi="宋体" w:eastAsia="宋体"/>
          <w:color w:val="000000"/>
          <w:sz w:val="21"/>
        </w:rPr>
        <w:t>、</w:t>
      </w:r>
      <w:r>
        <w:rPr>
          <w:rFonts w:ascii="Calibri" w:hAnsi="Calibri" w:eastAsia="Calibri"/>
          <w:color w:val="000000"/>
          <w:sz w:val="21"/>
        </w:rPr>
        <w:t>tearDown</w:t>
      </w:r>
      <w:r>
        <w:rPr>
          <w:rFonts w:ascii="宋体" w:hAnsi="宋体" w:eastAsia="宋体"/>
          <w:color w:val="000000"/>
          <w:sz w:val="21"/>
        </w:rPr>
        <w:t xml:space="preserve"> 函数只执行一次</w:t>
      </w:r>
    </w:p>
    <w:p>
      <w:pPr>
        <w:autoSpaceDE w:val="0"/>
        <w:autoSpaceDN w:val="0"/>
        <w:spacing w:before="258" w:after="0" w:line="272" w:lineRule="exact"/>
      </w:pPr>
      <w:r>
        <w:rPr>
          <w:rFonts w:ascii="Calibri" w:hAnsi="Calibri" w:eastAsia="Calibri"/>
          <w:color w:val="000000"/>
          <w:sz w:val="21"/>
        </w:rPr>
        <w:t>30</w:t>
      </w:r>
      <w:r>
        <w:rPr>
          <w:rFonts w:ascii="宋体" w:hAnsi="宋体" w:eastAsia="宋体"/>
          <w:color w:val="000000"/>
          <w:sz w:val="21"/>
        </w:rPr>
        <w:t>．关于测试驱动开发，描述错误的是（</w:t>
      </w:r>
      <w:r>
        <w:rPr>
          <w:rFonts w:ascii="Calibri" w:hAnsi="Calibri" w:eastAsia="Calibri"/>
          <w:color w:val="000000"/>
          <w:sz w:val="21"/>
        </w:rPr>
        <w:t xml:space="preserve"> C</w:t>
      </w:r>
      <w:r>
        <w:rPr>
          <w:rFonts w:ascii="宋体" w:hAnsi="宋体" w:eastAsia="宋体"/>
          <w:color w:val="000000"/>
          <w:sz w:val="21"/>
        </w:rPr>
        <w:t>）</w:t>
      </w:r>
      <w:r>
        <w:br w:type="textWrapping"/>
      </w:r>
      <w:r>
        <w:rPr>
          <w:rFonts w:ascii="Calibri" w:hAnsi="Calibri" w:eastAsia="Calibri"/>
          <w:color w:val="000000"/>
          <w:sz w:val="21"/>
        </w:rPr>
        <w:t>A</w:t>
      </w:r>
      <w:r>
        <w:rPr>
          <w:rFonts w:ascii="宋体" w:hAnsi="宋体" w:eastAsia="宋体"/>
          <w:color w:val="000000"/>
          <w:sz w:val="21"/>
        </w:rPr>
        <w:t>）测试驱动开发式是一种敏捷开发方法</w:t>
      </w:r>
      <w:r>
        <w:br w:type="textWrapping"/>
      </w:r>
      <w:r>
        <w:rPr>
          <w:rFonts w:ascii="Calibri" w:hAnsi="Calibri" w:eastAsia="Calibri"/>
          <w:color w:val="000000"/>
          <w:sz w:val="21"/>
        </w:rPr>
        <w:t>B</w:t>
      </w:r>
      <w:r>
        <w:rPr>
          <w:rFonts w:ascii="宋体" w:hAnsi="宋体" w:eastAsia="宋体"/>
          <w:color w:val="000000"/>
          <w:sz w:val="21"/>
        </w:rPr>
        <w:t>）</w:t>
      </w:r>
      <w:r>
        <w:rPr>
          <w:rFonts w:ascii="Calibri" w:hAnsi="Calibri" w:eastAsia="Calibri"/>
          <w:color w:val="000000"/>
          <w:sz w:val="21"/>
        </w:rPr>
        <w:t>TDD</w:t>
      </w:r>
      <w:r>
        <w:rPr>
          <w:rFonts w:ascii="宋体" w:hAnsi="宋体" w:eastAsia="宋体"/>
          <w:color w:val="000000"/>
          <w:sz w:val="21"/>
        </w:rPr>
        <w:t xml:space="preserve"> 需求开发人员学习测试相关知识</w:t>
      </w:r>
      <w:r>
        <w:br w:type="textWrapping"/>
      </w:r>
      <w:r>
        <w:rPr>
          <w:rFonts w:ascii="Calibri" w:hAnsi="Calibri" w:eastAsia="Calibri"/>
          <w:color w:val="000000"/>
          <w:sz w:val="21"/>
        </w:rPr>
        <w:t>C</w:t>
      </w:r>
      <w:r>
        <w:rPr>
          <w:rFonts w:ascii="宋体" w:hAnsi="宋体" w:eastAsia="宋体"/>
          <w:color w:val="000000"/>
          <w:sz w:val="21"/>
        </w:rPr>
        <w:t>）测试驱动开发不适合使用</w:t>
      </w:r>
      <w:r>
        <w:rPr>
          <w:rFonts w:ascii="Calibri" w:hAnsi="Calibri" w:eastAsia="Calibri"/>
          <w:color w:val="000000"/>
          <w:sz w:val="21"/>
        </w:rPr>
        <w:t xml:space="preserve"> CMM/CMMI</w:t>
      </w:r>
      <w:r>
        <w:rPr>
          <w:rFonts w:ascii="宋体" w:hAnsi="宋体" w:eastAsia="宋体"/>
          <w:color w:val="000000"/>
          <w:sz w:val="21"/>
        </w:rPr>
        <w:t xml:space="preserve"> 方法</w:t>
      </w:r>
      <w:r>
        <w:br w:type="textWrapping"/>
      </w:r>
      <w:r>
        <w:rPr>
          <w:rFonts w:ascii="Calibri" w:hAnsi="Calibri" w:eastAsia="Calibri"/>
          <w:color w:val="000000"/>
          <w:sz w:val="21"/>
        </w:rPr>
        <w:t>D</w:t>
      </w:r>
      <w:r>
        <w:rPr>
          <w:rFonts w:ascii="宋体" w:hAnsi="宋体" w:eastAsia="宋体"/>
          <w:color w:val="000000"/>
          <w:sz w:val="21"/>
        </w:rPr>
        <w:t>）测试驱动开发可以和结对编程结合使用</w:t>
      </w:r>
    </w:p>
    <w:p>
      <w:pPr>
        <w:autoSpaceDE w:val="0"/>
        <w:autoSpaceDN w:val="0"/>
        <w:spacing w:before="256" w:after="0" w:line="272" w:lineRule="exact"/>
      </w:pPr>
      <w:r>
        <w:rPr>
          <w:rFonts w:ascii="Calibri" w:hAnsi="Calibri" w:eastAsia="Calibri"/>
          <w:color w:val="000000"/>
          <w:sz w:val="21"/>
        </w:rPr>
        <w:t>31</w:t>
      </w:r>
      <w:r>
        <w:rPr>
          <w:rFonts w:ascii="宋体" w:hAnsi="宋体" w:eastAsia="宋体"/>
          <w:color w:val="000000"/>
          <w:sz w:val="21"/>
        </w:rPr>
        <w:t>．下面过程模型中不属于测试过程模型的是（</w:t>
      </w:r>
      <w:r>
        <w:rPr>
          <w:rFonts w:ascii="Calibri" w:hAnsi="Calibri" w:eastAsia="Calibri"/>
          <w:color w:val="000000"/>
          <w:sz w:val="21"/>
        </w:rPr>
        <w:t>D</w:t>
      </w:r>
      <w:r>
        <w:rPr>
          <w:rFonts w:ascii="宋体" w:hAnsi="宋体" w:eastAsia="宋体"/>
          <w:color w:val="000000"/>
          <w:sz w:val="21"/>
        </w:rPr>
        <w:t>）</w:t>
      </w:r>
      <w:r>
        <w:br w:type="textWrapping"/>
      </w:r>
      <w:r>
        <w:rPr>
          <w:rFonts w:ascii="Calibri" w:hAnsi="Calibri" w:eastAsia="Calibri"/>
          <w:color w:val="000000"/>
          <w:sz w:val="21"/>
        </w:rPr>
        <w:t>A</w:t>
      </w:r>
      <w:r>
        <w:rPr>
          <w:rFonts w:ascii="宋体" w:hAnsi="宋体" w:eastAsia="宋体"/>
          <w:color w:val="000000"/>
          <w:sz w:val="21"/>
        </w:rPr>
        <w:t>）</w:t>
      </w:r>
      <w:r>
        <w:rPr>
          <w:rFonts w:ascii="Calibri" w:hAnsi="Calibri" w:eastAsia="Calibri"/>
          <w:color w:val="000000"/>
          <w:sz w:val="21"/>
        </w:rPr>
        <w:t>X</w:t>
      </w:r>
      <w:r>
        <w:rPr>
          <w:rFonts w:ascii="宋体" w:hAnsi="宋体" w:eastAsia="宋体"/>
          <w:color w:val="000000"/>
          <w:sz w:val="21"/>
        </w:rPr>
        <w:t xml:space="preserve"> 模型</w:t>
      </w:r>
      <w:r>
        <w:br w:type="textWrapping"/>
      </w:r>
      <w:r>
        <w:rPr>
          <w:rFonts w:ascii="Calibri" w:hAnsi="Calibri" w:eastAsia="Calibri"/>
          <w:color w:val="000000"/>
          <w:sz w:val="21"/>
        </w:rPr>
        <w:t>B</w:t>
      </w:r>
      <w:r>
        <w:rPr>
          <w:rFonts w:ascii="宋体" w:hAnsi="宋体" w:eastAsia="宋体"/>
          <w:color w:val="000000"/>
          <w:sz w:val="21"/>
        </w:rPr>
        <w:t>）</w:t>
      </w:r>
      <w:r>
        <w:rPr>
          <w:rFonts w:ascii="Calibri" w:hAnsi="Calibri" w:eastAsia="Calibri"/>
          <w:color w:val="000000"/>
          <w:sz w:val="21"/>
        </w:rPr>
        <w:t>V</w:t>
      </w:r>
      <w:r>
        <w:rPr>
          <w:rFonts w:ascii="宋体" w:hAnsi="宋体" w:eastAsia="宋体"/>
          <w:color w:val="000000"/>
          <w:sz w:val="21"/>
        </w:rPr>
        <w:t xml:space="preserve"> 模型</w:t>
      </w:r>
      <w:r>
        <w:br w:type="textWrapping"/>
      </w:r>
      <w:r>
        <w:rPr>
          <w:rFonts w:ascii="Calibri" w:hAnsi="Calibri" w:eastAsia="Calibri"/>
          <w:color w:val="000000"/>
          <w:sz w:val="21"/>
        </w:rPr>
        <w:t>C</w:t>
      </w:r>
      <w:r>
        <w:rPr>
          <w:rFonts w:ascii="宋体" w:hAnsi="宋体" w:eastAsia="宋体"/>
          <w:color w:val="000000"/>
          <w:sz w:val="21"/>
        </w:rPr>
        <w:t>）</w:t>
      </w:r>
      <w:r>
        <w:rPr>
          <w:rFonts w:ascii="Calibri" w:hAnsi="Calibri" w:eastAsia="Calibri"/>
          <w:color w:val="000000"/>
          <w:sz w:val="21"/>
        </w:rPr>
        <w:t>H</w:t>
      </w:r>
      <w:r>
        <w:rPr>
          <w:rFonts w:ascii="宋体" w:hAnsi="宋体" w:eastAsia="宋体"/>
          <w:color w:val="000000"/>
          <w:sz w:val="21"/>
        </w:rPr>
        <w:t xml:space="preserve"> 模型</w:t>
      </w:r>
      <w:r>
        <w:br w:type="textWrapping"/>
      </w:r>
      <w:r>
        <w:rPr>
          <w:rFonts w:ascii="Calibri" w:hAnsi="Calibri" w:eastAsia="Calibri"/>
          <w:color w:val="000000"/>
          <w:sz w:val="21"/>
        </w:rPr>
        <w:t>D</w:t>
      </w:r>
      <w:r>
        <w:rPr>
          <w:rFonts w:ascii="宋体" w:hAnsi="宋体" w:eastAsia="宋体"/>
          <w:color w:val="000000"/>
          <w:sz w:val="21"/>
        </w:rPr>
        <w:t>）</w:t>
      </w:r>
      <w:r>
        <w:rPr>
          <w:rFonts w:ascii="Calibri" w:hAnsi="Calibri" w:eastAsia="Calibri"/>
          <w:color w:val="000000"/>
          <w:sz w:val="21"/>
        </w:rPr>
        <w:t>B</w:t>
      </w:r>
      <w:r>
        <w:rPr>
          <w:rFonts w:ascii="宋体" w:hAnsi="宋体" w:eastAsia="宋体"/>
          <w:color w:val="000000"/>
          <w:sz w:val="21"/>
        </w:rPr>
        <w:t xml:space="preserve"> 模型</w:t>
      </w:r>
    </w:p>
    <w:p>
      <w:pPr>
        <w:autoSpaceDE w:val="0"/>
        <w:autoSpaceDN w:val="0"/>
        <w:spacing w:before="552" w:after="0" w:line="234" w:lineRule="exact"/>
      </w:pPr>
      <w:r>
        <w:rPr>
          <w:rFonts w:ascii="Calibri" w:hAnsi="Calibri" w:eastAsia="Calibri"/>
          <w:color w:val="000000"/>
          <w:sz w:val="21"/>
        </w:rPr>
        <w:t>32</w:t>
      </w:r>
      <w:r>
        <w:rPr>
          <w:rFonts w:ascii="宋体" w:hAnsi="宋体" w:eastAsia="宋体"/>
          <w:color w:val="000000"/>
          <w:sz w:val="21"/>
        </w:rPr>
        <w:t>．下列哪个描述可以看作是测试工作结束的标志（</w:t>
      </w:r>
      <w:r>
        <w:rPr>
          <w:rFonts w:ascii="Calibri" w:hAnsi="Calibri" w:eastAsia="Calibri"/>
          <w:color w:val="000000"/>
          <w:sz w:val="21"/>
        </w:rPr>
        <w:t>D</w:t>
      </w:r>
      <w:r>
        <w:rPr>
          <w:rFonts w:ascii="宋体" w:hAnsi="宋体" w:eastAsia="宋体"/>
          <w:color w:val="000000"/>
          <w:sz w:val="21"/>
        </w:rPr>
        <w:t>）</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）发现的缺陷全部修改</w:t>
      </w:r>
      <w:r>
        <w:br w:type="textWrapping"/>
      </w:r>
      <w:r>
        <w:rPr>
          <w:rFonts w:ascii="Calibri" w:hAnsi="Calibri" w:eastAsia="Calibri"/>
          <w:color w:val="000000"/>
          <w:sz w:val="21"/>
        </w:rPr>
        <w:t>B</w:t>
      </w:r>
      <w:r>
        <w:rPr>
          <w:rFonts w:ascii="宋体" w:hAnsi="宋体" w:eastAsia="宋体"/>
          <w:color w:val="000000"/>
          <w:sz w:val="21"/>
        </w:rPr>
        <w:t>）缺陷发现率低于阈值</w:t>
      </w:r>
      <w:r>
        <w:br w:type="textWrapping"/>
      </w:r>
      <w:r>
        <w:rPr>
          <w:rFonts w:ascii="Calibri" w:hAnsi="Calibri" w:eastAsia="Calibri"/>
          <w:color w:val="000000"/>
          <w:sz w:val="21"/>
        </w:rPr>
        <w:t>C</w:t>
      </w:r>
      <w:r>
        <w:rPr>
          <w:rFonts w:ascii="宋体" w:hAnsi="宋体" w:eastAsia="宋体"/>
          <w:color w:val="000000"/>
          <w:sz w:val="21"/>
        </w:rPr>
        <w:t>）测试用例全部运行结束</w:t>
      </w:r>
      <w:r>
        <w:br w:type="textWrapping"/>
      </w:r>
      <w:r>
        <w:rPr>
          <w:rFonts w:ascii="Calibri" w:hAnsi="Calibri" w:eastAsia="Calibri"/>
          <w:color w:val="000000"/>
          <w:sz w:val="21"/>
        </w:rPr>
        <w:t>D</w:t>
      </w:r>
      <w:r>
        <w:rPr>
          <w:rFonts w:ascii="宋体" w:hAnsi="宋体" w:eastAsia="宋体"/>
          <w:color w:val="000000"/>
          <w:sz w:val="21"/>
        </w:rPr>
        <w:t>）开发人员不再修改缺陷</w:t>
      </w:r>
    </w:p>
    <w:p>
      <w:pPr>
        <w:autoSpaceDE w:val="0"/>
        <w:autoSpaceDN w:val="0"/>
        <w:spacing w:before="296" w:after="0" w:line="232" w:lineRule="exact"/>
      </w:pPr>
      <w:r>
        <w:rPr>
          <w:rFonts w:ascii="Calibri" w:hAnsi="Calibri" w:eastAsia="Calibri"/>
          <w:color w:val="000000"/>
          <w:sz w:val="21"/>
        </w:rPr>
        <w:t>33</w:t>
      </w:r>
      <w:r>
        <w:rPr>
          <w:rFonts w:ascii="宋体" w:hAnsi="宋体" w:eastAsia="宋体"/>
          <w:color w:val="000000"/>
          <w:sz w:val="21"/>
        </w:rPr>
        <w:t>．测试过程中需要度量的基础数据（一阶度量元）不包括（</w:t>
      </w:r>
      <w:r>
        <w:rPr>
          <w:rFonts w:ascii="Calibri" w:hAnsi="Calibri" w:eastAsia="Calibri"/>
          <w:color w:val="000000"/>
          <w:sz w:val="21"/>
        </w:rPr>
        <w:t>C</w:t>
      </w:r>
      <w:r>
        <w:rPr>
          <w:rFonts w:ascii="宋体" w:hAnsi="宋体" w:eastAsia="宋体"/>
          <w:color w:val="000000"/>
          <w:sz w:val="21"/>
        </w:rPr>
        <w:t xml:space="preserve"> ）</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）严重缺陷数</w:t>
      </w:r>
      <w:r>
        <w:br w:type="textWrapping"/>
      </w:r>
      <w:r>
        <w:rPr>
          <w:rFonts w:ascii="Calibri" w:hAnsi="Calibri" w:eastAsia="Calibri"/>
          <w:color w:val="000000"/>
          <w:sz w:val="21"/>
        </w:rPr>
        <w:t>B</w:t>
      </w:r>
      <w:r>
        <w:rPr>
          <w:rFonts w:ascii="宋体" w:hAnsi="宋体" w:eastAsia="宋体"/>
          <w:color w:val="000000"/>
          <w:sz w:val="21"/>
        </w:rPr>
        <w:t>）关闭缺陷数</w:t>
      </w:r>
      <w:r>
        <w:br w:type="textWrapping"/>
      </w:r>
      <w:r>
        <w:rPr>
          <w:rFonts w:ascii="Calibri" w:hAnsi="Calibri" w:eastAsia="Calibri"/>
          <w:color w:val="000000"/>
          <w:sz w:val="21"/>
        </w:rPr>
        <w:t>C</w:t>
      </w:r>
      <w:r>
        <w:rPr>
          <w:rFonts w:ascii="宋体" w:hAnsi="宋体" w:eastAsia="宋体"/>
          <w:color w:val="000000"/>
          <w:sz w:val="21"/>
        </w:rPr>
        <w:t>）缺陷密度</w:t>
      </w:r>
      <w:r>
        <w:br w:type="textWrapping"/>
      </w:r>
      <w:r>
        <w:rPr>
          <w:rFonts w:ascii="Calibri" w:hAnsi="Calibri" w:eastAsia="Calibri"/>
          <w:color w:val="000000"/>
          <w:sz w:val="21"/>
        </w:rPr>
        <w:t>D</w:t>
      </w:r>
      <w:r>
        <w:rPr>
          <w:rFonts w:ascii="宋体" w:hAnsi="宋体" w:eastAsia="宋体"/>
          <w:color w:val="000000"/>
          <w:sz w:val="21"/>
        </w:rPr>
        <w:t>）各个阶段发现和清除缺陷数</w:t>
      </w:r>
    </w:p>
    <w:p>
      <w:pPr>
        <w:sectPr>
          <w:pgSz w:w="12240" w:h="15840"/>
          <w:pgMar w:top="502" w:right="708" w:bottom="606"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32" w:lineRule="exact"/>
      </w:pPr>
      <w:r>
        <w:rPr>
          <w:rFonts w:ascii="Calibri" w:hAnsi="Calibri" w:eastAsia="Calibri"/>
          <w:color w:val="000000"/>
          <w:sz w:val="21"/>
        </w:rPr>
        <w:t>34</w:t>
      </w:r>
      <w:r>
        <w:rPr>
          <w:rFonts w:ascii="宋体" w:hAnsi="宋体" w:eastAsia="宋体"/>
          <w:color w:val="000000"/>
          <w:sz w:val="21"/>
        </w:rPr>
        <w:t>、独立的测试项目管理通常不包括下面哪些内容（</w:t>
      </w:r>
      <w:r>
        <w:rPr>
          <w:rFonts w:ascii="Calibri" w:hAnsi="Calibri" w:eastAsia="Calibri"/>
          <w:color w:val="000000"/>
          <w:sz w:val="21"/>
        </w:rPr>
        <w:t>B</w:t>
      </w:r>
      <w:r>
        <w:rPr>
          <w:rFonts w:ascii="宋体" w:hAnsi="宋体" w:eastAsia="宋体"/>
          <w:color w:val="000000"/>
          <w:sz w:val="21"/>
        </w:rPr>
        <w:t xml:space="preserve"> ）</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）测试需求管理</w:t>
      </w:r>
      <w:r>
        <w:br w:type="textWrapping"/>
      </w:r>
      <w:r>
        <w:rPr>
          <w:rFonts w:ascii="Calibri" w:hAnsi="Calibri" w:eastAsia="Calibri"/>
          <w:color w:val="000000"/>
          <w:sz w:val="21"/>
        </w:rPr>
        <w:t>B</w:t>
      </w:r>
      <w:r>
        <w:rPr>
          <w:rFonts w:ascii="宋体" w:hAnsi="宋体" w:eastAsia="宋体"/>
          <w:color w:val="000000"/>
          <w:sz w:val="21"/>
        </w:rPr>
        <w:t>）测试目标管理</w:t>
      </w:r>
      <w:r>
        <w:br w:type="textWrapping"/>
      </w:r>
      <w:r>
        <w:rPr>
          <w:rFonts w:ascii="Calibri" w:hAnsi="Calibri" w:eastAsia="Calibri"/>
          <w:color w:val="000000"/>
          <w:sz w:val="21"/>
        </w:rPr>
        <w:t>C</w:t>
      </w:r>
      <w:r>
        <w:rPr>
          <w:rFonts w:ascii="宋体" w:hAnsi="宋体" w:eastAsia="宋体"/>
          <w:color w:val="000000"/>
          <w:sz w:val="21"/>
        </w:rPr>
        <w:t>）测试工作量管理</w:t>
      </w:r>
      <w:r>
        <w:br w:type="textWrapping"/>
      </w:r>
      <w:r>
        <w:rPr>
          <w:rFonts w:ascii="Calibri" w:hAnsi="Calibri" w:eastAsia="Calibri"/>
          <w:color w:val="000000"/>
          <w:sz w:val="21"/>
        </w:rPr>
        <w:t>D</w:t>
      </w:r>
      <w:r>
        <w:rPr>
          <w:rFonts w:ascii="宋体" w:hAnsi="宋体" w:eastAsia="宋体"/>
          <w:color w:val="000000"/>
          <w:sz w:val="21"/>
        </w:rPr>
        <w:t>）被测试产品质量</w:t>
      </w:r>
    </w:p>
    <w:p>
      <w:pPr>
        <w:autoSpaceDE w:val="0"/>
        <w:autoSpaceDN w:val="0"/>
        <w:spacing w:before="296" w:after="0" w:line="234" w:lineRule="exact"/>
      </w:pPr>
      <w:r>
        <w:rPr>
          <w:rFonts w:ascii="Calibri" w:hAnsi="Calibri" w:eastAsia="Calibri"/>
          <w:color w:val="000000"/>
          <w:sz w:val="21"/>
        </w:rPr>
        <w:t>35</w:t>
      </w:r>
      <w:r>
        <w:rPr>
          <w:rFonts w:ascii="宋体" w:hAnsi="宋体" w:eastAsia="宋体"/>
          <w:color w:val="000000"/>
          <w:sz w:val="21"/>
        </w:rPr>
        <w:t>、</w:t>
      </w:r>
      <w:r>
        <w:rPr>
          <w:rFonts w:ascii="Calibri" w:hAnsi="Calibri" w:eastAsia="Calibri"/>
          <w:color w:val="000000"/>
          <w:sz w:val="21"/>
        </w:rPr>
        <w:t>TQM</w:t>
      </w:r>
      <w:r>
        <w:rPr>
          <w:rFonts w:ascii="宋体" w:hAnsi="宋体" w:eastAsia="宋体"/>
          <w:color w:val="000000"/>
          <w:sz w:val="21"/>
        </w:rPr>
        <w:t xml:space="preserve"> 是指（</w:t>
      </w:r>
      <w:r>
        <w:rPr>
          <w:rFonts w:ascii="Calibri" w:hAnsi="Calibri" w:eastAsia="Calibri"/>
          <w:color w:val="000000"/>
          <w:sz w:val="21"/>
        </w:rPr>
        <w:t>B</w:t>
      </w:r>
      <w:r>
        <w:rPr>
          <w:rFonts w:ascii="宋体" w:hAnsi="宋体" w:eastAsia="宋体"/>
          <w:color w:val="000000"/>
          <w:sz w:val="21"/>
        </w:rPr>
        <w:t xml:space="preserve"> ）</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w:t>
      </w:r>
      <w:r>
        <w:rPr>
          <w:rFonts w:ascii="Calibri" w:hAnsi="Calibri" w:eastAsia="Calibri"/>
          <w:color w:val="000000"/>
          <w:sz w:val="21"/>
        </w:rPr>
        <w:t>Team Quality Management</w:t>
      </w:r>
      <w:r>
        <w:br w:type="textWrapping"/>
      </w:r>
      <w:r>
        <w:rPr>
          <w:rFonts w:ascii="Calibri" w:hAnsi="Calibri" w:eastAsia="Calibri"/>
          <w:color w:val="000000"/>
          <w:sz w:val="21"/>
        </w:rPr>
        <w:t>B</w:t>
      </w:r>
      <w:r>
        <w:rPr>
          <w:rFonts w:ascii="宋体" w:hAnsi="宋体" w:eastAsia="宋体"/>
          <w:color w:val="000000"/>
          <w:sz w:val="21"/>
        </w:rPr>
        <w:t>）</w:t>
      </w:r>
      <w:r>
        <w:rPr>
          <w:rFonts w:ascii="Calibri" w:hAnsi="Calibri" w:eastAsia="Calibri"/>
          <w:color w:val="000000"/>
          <w:sz w:val="21"/>
        </w:rPr>
        <w:t>Total Quality Management</w:t>
      </w:r>
      <w:r>
        <w:br w:type="textWrapping"/>
      </w:r>
      <w:r>
        <w:rPr>
          <w:rFonts w:ascii="Calibri" w:hAnsi="Calibri" w:eastAsia="Calibri"/>
          <w:color w:val="000000"/>
          <w:sz w:val="21"/>
        </w:rPr>
        <w:t>C</w:t>
      </w:r>
      <w:r>
        <w:rPr>
          <w:rFonts w:ascii="宋体" w:hAnsi="宋体" w:eastAsia="宋体"/>
          <w:color w:val="000000"/>
          <w:sz w:val="21"/>
        </w:rPr>
        <w:t>）</w:t>
      </w:r>
      <w:r>
        <w:rPr>
          <w:rFonts w:ascii="Calibri" w:hAnsi="Calibri" w:eastAsia="Calibri"/>
          <w:color w:val="000000"/>
          <w:sz w:val="21"/>
        </w:rPr>
        <w:t>Total Quick Management</w:t>
      </w:r>
      <w:r>
        <w:br w:type="textWrapping"/>
      </w:r>
      <w:r>
        <w:rPr>
          <w:rFonts w:ascii="Calibri" w:hAnsi="Calibri" w:eastAsia="Calibri"/>
          <w:color w:val="000000"/>
          <w:sz w:val="21"/>
        </w:rPr>
        <w:t>D</w:t>
      </w:r>
      <w:r>
        <w:rPr>
          <w:rFonts w:ascii="宋体" w:hAnsi="宋体" w:eastAsia="宋体"/>
          <w:color w:val="000000"/>
          <w:sz w:val="21"/>
        </w:rPr>
        <w:t>）</w:t>
      </w:r>
      <w:r>
        <w:rPr>
          <w:rFonts w:ascii="Calibri" w:hAnsi="Calibri" w:eastAsia="Calibri"/>
          <w:color w:val="000000"/>
          <w:sz w:val="21"/>
        </w:rPr>
        <w:t>Total Quality Managers</w:t>
      </w:r>
    </w:p>
    <w:p>
      <w:pPr>
        <w:autoSpaceDE w:val="0"/>
        <w:autoSpaceDN w:val="0"/>
        <w:spacing w:before="294" w:after="0" w:line="234" w:lineRule="exact"/>
      </w:pPr>
      <w:r>
        <w:rPr>
          <w:rFonts w:ascii="Calibri" w:hAnsi="Calibri" w:eastAsia="Calibri"/>
          <w:color w:val="000000"/>
          <w:sz w:val="21"/>
        </w:rPr>
        <w:t>36</w:t>
      </w:r>
      <w:r>
        <w:rPr>
          <w:rFonts w:ascii="宋体" w:hAnsi="宋体" w:eastAsia="宋体"/>
          <w:color w:val="000000"/>
          <w:sz w:val="21"/>
        </w:rPr>
        <w:t>、估算过程中</w:t>
      </w:r>
      <w:r>
        <w:rPr>
          <w:rFonts w:ascii="Calibri" w:hAnsi="Calibri" w:eastAsia="Calibri"/>
          <w:color w:val="000000"/>
          <w:sz w:val="21"/>
        </w:rPr>
        <w:t xml:space="preserve"> QCD</w:t>
      </w:r>
      <w:r>
        <w:rPr>
          <w:rFonts w:ascii="宋体" w:hAnsi="宋体" w:eastAsia="宋体"/>
          <w:color w:val="000000"/>
          <w:sz w:val="21"/>
        </w:rPr>
        <w:t xml:space="preserve"> 标准是指（</w:t>
      </w:r>
      <w:r>
        <w:rPr>
          <w:rFonts w:ascii="Calibri" w:hAnsi="Calibri" w:eastAsia="Calibri"/>
          <w:color w:val="000000"/>
          <w:sz w:val="21"/>
        </w:rPr>
        <w:t xml:space="preserve"> A</w:t>
      </w:r>
      <w:r>
        <w:rPr>
          <w:rFonts w:ascii="宋体" w:hAnsi="宋体" w:eastAsia="宋体"/>
          <w:color w:val="000000"/>
          <w:sz w:val="21"/>
        </w:rPr>
        <w:t>）</w:t>
      </w:r>
    </w:p>
    <w:p>
      <w:pPr>
        <w:autoSpaceDE w:val="0"/>
        <w:autoSpaceDN w:val="0"/>
        <w:spacing w:before="254" w:after="0" w:line="274" w:lineRule="exact"/>
      </w:pPr>
      <w:r>
        <w:rPr>
          <w:rFonts w:ascii="Calibri" w:hAnsi="Calibri" w:eastAsia="Calibri"/>
          <w:color w:val="000000"/>
          <w:sz w:val="21"/>
        </w:rPr>
        <w:t>A</w:t>
      </w:r>
      <w:r>
        <w:rPr>
          <w:rFonts w:ascii="宋体" w:hAnsi="宋体" w:eastAsia="宋体"/>
          <w:color w:val="000000"/>
          <w:sz w:val="21"/>
        </w:rPr>
        <w:t>）</w:t>
      </w:r>
      <w:r>
        <w:rPr>
          <w:rFonts w:ascii="Calibri" w:hAnsi="Calibri" w:eastAsia="Calibri"/>
          <w:color w:val="000000"/>
          <w:sz w:val="21"/>
        </w:rPr>
        <w:t>Quality, Cost, Delivery</w:t>
      </w:r>
      <w:r>
        <w:br w:type="textWrapping"/>
      </w:r>
      <w:r>
        <w:rPr>
          <w:rFonts w:ascii="Calibri" w:hAnsi="Calibri" w:eastAsia="Calibri"/>
          <w:color w:val="000000"/>
          <w:sz w:val="21"/>
        </w:rPr>
        <w:t>B</w:t>
      </w:r>
      <w:r>
        <w:rPr>
          <w:rFonts w:ascii="宋体" w:hAnsi="宋体" w:eastAsia="宋体"/>
          <w:color w:val="000000"/>
          <w:sz w:val="21"/>
        </w:rPr>
        <w:t>）</w:t>
      </w:r>
      <w:r>
        <w:rPr>
          <w:rFonts w:ascii="Calibri" w:hAnsi="Calibri" w:eastAsia="Calibri"/>
          <w:color w:val="000000"/>
          <w:sz w:val="21"/>
        </w:rPr>
        <w:t>Quality Cause Delivery</w:t>
      </w:r>
      <w:r>
        <w:br w:type="textWrapping"/>
      </w:r>
      <w:r>
        <w:rPr>
          <w:rFonts w:ascii="Calibri" w:hAnsi="Calibri" w:eastAsia="Calibri"/>
          <w:color w:val="000000"/>
          <w:sz w:val="21"/>
        </w:rPr>
        <w:t>C</w:t>
      </w:r>
      <w:r>
        <w:rPr>
          <w:rFonts w:ascii="宋体" w:hAnsi="宋体" w:eastAsia="宋体"/>
          <w:color w:val="000000"/>
          <w:sz w:val="21"/>
        </w:rPr>
        <w:t>）</w:t>
      </w:r>
      <w:r>
        <w:rPr>
          <w:rFonts w:ascii="Calibri" w:hAnsi="Calibri" w:eastAsia="Calibri"/>
          <w:color w:val="000000"/>
          <w:sz w:val="21"/>
        </w:rPr>
        <w:t>Quantity Cost Delivery</w:t>
      </w:r>
      <w:r>
        <w:br w:type="textWrapping"/>
      </w:r>
      <w:r>
        <w:rPr>
          <w:rFonts w:ascii="Calibri" w:hAnsi="Calibri" w:eastAsia="Calibri"/>
          <w:color w:val="000000"/>
          <w:sz w:val="21"/>
        </w:rPr>
        <w:t>D</w:t>
      </w:r>
      <w:r>
        <w:rPr>
          <w:rFonts w:ascii="宋体" w:hAnsi="宋体" w:eastAsia="宋体"/>
          <w:color w:val="000000"/>
          <w:sz w:val="21"/>
        </w:rPr>
        <w:t>）</w:t>
      </w:r>
      <w:r>
        <w:rPr>
          <w:rFonts w:ascii="Calibri" w:hAnsi="Calibri" w:eastAsia="Calibri"/>
          <w:color w:val="000000"/>
          <w:sz w:val="21"/>
        </w:rPr>
        <w:t>Quality Cost Demand</w:t>
      </w:r>
    </w:p>
    <w:p>
      <w:pPr>
        <w:autoSpaceDE w:val="0"/>
        <w:autoSpaceDN w:val="0"/>
        <w:spacing w:before="296" w:after="0" w:line="232" w:lineRule="exact"/>
      </w:pPr>
      <w:r>
        <w:rPr>
          <w:rFonts w:ascii="Calibri" w:hAnsi="Calibri" w:eastAsia="Calibri"/>
          <w:color w:val="000000"/>
          <w:sz w:val="21"/>
        </w:rPr>
        <w:t>37</w:t>
      </w:r>
      <w:r>
        <w:rPr>
          <w:rFonts w:ascii="宋体" w:hAnsi="宋体" w:eastAsia="宋体"/>
          <w:color w:val="000000"/>
          <w:sz w:val="21"/>
        </w:rPr>
        <w:t>．</w:t>
      </w:r>
      <w:r>
        <w:rPr>
          <w:rFonts w:ascii="Calibri" w:hAnsi="Calibri" w:eastAsia="Calibri"/>
          <w:color w:val="000000"/>
          <w:sz w:val="21"/>
        </w:rPr>
        <w:t>PDCA</w:t>
      </w:r>
      <w:r>
        <w:rPr>
          <w:rFonts w:ascii="宋体" w:hAnsi="宋体" w:eastAsia="宋体"/>
          <w:color w:val="000000"/>
          <w:sz w:val="21"/>
        </w:rPr>
        <w:t xml:space="preserve"> 环又被叫做（</w:t>
      </w:r>
      <w:r>
        <w:rPr>
          <w:rFonts w:ascii="Calibri" w:hAnsi="Calibri" w:eastAsia="Calibri"/>
          <w:color w:val="000000"/>
          <w:sz w:val="21"/>
        </w:rPr>
        <w:t>B</w:t>
      </w:r>
      <w:r>
        <w:rPr>
          <w:rFonts w:ascii="宋体" w:hAnsi="宋体" w:eastAsia="宋体"/>
          <w:color w:val="000000"/>
          <w:sz w:val="21"/>
        </w:rPr>
        <w:t>）</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w:t>
      </w:r>
      <w:r>
        <w:rPr>
          <w:rFonts w:ascii="Calibri" w:hAnsi="Calibri" w:eastAsia="Calibri"/>
          <w:color w:val="000000"/>
          <w:sz w:val="21"/>
        </w:rPr>
        <w:t>Deming Wheel</w:t>
      </w:r>
      <w:r>
        <w:br w:type="textWrapping"/>
      </w:r>
      <w:r>
        <w:rPr>
          <w:rFonts w:ascii="Calibri" w:hAnsi="Calibri" w:eastAsia="Calibri"/>
          <w:color w:val="000000"/>
          <w:sz w:val="21"/>
        </w:rPr>
        <w:t>B</w:t>
      </w:r>
      <w:r>
        <w:rPr>
          <w:rFonts w:ascii="宋体" w:hAnsi="宋体" w:eastAsia="宋体"/>
          <w:color w:val="000000"/>
          <w:sz w:val="21"/>
        </w:rPr>
        <w:t>）</w:t>
      </w:r>
      <w:r>
        <w:rPr>
          <w:rFonts w:ascii="Calibri" w:hAnsi="Calibri" w:eastAsia="Calibri"/>
          <w:color w:val="000000"/>
          <w:sz w:val="21"/>
        </w:rPr>
        <w:t>Continuous Improvement Cycle</w:t>
      </w:r>
      <w:r>
        <w:br w:type="textWrapping"/>
      </w:r>
      <w:r>
        <w:rPr>
          <w:rFonts w:ascii="Calibri" w:hAnsi="Calibri" w:eastAsia="Calibri"/>
          <w:color w:val="000000"/>
          <w:sz w:val="21"/>
        </w:rPr>
        <w:t>C</w:t>
      </w:r>
      <w:r>
        <w:rPr>
          <w:rFonts w:ascii="宋体" w:hAnsi="宋体" w:eastAsia="宋体"/>
          <w:color w:val="000000"/>
          <w:sz w:val="21"/>
        </w:rPr>
        <w:t>）</w:t>
      </w:r>
      <w:r>
        <w:rPr>
          <w:rFonts w:ascii="Calibri" w:hAnsi="Calibri" w:eastAsia="Calibri"/>
          <w:color w:val="000000"/>
          <w:sz w:val="21"/>
        </w:rPr>
        <w:t>Deming Cycle</w:t>
      </w:r>
      <w:r>
        <w:br w:type="textWrapping"/>
      </w:r>
      <w:r>
        <w:rPr>
          <w:rFonts w:ascii="Calibri" w:hAnsi="Calibri" w:eastAsia="Calibri"/>
          <w:color w:val="000000"/>
          <w:sz w:val="21"/>
        </w:rPr>
        <w:t>D</w:t>
      </w:r>
      <w:r>
        <w:rPr>
          <w:rFonts w:ascii="宋体" w:hAnsi="宋体" w:eastAsia="宋体"/>
          <w:color w:val="000000"/>
          <w:sz w:val="21"/>
        </w:rPr>
        <w:t>）</w:t>
      </w:r>
      <w:r>
        <w:rPr>
          <w:rFonts w:ascii="Calibri" w:hAnsi="Calibri" w:eastAsia="Calibri"/>
          <w:color w:val="000000"/>
          <w:sz w:val="21"/>
        </w:rPr>
        <w:t>All of the above</w:t>
      </w:r>
    </w:p>
    <w:p>
      <w:pPr>
        <w:autoSpaceDE w:val="0"/>
        <w:autoSpaceDN w:val="0"/>
        <w:spacing w:before="296" w:after="0" w:line="234" w:lineRule="exact"/>
      </w:pPr>
      <w:r>
        <w:rPr>
          <w:rFonts w:ascii="Calibri" w:hAnsi="Calibri" w:eastAsia="Calibri"/>
          <w:color w:val="000000"/>
          <w:sz w:val="21"/>
        </w:rPr>
        <w:t>38</w:t>
      </w:r>
      <w:r>
        <w:rPr>
          <w:rFonts w:ascii="宋体" w:hAnsi="宋体" w:eastAsia="宋体"/>
          <w:color w:val="000000"/>
          <w:sz w:val="21"/>
        </w:rPr>
        <w:t>．</w:t>
      </w:r>
      <w:r>
        <w:rPr>
          <w:rFonts w:ascii="Calibri" w:hAnsi="Calibri" w:eastAsia="Calibri"/>
          <w:color w:val="000000"/>
          <w:sz w:val="21"/>
        </w:rPr>
        <w:t>The type oftestingdone during software implementation and before module integration is called</w:t>
      </w:r>
      <w:r>
        <w:rPr>
          <w:rFonts w:ascii="宋体" w:hAnsi="宋体" w:eastAsia="宋体"/>
          <w:color w:val="000000"/>
          <w:sz w:val="21"/>
        </w:rPr>
        <w:t>（</w:t>
      </w:r>
      <w:r>
        <w:rPr>
          <w:rFonts w:ascii="Calibri" w:hAnsi="Calibri" w:eastAsia="Calibri"/>
          <w:color w:val="000000"/>
          <w:sz w:val="21"/>
        </w:rPr>
        <w:t>A</w:t>
      </w:r>
      <w:r>
        <w:rPr>
          <w:rFonts w:ascii="宋体" w:hAnsi="宋体" w:eastAsia="宋体"/>
          <w:color w:val="000000"/>
          <w:sz w:val="21"/>
        </w:rPr>
        <w:t xml:space="preserve"> ）</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w:t>
      </w:r>
      <w:r>
        <w:rPr>
          <w:rFonts w:ascii="Calibri" w:hAnsi="Calibri" w:eastAsia="Calibri"/>
          <w:color w:val="000000"/>
          <w:sz w:val="21"/>
        </w:rPr>
        <w:t>unit testing</w:t>
      </w:r>
      <w:r>
        <w:br w:type="textWrapping"/>
      </w:r>
      <w:r>
        <w:rPr>
          <w:rFonts w:ascii="Calibri" w:hAnsi="Calibri" w:eastAsia="Calibri"/>
          <w:color w:val="000000"/>
          <w:sz w:val="21"/>
        </w:rPr>
        <w:t>B</w:t>
      </w:r>
      <w:r>
        <w:rPr>
          <w:rFonts w:ascii="宋体" w:hAnsi="宋体" w:eastAsia="宋体"/>
          <w:color w:val="000000"/>
          <w:sz w:val="21"/>
        </w:rPr>
        <w:t>）</w:t>
      </w:r>
      <w:r>
        <w:rPr>
          <w:rFonts w:ascii="Calibri" w:hAnsi="Calibri" w:eastAsia="Calibri"/>
          <w:color w:val="000000"/>
          <w:sz w:val="21"/>
        </w:rPr>
        <w:t>beta testing</w:t>
      </w:r>
      <w:r>
        <w:br w:type="textWrapping"/>
      </w:r>
      <w:r>
        <w:rPr>
          <w:rFonts w:ascii="Calibri" w:hAnsi="Calibri" w:eastAsia="Calibri"/>
          <w:color w:val="000000"/>
          <w:sz w:val="21"/>
        </w:rPr>
        <w:t>C</w:t>
      </w:r>
      <w:r>
        <w:rPr>
          <w:rFonts w:ascii="宋体" w:hAnsi="宋体" w:eastAsia="宋体"/>
          <w:color w:val="000000"/>
          <w:sz w:val="21"/>
        </w:rPr>
        <w:t>）</w:t>
      </w:r>
      <w:r>
        <w:rPr>
          <w:rFonts w:ascii="Calibri" w:hAnsi="Calibri" w:eastAsia="Calibri"/>
          <w:color w:val="000000"/>
          <w:sz w:val="21"/>
        </w:rPr>
        <w:t>system testing</w:t>
      </w:r>
      <w:r>
        <w:br w:type="textWrapping"/>
      </w:r>
      <w:r>
        <w:rPr>
          <w:rFonts w:ascii="Calibri" w:hAnsi="Calibri" w:eastAsia="Calibri"/>
          <w:color w:val="000000"/>
          <w:sz w:val="21"/>
        </w:rPr>
        <w:t>D</w:t>
      </w:r>
      <w:r>
        <w:rPr>
          <w:rFonts w:ascii="宋体" w:hAnsi="宋体" w:eastAsia="宋体"/>
          <w:color w:val="000000"/>
          <w:sz w:val="21"/>
        </w:rPr>
        <w:t>）</w:t>
      </w:r>
      <w:r>
        <w:rPr>
          <w:rFonts w:ascii="Calibri" w:hAnsi="Calibri" w:eastAsia="Calibri"/>
          <w:color w:val="000000"/>
          <w:sz w:val="21"/>
        </w:rPr>
        <w:t>acceptance testing</w:t>
      </w:r>
    </w:p>
    <w:p>
      <w:pPr>
        <w:autoSpaceDE w:val="0"/>
        <w:autoSpaceDN w:val="0"/>
        <w:spacing w:before="296" w:after="0" w:line="232" w:lineRule="exact"/>
      </w:pPr>
      <w:r>
        <w:rPr>
          <w:rFonts w:ascii="Calibri" w:hAnsi="Calibri" w:eastAsia="Calibri"/>
          <w:color w:val="000000"/>
          <w:sz w:val="21"/>
        </w:rPr>
        <w:t>39</w:t>
      </w:r>
      <w:r>
        <w:rPr>
          <w:rFonts w:ascii="宋体" w:hAnsi="宋体" w:eastAsia="宋体"/>
          <w:color w:val="000000"/>
          <w:sz w:val="21"/>
        </w:rPr>
        <w:t>．</w:t>
      </w:r>
      <w:r>
        <w:rPr>
          <w:rFonts w:ascii="Calibri" w:hAnsi="Calibri" w:eastAsia="Calibri"/>
          <w:color w:val="000000"/>
          <w:sz w:val="21"/>
        </w:rPr>
        <w:t>Which is NOT a concept of White Box Testing</w:t>
      </w:r>
      <w:r>
        <w:rPr>
          <w:rFonts w:ascii="宋体" w:hAnsi="宋体" w:eastAsia="宋体"/>
          <w:color w:val="000000"/>
          <w:sz w:val="21"/>
        </w:rPr>
        <w:t>（</w:t>
      </w:r>
      <w:r>
        <w:rPr>
          <w:rFonts w:ascii="Calibri" w:hAnsi="Calibri" w:eastAsia="Calibri"/>
          <w:color w:val="000000"/>
          <w:sz w:val="21"/>
        </w:rPr>
        <w:t>B</w:t>
      </w:r>
      <w:r>
        <w:rPr>
          <w:rFonts w:ascii="宋体" w:hAnsi="宋体" w:eastAsia="宋体"/>
          <w:color w:val="000000"/>
          <w:sz w:val="21"/>
        </w:rPr>
        <w:t xml:space="preserve"> ）</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w:t>
      </w:r>
      <w:r>
        <w:rPr>
          <w:rFonts w:ascii="Calibri" w:hAnsi="Calibri" w:eastAsia="Calibri"/>
          <w:color w:val="000000"/>
          <w:sz w:val="21"/>
        </w:rPr>
        <w:t>You should execute all loops at their boundary conditions</w:t>
      </w:r>
      <w:r>
        <w:br w:type="textWrapping"/>
      </w:r>
      <w:r>
        <w:rPr>
          <w:rFonts w:ascii="Calibri" w:hAnsi="Calibri" w:eastAsia="Calibri"/>
          <w:color w:val="000000"/>
          <w:sz w:val="21"/>
        </w:rPr>
        <w:t>B</w:t>
      </w:r>
      <w:r>
        <w:rPr>
          <w:rFonts w:ascii="宋体" w:hAnsi="宋体" w:eastAsia="宋体"/>
          <w:color w:val="000000"/>
          <w:sz w:val="21"/>
        </w:rPr>
        <w:t>）</w:t>
      </w:r>
      <w:r>
        <w:rPr>
          <w:rFonts w:ascii="Calibri" w:hAnsi="Calibri" w:eastAsia="Calibri"/>
          <w:color w:val="000000"/>
          <w:sz w:val="21"/>
        </w:rPr>
        <w:t>You should execute all interfaces at their boundary conditions</w:t>
      </w:r>
      <w:r>
        <w:br w:type="textWrapping"/>
      </w:r>
      <w:r>
        <w:rPr>
          <w:rFonts w:ascii="Calibri" w:hAnsi="Calibri" w:eastAsia="Calibri"/>
          <w:color w:val="000000"/>
          <w:sz w:val="21"/>
        </w:rPr>
        <w:t>C</w:t>
      </w:r>
      <w:r>
        <w:rPr>
          <w:rFonts w:ascii="宋体" w:hAnsi="宋体" w:eastAsia="宋体"/>
          <w:color w:val="000000"/>
          <w:sz w:val="21"/>
        </w:rPr>
        <w:t>）</w:t>
      </w:r>
      <w:r>
        <w:rPr>
          <w:rFonts w:ascii="Calibri" w:hAnsi="Calibri" w:eastAsia="Calibri"/>
          <w:color w:val="000000"/>
          <w:sz w:val="21"/>
        </w:rPr>
        <w:t>You should execute all logical decisions on their true and false sides</w:t>
      </w:r>
      <w:r>
        <w:br w:type="textWrapping"/>
      </w:r>
      <w:r>
        <w:rPr>
          <w:rFonts w:ascii="Calibri" w:hAnsi="Calibri" w:eastAsia="Calibri"/>
          <w:color w:val="000000"/>
          <w:sz w:val="21"/>
        </w:rPr>
        <w:t>D</w:t>
      </w:r>
      <w:r>
        <w:rPr>
          <w:rFonts w:ascii="宋体" w:hAnsi="宋体" w:eastAsia="宋体"/>
          <w:color w:val="000000"/>
          <w:sz w:val="21"/>
        </w:rPr>
        <w:t>）</w:t>
      </w:r>
      <w:r>
        <w:rPr>
          <w:rFonts w:ascii="Calibri" w:hAnsi="Calibri" w:eastAsia="Calibri"/>
          <w:color w:val="000000"/>
          <w:sz w:val="21"/>
        </w:rPr>
        <w:t>You should execute all independent paths within a module at least once</w:t>
      </w:r>
    </w:p>
    <w:p>
      <w:pPr>
        <w:autoSpaceDE w:val="0"/>
        <w:autoSpaceDN w:val="0"/>
        <w:spacing w:before="296" w:after="0" w:line="234" w:lineRule="exact"/>
      </w:pPr>
      <w:r>
        <w:rPr>
          <w:rFonts w:ascii="Calibri" w:hAnsi="Calibri" w:eastAsia="Calibri"/>
          <w:color w:val="000000"/>
          <w:sz w:val="21"/>
        </w:rPr>
        <w:t>40</w:t>
      </w:r>
      <w:r>
        <w:rPr>
          <w:rFonts w:ascii="宋体" w:hAnsi="宋体" w:eastAsia="宋体"/>
          <w:color w:val="000000"/>
          <w:sz w:val="21"/>
        </w:rPr>
        <w:t>．</w:t>
      </w:r>
      <w:r>
        <w:rPr>
          <w:rFonts w:ascii="Calibri" w:hAnsi="Calibri" w:eastAsia="Calibri"/>
          <w:color w:val="000000"/>
          <w:sz w:val="21"/>
        </w:rPr>
        <w:t>Black-box and white-box testing method are often used in software testing phase .in which,the white-box is mainly used</w:t>
      </w:r>
    </w:p>
    <w:p>
      <w:pPr>
        <w:sectPr>
          <w:pgSz w:w="12240" w:h="15840"/>
          <w:pgMar w:top="502" w:right="708" w:bottom="486"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32" w:lineRule="exact"/>
      </w:pPr>
      <w:r>
        <w:rPr>
          <w:rFonts w:ascii="Calibri" w:hAnsi="Calibri" w:eastAsia="Calibri"/>
          <w:color w:val="000000"/>
          <w:sz w:val="21"/>
        </w:rPr>
        <w:t>totestsoftware</w:t>
      </w:r>
      <w:r>
        <w:rPr>
          <w:rFonts w:ascii="宋体" w:hAnsi="宋体" w:eastAsia="宋体"/>
          <w:color w:val="000000"/>
          <w:sz w:val="21"/>
        </w:rPr>
        <w:t>’</w:t>
      </w:r>
      <w:r>
        <w:rPr>
          <w:rFonts w:ascii="Calibri" w:hAnsi="Calibri" w:eastAsia="Calibri"/>
          <w:color w:val="000000"/>
          <w:sz w:val="21"/>
        </w:rPr>
        <w:t>s</w:t>
      </w:r>
      <w:r>
        <w:rPr>
          <w:rFonts w:ascii="宋体" w:hAnsi="宋体" w:eastAsia="宋体"/>
          <w:color w:val="000000"/>
          <w:sz w:val="21"/>
        </w:rPr>
        <w:t>（</w:t>
      </w:r>
      <w:r>
        <w:rPr>
          <w:rFonts w:ascii="Calibri" w:hAnsi="Calibri" w:eastAsia="Calibri"/>
          <w:color w:val="000000"/>
          <w:sz w:val="21"/>
        </w:rPr>
        <w:t xml:space="preserve"> D</w:t>
      </w:r>
      <w:r>
        <w:rPr>
          <w:rFonts w:ascii="宋体" w:hAnsi="宋体" w:eastAsia="宋体"/>
          <w:color w:val="000000"/>
          <w:sz w:val="21"/>
        </w:rPr>
        <w:t>）</w:t>
      </w:r>
    </w:p>
    <w:p>
      <w:pPr>
        <w:autoSpaceDE w:val="0"/>
        <w:autoSpaceDN w:val="0"/>
        <w:spacing w:before="256" w:after="0" w:line="272" w:lineRule="exact"/>
      </w:pPr>
      <w:r>
        <w:rPr>
          <w:rFonts w:ascii="Calibri" w:hAnsi="Calibri" w:eastAsia="Calibri"/>
          <w:color w:val="000000"/>
          <w:sz w:val="21"/>
        </w:rPr>
        <w:t>A</w:t>
      </w:r>
      <w:r>
        <w:rPr>
          <w:rFonts w:ascii="宋体" w:hAnsi="宋体" w:eastAsia="宋体"/>
          <w:color w:val="000000"/>
          <w:sz w:val="21"/>
        </w:rPr>
        <w:t>）</w:t>
      </w:r>
      <w:r>
        <w:rPr>
          <w:rFonts w:ascii="Calibri" w:hAnsi="Calibri" w:eastAsia="Calibri"/>
          <w:color w:val="000000"/>
          <w:sz w:val="21"/>
        </w:rPr>
        <w:t>reasonableness of structure</w:t>
      </w:r>
      <w:r>
        <w:br w:type="textWrapping"/>
      </w:r>
      <w:r>
        <w:rPr>
          <w:rFonts w:ascii="Calibri" w:hAnsi="Calibri" w:eastAsia="Calibri"/>
          <w:color w:val="000000"/>
          <w:sz w:val="21"/>
        </w:rPr>
        <w:t>B</w:t>
      </w:r>
      <w:r>
        <w:rPr>
          <w:rFonts w:ascii="宋体" w:hAnsi="宋体" w:eastAsia="宋体"/>
          <w:color w:val="000000"/>
          <w:sz w:val="21"/>
        </w:rPr>
        <w:t>）</w:t>
      </w:r>
      <w:r>
        <w:rPr>
          <w:rFonts w:ascii="Calibri" w:hAnsi="Calibri" w:eastAsia="Calibri"/>
          <w:color w:val="000000"/>
          <w:sz w:val="21"/>
        </w:rPr>
        <w:t>correctness of a program</w:t>
      </w:r>
      <w:r>
        <w:br w:type="textWrapping"/>
      </w:r>
      <w:r>
        <w:rPr>
          <w:rFonts w:ascii="Calibri" w:hAnsi="Calibri" w:eastAsia="Calibri"/>
          <w:color w:val="000000"/>
          <w:sz w:val="21"/>
        </w:rPr>
        <w:t>C</w:t>
      </w:r>
      <w:r>
        <w:rPr>
          <w:rFonts w:ascii="宋体" w:hAnsi="宋体" w:eastAsia="宋体"/>
          <w:color w:val="000000"/>
          <w:sz w:val="21"/>
        </w:rPr>
        <w:t>）</w:t>
      </w:r>
      <w:r>
        <w:rPr>
          <w:rFonts w:ascii="Calibri" w:hAnsi="Calibri" w:eastAsia="Calibri"/>
          <w:color w:val="000000"/>
          <w:sz w:val="21"/>
        </w:rPr>
        <w:t>external function of a program</w:t>
      </w:r>
      <w:r>
        <w:br w:type="textWrapping"/>
      </w:r>
      <w:r>
        <w:rPr>
          <w:rFonts w:ascii="Calibri" w:hAnsi="Calibri" w:eastAsia="Calibri"/>
          <w:color w:val="000000"/>
          <w:sz w:val="21"/>
        </w:rPr>
        <w:t>D</w:t>
      </w:r>
      <w:r>
        <w:rPr>
          <w:rFonts w:ascii="宋体" w:hAnsi="宋体" w:eastAsia="宋体"/>
          <w:color w:val="000000"/>
          <w:sz w:val="21"/>
        </w:rPr>
        <w:t>）</w:t>
      </w:r>
      <w:r>
        <w:rPr>
          <w:rFonts w:ascii="Calibri" w:hAnsi="Calibri" w:eastAsia="Calibri"/>
          <w:color w:val="000000"/>
          <w:sz w:val="21"/>
        </w:rPr>
        <w:t>internal logic of a program</w:t>
      </w:r>
    </w:p>
    <w:p>
      <w:pPr>
        <w:autoSpaceDE w:val="0"/>
        <w:autoSpaceDN w:val="0"/>
        <w:spacing w:before="310" w:after="0" w:line="208" w:lineRule="exact"/>
      </w:pPr>
      <w:r>
        <w:rPr>
          <w:rFonts w:ascii="Calibri" w:hAnsi="Calibri" w:eastAsia="Calibri"/>
          <w:color w:val="000000"/>
          <w:sz w:val="21"/>
        </w:rPr>
        <w:t>----------------------------------------------------------------------------------</w:t>
      </w:r>
    </w:p>
    <w:p>
      <w:pPr>
        <w:autoSpaceDE w:val="0"/>
        <w:autoSpaceDN w:val="0"/>
        <w:spacing w:before="292" w:after="0" w:line="208" w:lineRule="exact"/>
      </w:pPr>
      <w:r>
        <w:rPr>
          <w:rFonts w:ascii="宋体" w:hAnsi="宋体" w:eastAsia="宋体"/>
          <w:color w:val="000000"/>
          <w:sz w:val="21"/>
        </w:rPr>
        <w:t>下面附上个人给出的参考答案（仅供参考，未必完全正确）：</w:t>
      </w:r>
    </w:p>
    <w:p>
      <w:pPr>
        <w:autoSpaceDE w:val="0"/>
        <w:autoSpaceDN w:val="0"/>
        <w:spacing w:before="294" w:after="0" w:line="260" w:lineRule="exact"/>
      </w:pPr>
      <w:r>
        <w:rPr>
          <w:rFonts w:ascii="Calibri" w:hAnsi="Calibri" w:eastAsia="Calibri"/>
          <w:color w:val="000000"/>
          <w:sz w:val="21"/>
        </w:rPr>
        <w:t>1~5</w:t>
      </w:r>
      <w:r>
        <w:rPr>
          <w:rFonts w:ascii="宋体" w:hAnsi="宋体" w:eastAsia="宋体"/>
          <w:color w:val="000000"/>
          <w:sz w:val="21"/>
        </w:rPr>
        <w:t>：</w:t>
      </w:r>
      <w:r>
        <w:rPr>
          <w:rFonts w:ascii="Calibri" w:hAnsi="Calibri" w:eastAsia="Calibri"/>
          <w:color w:val="000000"/>
          <w:sz w:val="21"/>
        </w:rPr>
        <w:t xml:space="preserve"> BBCDA</w:t>
      </w:r>
      <w:r>
        <w:br w:type="textWrapping"/>
      </w:r>
      <w:r>
        <w:rPr>
          <w:rFonts w:ascii="Calibri" w:hAnsi="Calibri" w:eastAsia="Calibri"/>
          <w:color w:val="000000"/>
          <w:sz w:val="21"/>
        </w:rPr>
        <w:t>6~10</w:t>
      </w:r>
      <w:r>
        <w:rPr>
          <w:rFonts w:ascii="宋体" w:hAnsi="宋体" w:eastAsia="宋体"/>
          <w:color w:val="000000"/>
          <w:sz w:val="21"/>
        </w:rPr>
        <w:t>：</w:t>
      </w:r>
      <w:r>
        <w:rPr>
          <w:rFonts w:ascii="Calibri" w:hAnsi="Calibri" w:eastAsia="Calibri"/>
          <w:color w:val="000000"/>
          <w:sz w:val="21"/>
        </w:rPr>
        <w:t>DCABC</w:t>
      </w:r>
      <w:r>
        <w:br w:type="textWrapping"/>
      </w:r>
      <w:r>
        <w:rPr>
          <w:rFonts w:ascii="Calibri" w:hAnsi="Calibri" w:eastAsia="Calibri"/>
          <w:color w:val="000000"/>
          <w:sz w:val="21"/>
        </w:rPr>
        <w:t>21~25:DADCC</w:t>
      </w:r>
      <w:r>
        <w:br w:type="textWrapping"/>
      </w:r>
      <w:r>
        <w:rPr>
          <w:rFonts w:ascii="Calibri" w:hAnsi="Calibri" w:eastAsia="Calibri"/>
          <w:color w:val="000000"/>
          <w:sz w:val="21"/>
        </w:rPr>
        <w:t>26~30:BCABC</w:t>
      </w:r>
      <w:r>
        <w:br w:type="textWrapping"/>
      </w:r>
      <w:r>
        <w:rPr>
          <w:rFonts w:ascii="Calibri" w:hAnsi="Calibri" w:eastAsia="Calibri"/>
          <w:color w:val="000000"/>
          <w:sz w:val="21"/>
        </w:rPr>
        <w:t>31~35:DDCBC</w:t>
      </w:r>
      <w:r>
        <w:br w:type="textWrapping"/>
      </w:r>
      <w:r>
        <w:rPr>
          <w:rFonts w:ascii="Calibri" w:hAnsi="Calibri" w:eastAsia="Calibri"/>
          <w:color w:val="000000"/>
          <w:sz w:val="21"/>
        </w:rPr>
        <w:t>36~40:ABABD</w:t>
      </w:r>
    </w:p>
    <w:p>
      <w:pPr>
        <w:autoSpaceDE w:val="0"/>
        <w:autoSpaceDN w:val="0"/>
        <w:spacing w:before="570" w:after="0" w:line="318" w:lineRule="exact"/>
      </w:pPr>
      <w:r>
        <w:rPr>
          <w:rFonts w:ascii="宋体" w:hAnsi="宋体" w:eastAsia="宋体"/>
          <w:color w:val="000000"/>
          <w:sz w:val="32"/>
        </w:rPr>
        <w:t>面试题</w:t>
      </w:r>
    </w:p>
    <w:p>
      <w:pPr>
        <w:autoSpaceDE w:val="0"/>
        <w:autoSpaceDN w:val="0"/>
        <w:spacing w:before="604" w:after="0" w:line="256" w:lineRule="exact"/>
      </w:pPr>
      <w:r>
        <w:rPr>
          <w:rFonts w:ascii="Calibri" w:hAnsi="Calibri" w:eastAsia="Calibri"/>
          <w:color w:val="000000"/>
          <w:sz w:val="21"/>
        </w:rPr>
        <w:t>http://wenku.baidu.com/view/c05b674d2b160b4e767fcf00.html</w:t>
      </w:r>
      <w:r>
        <w:br w:type="textWrapping"/>
      </w:r>
      <w:r>
        <w:rPr>
          <w:rFonts w:ascii="Calibri" w:hAnsi="Calibri" w:eastAsia="Calibri"/>
          <w:color w:val="000000"/>
          <w:sz w:val="21"/>
        </w:rPr>
        <w:t>http://wenku.baidu.com/view/048079f69e314332396893f7.html</w:t>
      </w:r>
    </w:p>
    <w:p>
      <w:pPr>
        <w:autoSpaceDE w:val="0"/>
        <w:autoSpaceDN w:val="0"/>
        <w:spacing w:before="254" w:after="0" w:line="270" w:lineRule="exact"/>
      </w:pPr>
      <w:r>
        <w:rPr>
          <w:rFonts w:ascii="Calibri" w:hAnsi="Calibri" w:eastAsia="Calibri"/>
          <w:color w:val="000000"/>
          <w:sz w:val="21"/>
        </w:rPr>
        <w:t>1.</w:t>
      </w:r>
      <w:r>
        <w:rPr>
          <w:rFonts w:ascii="宋体" w:hAnsi="宋体" w:eastAsia="宋体"/>
          <w:color w:val="000000"/>
          <w:sz w:val="21"/>
        </w:rPr>
        <w:t>静态变量的作用。</w:t>
      </w:r>
      <w:r>
        <w:rPr>
          <w:rFonts w:ascii="Calibri" w:hAnsi="Calibri" w:eastAsia="Calibri"/>
          <w:color w:val="000000"/>
          <w:sz w:val="21"/>
        </w:rPr>
        <w:t>const,Volatile,synchrnize</w:t>
      </w:r>
      <w:r>
        <w:rPr>
          <w:rFonts w:ascii="宋体" w:hAnsi="宋体" w:eastAsia="宋体"/>
          <w:color w:val="000000"/>
          <w:sz w:val="21"/>
        </w:rPr>
        <w:t xml:space="preserve"> 什么情况下使用？如何声明一个常量。</w:t>
      </w:r>
      <w:r>
        <w:br w:type="textWrapping"/>
      </w:r>
      <w:r>
        <w:rPr>
          <w:rFonts w:ascii="Calibri" w:hAnsi="Calibri" w:eastAsia="Calibri"/>
          <w:color w:val="000000"/>
          <w:sz w:val="21"/>
        </w:rPr>
        <w:t>2.</w:t>
      </w:r>
      <w:r>
        <w:rPr>
          <w:rFonts w:ascii="宋体" w:hAnsi="宋体" w:eastAsia="宋体"/>
          <w:color w:val="000000"/>
          <w:sz w:val="21"/>
        </w:rPr>
        <w:t>用于线程实现的类和接口分别是什么？简单举出使用范例。</w:t>
      </w:r>
      <w:r>
        <w:br w:type="textWrapping"/>
      </w:r>
      <w:r>
        <w:rPr>
          <w:rFonts w:ascii="Calibri" w:hAnsi="Calibri" w:eastAsia="Calibri"/>
          <w:color w:val="000000"/>
          <w:sz w:val="21"/>
        </w:rPr>
        <w:t>3.java.io.reader</w:t>
      </w:r>
      <w:r>
        <w:rPr>
          <w:rFonts w:ascii="宋体" w:hAnsi="宋体" w:eastAsia="宋体"/>
          <w:color w:val="000000"/>
          <w:sz w:val="21"/>
        </w:rPr>
        <w:t xml:space="preserve"> 和</w:t>
      </w:r>
      <w:r>
        <w:rPr>
          <w:rFonts w:ascii="Calibri" w:hAnsi="Calibri" w:eastAsia="Calibri"/>
          <w:color w:val="000000"/>
          <w:sz w:val="21"/>
        </w:rPr>
        <w:t xml:space="preserve"> java.io.inputstream</w:t>
      </w:r>
      <w:r>
        <w:rPr>
          <w:rFonts w:ascii="宋体" w:hAnsi="宋体" w:eastAsia="宋体"/>
          <w:color w:val="000000"/>
          <w:sz w:val="21"/>
        </w:rPr>
        <w:t xml:space="preserve"> 的区别。</w:t>
      </w:r>
      <w:r>
        <w:br w:type="textWrapping"/>
      </w:r>
      <w:r>
        <w:rPr>
          <w:rFonts w:ascii="Calibri" w:hAnsi="Calibri" w:eastAsia="Calibri"/>
          <w:color w:val="000000"/>
          <w:sz w:val="21"/>
        </w:rPr>
        <w:t>4.</w:t>
      </w:r>
      <w:r>
        <w:rPr>
          <w:rFonts w:ascii="宋体" w:hAnsi="宋体" w:eastAsia="宋体"/>
          <w:color w:val="000000"/>
          <w:sz w:val="21"/>
        </w:rPr>
        <w:t>设计一个</w:t>
      </w:r>
      <w:r>
        <w:rPr>
          <w:rFonts w:ascii="Calibri" w:hAnsi="Calibri" w:eastAsia="Calibri"/>
          <w:color w:val="000000"/>
          <w:sz w:val="21"/>
        </w:rPr>
        <w:t xml:space="preserve"> servlet</w:t>
      </w:r>
      <w:r>
        <w:rPr>
          <w:rFonts w:ascii="宋体" w:hAnsi="宋体" w:eastAsia="宋体"/>
          <w:color w:val="000000"/>
          <w:sz w:val="21"/>
        </w:rPr>
        <w:t xml:space="preserve"> 读取客户端上载的文件，继承自那个类？支持</w:t>
      </w:r>
      <w:r>
        <w:rPr>
          <w:rFonts w:ascii="Calibri" w:hAnsi="Calibri" w:eastAsia="Calibri"/>
          <w:color w:val="000000"/>
          <w:sz w:val="21"/>
        </w:rPr>
        <w:t xml:space="preserve"> post/get</w:t>
      </w:r>
      <w:r>
        <w:rPr>
          <w:rFonts w:ascii="宋体" w:hAnsi="宋体" w:eastAsia="宋体"/>
          <w:color w:val="000000"/>
          <w:sz w:val="21"/>
        </w:rPr>
        <w:t xml:space="preserve"> 操作要实现哪些方法？简述如何读取上载文件。</w:t>
      </w:r>
      <w:r>
        <w:br w:type="textWrapping"/>
      </w:r>
      <w:r>
        <w:rPr>
          <w:rFonts w:ascii="Calibri" w:hAnsi="Calibri" w:eastAsia="Calibri"/>
          <w:color w:val="000000"/>
          <w:sz w:val="21"/>
        </w:rPr>
        <w:t>5.</w:t>
      </w:r>
      <w:r>
        <w:rPr>
          <w:rFonts w:ascii="宋体" w:hAnsi="宋体" w:eastAsia="宋体"/>
          <w:color w:val="000000"/>
          <w:sz w:val="21"/>
        </w:rPr>
        <w:t>读程序输出结果。</w:t>
      </w:r>
      <w:r>
        <w:br w:type="textWrapping"/>
      </w:r>
      <w:r>
        <w:rPr>
          <w:rFonts w:ascii="宋体" w:hAnsi="宋体" w:eastAsia="宋体"/>
          <w:color w:val="000000"/>
          <w:sz w:val="21"/>
        </w:rPr>
        <w:t>字符串</w:t>
      </w:r>
      <w:r>
        <w:rPr>
          <w:rFonts w:ascii="Calibri" w:hAnsi="Calibri" w:eastAsia="Calibri"/>
          <w:color w:val="000000"/>
          <w:sz w:val="21"/>
        </w:rPr>
        <w:t>: ss=" ddd dddd ";</w:t>
      </w:r>
      <w:r>
        <w:br w:type="textWrapping"/>
      </w:r>
      <w:r>
        <w:rPr>
          <w:rFonts w:ascii="Calibri" w:hAnsi="Calibri" w:eastAsia="Calibri"/>
          <w:color w:val="000000"/>
          <w:sz w:val="21"/>
        </w:rPr>
        <w:t>ss1=trim(ss);</w:t>
      </w:r>
      <w:r>
        <w:br w:type="textWrapping"/>
      </w:r>
      <w:r>
        <w:rPr>
          <w:rFonts w:ascii="Calibri" w:hAnsi="Calibri" w:eastAsia="Calibri"/>
          <w:color w:val="000000"/>
          <w:sz w:val="21"/>
        </w:rPr>
        <w:t>ss2=ss.tostring(ss);</w:t>
      </w:r>
      <w:r>
        <w:br w:type="textWrapping"/>
      </w:r>
      <w:r>
        <w:rPr>
          <w:rFonts w:ascii="Calibri" w:hAnsi="Calibri" w:eastAsia="Calibri"/>
          <w:color w:val="000000"/>
          <w:sz w:val="21"/>
        </w:rPr>
        <w:t>ss3=ss.substring(0);</w:t>
      </w:r>
      <w:r>
        <w:br w:type="textWrapping"/>
      </w:r>
      <w:r>
        <w:rPr>
          <w:rFonts w:ascii="宋体" w:hAnsi="宋体" w:eastAsia="宋体"/>
          <w:color w:val="000000"/>
          <w:sz w:val="21"/>
        </w:rPr>
        <w:t>结果是</w:t>
      </w:r>
      <w:r>
        <w:rPr>
          <w:rFonts w:ascii="Calibri" w:hAnsi="Calibri" w:eastAsia="Calibri"/>
          <w:color w:val="000000"/>
          <w:sz w:val="21"/>
        </w:rPr>
        <w:t>:ss=ss1=ss2=ss3???</w:t>
      </w:r>
      <w:r>
        <w:br w:type="textWrapping"/>
      </w:r>
      <w:r>
        <w:rPr>
          <w:rFonts w:ascii="Calibri" w:hAnsi="Calibri" w:eastAsia="Calibri"/>
          <w:color w:val="000000"/>
          <w:sz w:val="21"/>
        </w:rPr>
        <w:t>6.EJB</w:t>
      </w:r>
      <w:r>
        <w:rPr>
          <w:rFonts w:ascii="宋体" w:hAnsi="宋体" w:eastAsia="宋体"/>
          <w:color w:val="000000"/>
          <w:sz w:val="21"/>
        </w:rPr>
        <w:t xml:space="preserve"> 实现的流程。</w:t>
      </w:r>
      <w:r>
        <w:rPr>
          <w:rFonts w:ascii="Calibri" w:hAnsi="Calibri" w:eastAsia="Calibri"/>
          <w:color w:val="000000"/>
          <w:sz w:val="21"/>
        </w:rPr>
        <w:t>CreateEJB,LoadEJB,ActiveEJB,RemoveEJB</w:t>
      </w:r>
      <w:r>
        <w:br w:type="textWrapping"/>
      </w:r>
      <w:r>
        <w:rPr>
          <w:rFonts w:ascii="Calibri" w:hAnsi="Calibri" w:eastAsia="Calibri"/>
          <w:color w:val="000000"/>
          <w:sz w:val="21"/>
        </w:rPr>
        <w:t>7.sql</w:t>
      </w:r>
      <w:r>
        <w:rPr>
          <w:rFonts w:ascii="宋体" w:hAnsi="宋体" w:eastAsia="宋体"/>
          <w:color w:val="000000"/>
          <w:sz w:val="21"/>
        </w:rPr>
        <w:t xml:space="preserve"> 题</w:t>
      </w:r>
      <w:r>
        <w:br w:type="textWrapping"/>
      </w:r>
      <w:r>
        <w:rPr>
          <w:rFonts w:ascii="Calibri" w:hAnsi="Calibri" w:eastAsia="Calibri"/>
          <w:color w:val="000000"/>
          <w:sz w:val="21"/>
        </w:rPr>
        <w:t>8.</w:t>
      </w:r>
      <w:r>
        <w:rPr>
          <w:rFonts w:ascii="宋体" w:hAnsi="宋体" w:eastAsia="宋体"/>
          <w:color w:val="000000"/>
          <w:sz w:val="21"/>
        </w:rPr>
        <w:t>程序题，用</w:t>
      </w:r>
      <w:r>
        <w:rPr>
          <w:rFonts w:ascii="Calibri" w:hAnsi="Calibri" w:eastAsia="Calibri"/>
          <w:color w:val="000000"/>
          <w:sz w:val="21"/>
        </w:rPr>
        <w:t xml:space="preserve"> vector</w:t>
      </w:r>
      <w:r>
        <w:rPr>
          <w:rFonts w:ascii="宋体" w:hAnsi="宋体" w:eastAsia="宋体"/>
          <w:color w:val="000000"/>
          <w:sz w:val="21"/>
        </w:rPr>
        <w:t xml:space="preserve"> 打印出上面</w:t>
      </w:r>
      <w:r>
        <w:rPr>
          <w:rFonts w:ascii="Calibri" w:hAnsi="Calibri" w:eastAsia="Calibri"/>
          <w:color w:val="000000"/>
          <w:sz w:val="21"/>
        </w:rPr>
        <w:t xml:space="preserve"> sql</w:t>
      </w:r>
      <w:r>
        <w:rPr>
          <w:rFonts w:ascii="宋体" w:hAnsi="宋体" w:eastAsia="宋体"/>
          <w:color w:val="000000"/>
          <w:sz w:val="21"/>
        </w:rPr>
        <w:t xml:space="preserve"> 的结果表格，写出整个完整过程。</w:t>
      </w:r>
      <w:r>
        <w:br w:type="textWrapping"/>
      </w:r>
      <w:r>
        <w:rPr>
          <w:rFonts w:ascii="Calibri" w:hAnsi="Calibri" w:eastAsia="Calibri"/>
          <w:color w:val="000000"/>
          <w:sz w:val="21"/>
        </w:rPr>
        <w:t>9.</w:t>
      </w:r>
      <w:r>
        <w:rPr>
          <w:rFonts w:ascii="宋体" w:hAnsi="宋体" w:eastAsia="宋体"/>
          <w:color w:val="000000"/>
          <w:sz w:val="21"/>
        </w:rPr>
        <w:t>列出</w:t>
      </w:r>
      <w:r>
        <w:rPr>
          <w:rFonts w:ascii="Calibri" w:hAnsi="Calibri" w:eastAsia="Calibri"/>
          <w:color w:val="000000"/>
          <w:sz w:val="21"/>
        </w:rPr>
        <w:t xml:space="preserve"> uml</w:t>
      </w:r>
      <w:r>
        <w:rPr>
          <w:rFonts w:ascii="宋体" w:hAnsi="宋体" w:eastAsia="宋体"/>
          <w:color w:val="000000"/>
          <w:sz w:val="21"/>
        </w:rPr>
        <w:t xml:space="preserve"> 中的几种图，分别做什么用。</w:t>
      </w:r>
      <w:r>
        <w:br w:type="textWrapping"/>
      </w:r>
      <w:r>
        <w:rPr>
          <w:rFonts w:ascii="Calibri" w:hAnsi="Calibri" w:eastAsia="Calibri"/>
          <w:color w:val="000000"/>
          <w:sz w:val="21"/>
        </w:rPr>
        <w:t>10.</w:t>
      </w:r>
      <w:r>
        <w:rPr>
          <w:rFonts w:ascii="宋体" w:hAnsi="宋体" w:eastAsia="宋体"/>
          <w:color w:val="000000"/>
          <w:sz w:val="21"/>
        </w:rPr>
        <w:t>说出下面</w:t>
      </w:r>
      <w:r>
        <w:rPr>
          <w:rFonts w:ascii="Calibri" w:hAnsi="Calibri" w:eastAsia="Calibri"/>
          <w:color w:val="000000"/>
          <w:sz w:val="21"/>
        </w:rPr>
        <w:t xml:space="preserve"> uml</w:t>
      </w:r>
      <w:r>
        <w:rPr>
          <w:rFonts w:ascii="宋体" w:hAnsi="宋体" w:eastAsia="宋体"/>
          <w:color w:val="000000"/>
          <w:sz w:val="21"/>
        </w:rPr>
        <w:t xml:space="preserve"> 图的含义。</w:t>
      </w:r>
      <w:r>
        <w:br w:type="textWrapping"/>
      </w:r>
      <w:r>
        <w:rPr>
          <w:rFonts w:ascii="Calibri" w:hAnsi="Calibri" w:eastAsia="Calibri"/>
          <w:color w:val="000000"/>
          <w:sz w:val="21"/>
        </w:rPr>
        <w:t>11.</w:t>
      </w:r>
      <w:r>
        <w:rPr>
          <w:rFonts w:ascii="宋体" w:hAnsi="宋体" w:eastAsia="宋体"/>
          <w:color w:val="000000"/>
          <w:sz w:val="21"/>
        </w:rPr>
        <w:t>列出几种设计模式，简述实现方式，实用情况。</w:t>
      </w:r>
      <w:r>
        <w:br w:type="textWrapping"/>
      </w:r>
      <w:r>
        <w:rPr>
          <w:rFonts w:ascii="Calibri" w:hAnsi="Calibri" w:eastAsia="Calibri"/>
          <w:color w:val="000000"/>
          <w:sz w:val="21"/>
        </w:rPr>
        <w:t>12.</w:t>
      </w:r>
      <w:r>
        <w:rPr>
          <w:rFonts w:ascii="宋体" w:hAnsi="宋体" w:eastAsia="宋体"/>
          <w:color w:val="000000"/>
          <w:sz w:val="21"/>
        </w:rPr>
        <w:t>英译汉。</w:t>
      </w:r>
    </w:p>
    <w:p>
      <w:pPr>
        <w:sectPr>
          <w:pgSz w:w="12240" w:h="15840"/>
          <w:pgMar w:top="502" w:right="708" w:bottom="444"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32" w:lineRule="exact"/>
      </w:pPr>
      <w:r>
        <w:rPr>
          <w:rFonts w:ascii="Calibri" w:hAnsi="Calibri" w:eastAsia="Calibri"/>
          <w:color w:val="000000"/>
          <w:sz w:val="21"/>
        </w:rPr>
        <w:t>13.</w:t>
      </w:r>
      <w:r>
        <w:rPr>
          <w:rFonts w:ascii="宋体" w:hAnsi="宋体" w:eastAsia="宋体"/>
          <w:color w:val="000000"/>
          <w:sz w:val="21"/>
        </w:rPr>
        <w:t>汉译英。</w:t>
      </w:r>
      <w:r>
        <w:rPr>
          <w:rFonts w:ascii="Calibri" w:hAnsi="Calibri" w:eastAsia="Calibri"/>
          <w:color w:val="000000"/>
          <w:sz w:val="21"/>
        </w:rPr>
        <w:t>uml</w:t>
      </w:r>
    </w:p>
    <w:p>
      <w:pPr>
        <w:autoSpaceDE w:val="0"/>
        <w:autoSpaceDN w:val="0"/>
        <w:spacing w:before="308" w:after="0" w:line="208" w:lineRule="exact"/>
      </w:pPr>
      <w:r>
        <w:rPr>
          <w:rFonts w:ascii="Calibri" w:hAnsi="Calibri" w:eastAsia="Calibri"/>
          <w:color w:val="000000"/>
          <w:sz w:val="21"/>
        </w:rPr>
        <w:t>public class StaticVariableTest {</w:t>
      </w:r>
    </w:p>
    <w:p>
      <w:pPr>
        <w:autoSpaceDE w:val="0"/>
        <w:autoSpaceDN w:val="0"/>
        <w:spacing w:after="0" w:line="272" w:lineRule="exact"/>
        <w:ind w:left="420" w:right="420"/>
      </w:pPr>
      <w:r>
        <w:rPr>
          <w:rFonts w:ascii="Calibri" w:hAnsi="Calibri" w:eastAsia="Calibri"/>
          <w:color w:val="000000"/>
          <w:sz w:val="21"/>
        </w:rPr>
        <w:t>private static StaticVariableTest svt = new StaticVariableTest();//</w:t>
      </w:r>
      <w:r>
        <w:rPr>
          <w:rFonts w:ascii="宋体" w:hAnsi="宋体" w:eastAsia="宋体"/>
          <w:color w:val="000000"/>
          <w:sz w:val="21"/>
        </w:rPr>
        <w:t>语句</w:t>
      </w:r>
      <w:r>
        <w:rPr>
          <w:rFonts w:ascii="Calibri" w:hAnsi="Calibri" w:eastAsia="Calibri"/>
          <w:color w:val="000000"/>
          <w:sz w:val="21"/>
        </w:rPr>
        <w:t>(1)</w:t>
      </w:r>
      <w:r>
        <w:br w:type="textWrapping"/>
      </w:r>
      <w:r>
        <w:rPr>
          <w:rFonts w:ascii="Calibri" w:hAnsi="Calibri" w:eastAsia="Calibri"/>
          <w:color w:val="000000"/>
          <w:sz w:val="21"/>
        </w:rPr>
        <w:t>private static int count1;//</w:t>
      </w:r>
      <w:r>
        <w:rPr>
          <w:rFonts w:ascii="宋体" w:hAnsi="宋体" w:eastAsia="宋体"/>
          <w:color w:val="000000"/>
          <w:sz w:val="21"/>
        </w:rPr>
        <w:t>语句</w:t>
      </w:r>
      <w:r>
        <w:rPr>
          <w:rFonts w:ascii="Calibri" w:hAnsi="Calibri" w:eastAsia="Calibri"/>
          <w:color w:val="000000"/>
          <w:sz w:val="21"/>
        </w:rPr>
        <w:t>(2)</w:t>
      </w:r>
      <w:r>
        <w:br w:type="textWrapping"/>
      </w:r>
      <w:r>
        <w:rPr>
          <w:rFonts w:ascii="Calibri" w:hAnsi="Calibri" w:eastAsia="Calibri"/>
          <w:color w:val="000000"/>
          <w:sz w:val="21"/>
        </w:rPr>
        <w:t>private static int count2 = 0;//</w:t>
      </w:r>
      <w:r>
        <w:rPr>
          <w:rFonts w:ascii="宋体" w:hAnsi="宋体" w:eastAsia="宋体"/>
          <w:color w:val="000000"/>
          <w:sz w:val="21"/>
        </w:rPr>
        <w:t>语句</w:t>
      </w:r>
      <w:r>
        <w:rPr>
          <w:rFonts w:ascii="Calibri" w:hAnsi="Calibri" w:eastAsia="Calibri"/>
          <w:color w:val="000000"/>
          <w:sz w:val="21"/>
        </w:rPr>
        <w:t>(3)</w:t>
      </w:r>
    </w:p>
    <w:p>
      <w:pPr>
        <w:autoSpaceDE w:val="0"/>
        <w:autoSpaceDN w:val="0"/>
        <w:spacing w:before="296" w:after="0" w:line="232" w:lineRule="exact"/>
        <w:ind w:left="420" w:right="420"/>
      </w:pPr>
      <w:r>
        <w:rPr>
          <w:rFonts w:ascii="Calibri" w:hAnsi="Calibri" w:eastAsia="Calibri"/>
          <w:color w:val="000000"/>
          <w:sz w:val="21"/>
        </w:rPr>
        <w:t>private StaticVariableTest(){//</w:t>
      </w:r>
      <w:r>
        <w:rPr>
          <w:rFonts w:ascii="宋体" w:hAnsi="宋体" w:eastAsia="宋体"/>
          <w:color w:val="000000"/>
          <w:sz w:val="21"/>
        </w:rPr>
        <w:t>语句</w:t>
      </w:r>
      <w:r>
        <w:rPr>
          <w:rFonts w:ascii="Calibri" w:hAnsi="Calibri" w:eastAsia="Calibri"/>
          <w:color w:val="000000"/>
          <w:sz w:val="21"/>
        </w:rPr>
        <w:t>(4)</w:t>
      </w:r>
    </w:p>
    <w:p>
      <w:pPr>
        <w:autoSpaceDE w:val="0"/>
        <w:autoSpaceDN w:val="0"/>
        <w:spacing w:before="6" w:after="0" w:line="256" w:lineRule="exact"/>
        <w:ind w:left="840" w:right="840"/>
      </w:pPr>
      <w:r>
        <w:rPr>
          <w:rFonts w:ascii="Calibri" w:hAnsi="Calibri" w:eastAsia="Calibri"/>
          <w:color w:val="000000"/>
          <w:sz w:val="21"/>
        </w:rPr>
        <w:t>count1++;</w:t>
      </w:r>
      <w:r>
        <w:br w:type="textWrapping"/>
      </w:r>
      <w:r>
        <w:rPr>
          <w:rFonts w:ascii="Calibri" w:hAnsi="Calibri" w:eastAsia="Calibri"/>
          <w:color w:val="000000"/>
          <w:sz w:val="21"/>
        </w:rPr>
        <w:t>count2++;</w:t>
      </w:r>
    </w:p>
    <w:p>
      <w:pPr>
        <w:autoSpaceDE w:val="0"/>
        <w:autoSpaceDN w:val="0"/>
        <w:spacing w:after="0" w:line="262" w:lineRule="exact"/>
        <w:ind w:left="420" w:right="420"/>
      </w:pPr>
      <w:r>
        <w:rPr>
          <w:rFonts w:ascii="Calibri" w:hAnsi="Calibri" w:eastAsia="Calibri"/>
          <w:color w:val="000000"/>
          <w:sz w:val="21"/>
        </w:rPr>
        <w:t>}</w:t>
      </w:r>
      <w:r>
        <w:br w:type="textWrapping"/>
      </w:r>
      <w:r>
        <w:rPr>
          <w:rFonts w:ascii="Calibri" w:hAnsi="Calibri" w:eastAsia="Calibri"/>
          <w:color w:val="000000"/>
          <w:sz w:val="21"/>
        </w:rPr>
        <w:t>public static StaticVariableTest getInstance(){//</w:t>
      </w:r>
      <w:r>
        <w:rPr>
          <w:rFonts w:ascii="宋体" w:hAnsi="宋体" w:eastAsia="宋体"/>
          <w:color w:val="000000"/>
          <w:sz w:val="21"/>
        </w:rPr>
        <w:t>语句</w:t>
      </w:r>
      <w:r>
        <w:rPr>
          <w:rFonts w:ascii="Calibri" w:hAnsi="Calibri" w:eastAsia="Calibri"/>
          <w:color w:val="000000"/>
          <w:sz w:val="21"/>
        </w:rPr>
        <w:t>(5)</w:t>
      </w:r>
    </w:p>
    <w:p>
      <w:pPr>
        <w:autoSpaceDE w:val="0"/>
        <w:autoSpaceDN w:val="0"/>
        <w:spacing w:before="52" w:after="0" w:line="208" w:lineRule="exact"/>
        <w:ind w:left="840" w:right="840"/>
      </w:pPr>
      <w:r>
        <w:rPr>
          <w:rFonts w:ascii="Calibri" w:hAnsi="Calibri" w:eastAsia="Calibri"/>
          <w:color w:val="000000"/>
          <w:sz w:val="21"/>
        </w:rPr>
        <w:t>return svt;</w:t>
      </w:r>
    </w:p>
    <w:p>
      <w:pPr>
        <w:autoSpaceDE w:val="0"/>
        <w:autoSpaceDN w:val="0"/>
        <w:spacing w:after="0" w:line="256" w:lineRule="exact"/>
        <w:ind w:left="420" w:right="420"/>
      </w:pPr>
      <w:r>
        <w:rPr>
          <w:rFonts w:ascii="Calibri" w:hAnsi="Calibri" w:eastAsia="Calibri"/>
          <w:color w:val="000000"/>
          <w:sz w:val="21"/>
        </w:rPr>
        <w:t>}</w:t>
      </w:r>
      <w:r>
        <w:br w:type="textWrapping"/>
      </w:r>
      <w:r>
        <w:rPr>
          <w:rFonts w:ascii="Calibri" w:hAnsi="Calibri" w:eastAsia="Calibri"/>
          <w:color w:val="000000"/>
          <w:sz w:val="21"/>
        </w:rPr>
        <w:t>public static int getCount1() {</w:t>
      </w:r>
    </w:p>
    <w:p>
      <w:pPr>
        <w:autoSpaceDE w:val="0"/>
        <w:autoSpaceDN w:val="0"/>
        <w:spacing w:before="48" w:after="0" w:line="208" w:lineRule="exact"/>
        <w:ind w:left="840" w:right="840"/>
      </w:pPr>
      <w:r>
        <w:rPr>
          <w:rFonts w:ascii="Calibri" w:hAnsi="Calibri" w:eastAsia="Calibri"/>
          <w:color w:val="000000"/>
          <w:sz w:val="21"/>
        </w:rPr>
        <w:t>return count1;</w:t>
      </w:r>
    </w:p>
    <w:p>
      <w:pPr>
        <w:autoSpaceDE w:val="0"/>
        <w:autoSpaceDN w:val="0"/>
        <w:spacing w:before="4" w:after="0" w:line="254" w:lineRule="exact"/>
        <w:ind w:left="420" w:right="420"/>
      </w:pPr>
      <w:r>
        <w:rPr>
          <w:rFonts w:ascii="Calibri" w:hAnsi="Calibri" w:eastAsia="Calibri"/>
          <w:color w:val="000000"/>
          <w:sz w:val="21"/>
        </w:rPr>
        <w:t>}</w:t>
      </w:r>
      <w:r>
        <w:br w:type="textWrapping"/>
      </w:r>
      <w:r>
        <w:rPr>
          <w:rFonts w:ascii="Calibri" w:hAnsi="Calibri" w:eastAsia="Calibri"/>
          <w:color w:val="000000"/>
          <w:sz w:val="21"/>
        </w:rPr>
        <w:t>public static void setCount1(int count1) {</w:t>
      </w:r>
    </w:p>
    <w:p>
      <w:pPr>
        <w:autoSpaceDE w:val="0"/>
        <w:autoSpaceDN w:val="0"/>
        <w:spacing w:before="50" w:after="0" w:line="210" w:lineRule="exact"/>
        <w:ind w:left="840" w:right="840"/>
      </w:pPr>
      <w:r>
        <w:rPr>
          <w:rFonts w:ascii="Calibri" w:hAnsi="Calibri" w:eastAsia="Calibri"/>
          <w:color w:val="000000"/>
          <w:sz w:val="21"/>
        </w:rPr>
        <w:t>StaticVariableTest.count1 = count1;</w:t>
      </w:r>
    </w:p>
    <w:p>
      <w:pPr>
        <w:autoSpaceDE w:val="0"/>
        <w:autoSpaceDN w:val="0"/>
        <w:spacing w:after="0" w:line="256" w:lineRule="exact"/>
        <w:ind w:left="420" w:right="420"/>
      </w:pPr>
      <w:r>
        <w:rPr>
          <w:rFonts w:ascii="Calibri" w:hAnsi="Calibri" w:eastAsia="Calibri"/>
          <w:color w:val="000000"/>
          <w:sz w:val="21"/>
        </w:rPr>
        <w:t>}</w:t>
      </w:r>
      <w:r>
        <w:br w:type="textWrapping"/>
      </w:r>
      <w:r>
        <w:rPr>
          <w:rFonts w:ascii="Calibri" w:hAnsi="Calibri" w:eastAsia="Calibri"/>
          <w:color w:val="000000"/>
          <w:sz w:val="21"/>
        </w:rPr>
        <w:t>public static int getCount2() {</w:t>
      </w:r>
    </w:p>
    <w:p>
      <w:pPr>
        <w:autoSpaceDE w:val="0"/>
        <w:autoSpaceDN w:val="0"/>
        <w:spacing w:before="48" w:after="0" w:line="210" w:lineRule="exact"/>
        <w:ind w:left="840" w:right="840"/>
      </w:pPr>
      <w:r>
        <w:rPr>
          <w:rFonts w:ascii="Calibri" w:hAnsi="Calibri" w:eastAsia="Calibri"/>
          <w:color w:val="000000"/>
          <w:sz w:val="21"/>
        </w:rPr>
        <w:t>return count2;</w:t>
      </w:r>
    </w:p>
    <w:p>
      <w:pPr>
        <w:autoSpaceDE w:val="0"/>
        <w:autoSpaceDN w:val="0"/>
        <w:spacing w:before="2" w:after="0" w:line="254" w:lineRule="exact"/>
        <w:ind w:left="420" w:right="420"/>
      </w:pPr>
      <w:r>
        <w:rPr>
          <w:rFonts w:ascii="Calibri" w:hAnsi="Calibri" w:eastAsia="Calibri"/>
          <w:color w:val="000000"/>
          <w:sz w:val="21"/>
        </w:rPr>
        <w:t>}</w:t>
      </w:r>
      <w:r>
        <w:br w:type="textWrapping"/>
      </w:r>
      <w:r>
        <w:rPr>
          <w:rFonts w:ascii="Calibri" w:hAnsi="Calibri" w:eastAsia="Calibri"/>
          <w:color w:val="000000"/>
          <w:sz w:val="21"/>
        </w:rPr>
        <w:t>public static void setCount2(int count2) {</w:t>
      </w:r>
    </w:p>
    <w:p>
      <w:pPr>
        <w:autoSpaceDE w:val="0"/>
        <w:autoSpaceDN w:val="0"/>
        <w:spacing w:before="48" w:after="0" w:line="210" w:lineRule="exact"/>
        <w:ind w:left="840" w:right="840"/>
      </w:pPr>
      <w:r>
        <w:rPr>
          <w:rFonts w:ascii="Calibri" w:hAnsi="Calibri" w:eastAsia="Calibri"/>
          <w:color w:val="000000"/>
          <w:sz w:val="21"/>
        </w:rPr>
        <w:t>StaticVariableTest.count2 = count2;</w:t>
      </w:r>
    </w:p>
    <w:p>
      <w:pPr>
        <w:autoSpaceDE w:val="0"/>
        <w:autoSpaceDN w:val="0"/>
        <w:spacing w:after="0" w:line="256" w:lineRule="exact"/>
        <w:ind w:left="420" w:right="420"/>
      </w:pPr>
      <w:r>
        <w:rPr>
          <w:rFonts w:ascii="Calibri" w:hAnsi="Calibri" w:eastAsia="Calibri"/>
          <w:color w:val="000000"/>
          <w:sz w:val="21"/>
        </w:rPr>
        <w:t>}</w:t>
      </w:r>
      <w:r>
        <w:br w:type="textWrapping"/>
      </w:r>
      <w:r>
        <w:rPr>
          <w:rFonts w:ascii="Calibri" w:hAnsi="Calibri" w:eastAsia="Calibri"/>
          <w:color w:val="000000"/>
          <w:sz w:val="21"/>
        </w:rPr>
        <w:t>public static void main(String[] args) {</w:t>
      </w:r>
    </w:p>
    <w:p>
      <w:pPr>
        <w:autoSpaceDE w:val="0"/>
        <w:autoSpaceDN w:val="0"/>
        <w:spacing w:after="0" w:line="272" w:lineRule="exact"/>
        <w:ind w:left="840" w:right="840"/>
      </w:pPr>
      <w:r>
        <w:rPr>
          <w:rFonts w:ascii="Calibri" w:hAnsi="Calibri" w:eastAsia="Calibri"/>
          <w:color w:val="000000"/>
          <w:sz w:val="21"/>
        </w:rPr>
        <w:t>StaticVariableTest svt = StaticVariableTest.getInstance();//</w:t>
      </w:r>
      <w:r>
        <w:rPr>
          <w:rFonts w:ascii="宋体" w:hAnsi="宋体" w:eastAsia="宋体"/>
          <w:color w:val="000000"/>
          <w:sz w:val="21"/>
        </w:rPr>
        <w:t>语句</w:t>
      </w:r>
      <w:r>
        <w:rPr>
          <w:rFonts w:ascii="Calibri" w:hAnsi="Calibri" w:eastAsia="Calibri"/>
          <w:color w:val="000000"/>
          <w:sz w:val="21"/>
        </w:rPr>
        <w:t>(6)</w:t>
      </w:r>
      <w:r>
        <w:br w:type="textWrapping"/>
      </w:r>
      <w:r>
        <w:rPr>
          <w:rFonts w:ascii="Calibri" w:hAnsi="Calibri" w:eastAsia="Calibri"/>
          <w:color w:val="000000"/>
          <w:sz w:val="21"/>
        </w:rPr>
        <w:t>System.out.println("count1:" + svt.getCount1());//</w:t>
      </w:r>
      <w:r>
        <w:rPr>
          <w:rFonts w:ascii="宋体" w:hAnsi="宋体" w:eastAsia="宋体"/>
          <w:color w:val="000000"/>
          <w:sz w:val="21"/>
        </w:rPr>
        <w:t>语句</w:t>
      </w:r>
      <w:r>
        <w:rPr>
          <w:rFonts w:ascii="Calibri" w:hAnsi="Calibri" w:eastAsia="Calibri"/>
          <w:color w:val="000000"/>
          <w:sz w:val="21"/>
        </w:rPr>
        <w:t>(7)</w:t>
      </w:r>
      <w:r>
        <w:br w:type="textWrapping"/>
      </w:r>
      <w:r>
        <w:rPr>
          <w:rFonts w:ascii="Calibri" w:hAnsi="Calibri" w:eastAsia="Calibri"/>
          <w:color w:val="000000"/>
          <w:sz w:val="21"/>
        </w:rPr>
        <w:t>System.out.println("count1:" + svt.getCount2());//</w:t>
      </w:r>
      <w:r>
        <w:rPr>
          <w:rFonts w:ascii="宋体" w:hAnsi="宋体" w:eastAsia="宋体"/>
          <w:color w:val="000000"/>
          <w:sz w:val="21"/>
        </w:rPr>
        <w:t>语句</w:t>
      </w:r>
      <w:r>
        <w:rPr>
          <w:rFonts w:ascii="Calibri" w:hAnsi="Calibri" w:eastAsia="Calibri"/>
          <w:color w:val="000000"/>
          <w:sz w:val="21"/>
        </w:rPr>
        <w:t>(8)</w:t>
      </w:r>
    </w:p>
    <w:p>
      <w:pPr>
        <w:autoSpaceDE w:val="0"/>
        <w:autoSpaceDN w:val="0"/>
        <w:spacing w:before="50" w:after="0" w:line="210" w:lineRule="exact"/>
        <w:ind w:left="420" w:right="420"/>
      </w:pPr>
      <w:r>
        <w:rPr>
          <w:rFonts w:ascii="Calibri" w:hAnsi="Calibri" w:eastAsia="Calibri"/>
          <w:color w:val="000000"/>
          <w:sz w:val="21"/>
        </w:rPr>
        <w:t>}</w:t>
      </w:r>
    </w:p>
    <w:p>
      <w:pPr>
        <w:autoSpaceDE w:val="0"/>
        <w:autoSpaceDN w:val="0"/>
        <w:spacing w:after="0" w:line="270" w:lineRule="exact"/>
      </w:pPr>
      <w:r>
        <w:rPr>
          <w:rFonts w:ascii="Calibri" w:hAnsi="Calibri" w:eastAsia="Calibri"/>
          <w:color w:val="000000"/>
          <w:sz w:val="21"/>
        </w:rPr>
        <w:t>}</w:t>
      </w:r>
      <w:r>
        <w:br w:type="textWrapping"/>
      </w:r>
      <w:r>
        <w:rPr>
          <w:rFonts w:ascii="宋体" w:hAnsi="宋体" w:eastAsia="宋体"/>
          <w:color w:val="000000"/>
          <w:sz w:val="21"/>
        </w:rPr>
        <w:t>问题：当执行完语句</w:t>
      </w:r>
      <w:r>
        <w:rPr>
          <w:rFonts w:ascii="Calibri" w:hAnsi="Calibri" w:eastAsia="Calibri"/>
          <w:color w:val="000000"/>
          <w:sz w:val="21"/>
        </w:rPr>
        <w:t>(7)(8)</w:t>
      </w:r>
      <w:r>
        <w:rPr>
          <w:rFonts w:ascii="宋体" w:hAnsi="宋体" w:eastAsia="宋体"/>
          <w:color w:val="000000"/>
          <w:sz w:val="21"/>
        </w:rPr>
        <w:t>时，打印结果分别是什么？为什么？</w:t>
      </w:r>
      <w:r>
        <w:br w:type="textWrapping"/>
      </w:r>
      <w:r>
        <w:rPr>
          <w:rFonts w:ascii="宋体" w:hAnsi="宋体" w:eastAsia="宋体"/>
          <w:color w:val="000000"/>
          <w:sz w:val="21"/>
        </w:rPr>
        <w:t>解答：当执行完语句</w:t>
      </w:r>
      <w:r>
        <w:rPr>
          <w:rFonts w:ascii="Calibri" w:hAnsi="Calibri" w:eastAsia="Calibri"/>
          <w:color w:val="000000"/>
          <w:sz w:val="21"/>
        </w:rPr>
        <w:t>(7)</w:t>
      </w:r>
      <w:r>
        <w:rPr>
          <w:rFonts w:ascii="宋体" w:hAnsi="宋体" w:eastAsia="宋体"/>
          <w:color w:val="000000"/>
          <w:sz w:val="21"/>
        </w:rPr>
        <w:t>时，打印结果是</w:t>
      </w:r>
      <w:r>
        <w:rPr>
          <w:rFonts w:ascii="Calibri" w:hAnsi="Calibri" w:eastAsia="Calibri"/>
          <w:color w:val="000000"/>
          <w:sz w:val="21"/>
        </w:rPr>
        <w:t xml:space="preserve"> 1</w:t>
      </w:r>
      <w:r>
        <w:rPr>
          <w:rFonts w:ascii="宋体" w:hAnsi="宋体" w:eastAsia="宋体"/>
          <w:color w:val="000000"/>
          <w:sz w:val="21"/>
        </w:rPr>
        <w:t>，当执行完语句</w:t>
      </w:r>
      <w:r>
        <w:rPr>
          <w:rFonts w:ascii="Calibri" w:hAnsi="Calibri" w:eastAsia="Calibri"/>
          <w:color w:val="000000"/>
          <w:sz w:val="21"/>
        </w:rPr>
        <w:t>(8)</w:t>
      </w:r>
      <w:r>
        <w:rPr>
          <w:rFonts w:ascii="宋体" w:hAnsi="宋体" w:eastAsia="宋体"/>
          <w:color w:val="000000"/>
          <w:sz w:val="21"/>
        </w:rPr>
        <w:t>时，打印结果是</w:t>
      </w:r>
      <w:r>
        <w:rPr>
          <w:rFonts w:ascii="Calibri" w:hAnsi="Calibri" w:eastAsia="Calibri"/>
          <w:color w:val="000000"/>
          <w:sz w:val="21"/>
        </w:rPr>
        <w:t xml:space="preserve"> 0</w:t>
      </w:r>
      <w:r>
        <w:rPr>
          <w:rFonts w:ascii="宋体" w:hAnsi="宋体" w:eastAsia="宋体"/>
          <w:color w:val="000000"/>
          <w:sz w:val="21"/>
        </w:rPr>
        <w:t>。分析</w:t>
      </w:r>
      <w:r>
        <w:rPr>
          <w:rFonts w:ascii="Calibri" w:hAnsi="Calibri" w:eastAsia="Calibri"/>
          <w:color w:val="000000"/>
          <w:sz w:val="21"/>
        </w:rPr>
        <w:t>:</w:t>
      </w:r>
      <w:r>
        <w:rPr>
          <w:rFonts w:ascii="宋体" w:hAnsi="宋体" w:eastAsia="宋体"/>
          <w:color w:val="000000"/>
          <w:sz w:val="21"/>
        </w:rPr>
        <w:t>程序执行从</w:t>
      </w:r>
      <w:r>
        <w:rPr>
          <w:rFonts w:ascii="Calibri" w:hAnsi="Calibri" w:eastAsia="Calibri"/>
          <w:color w:val="000000"/>
          <w:sz w:val="21"/>
        </w:rPr>
        <w:t xml:space="preserve"> main</w:t>
      </w:r>
      <w:r>
        <w:rPr>
          <w:rFonts w:ascii="宋体" w:hAnsi="宋体" w:eastAsia="宋体"/>
          <w:color w:val="000000"/>
          <w:sz w:val="21"/>
        </w:rPr>
        <w:t xml:space="preserve"> 方法开始，首先执行语句</w:t>
      </w:r>
      <w:r>
        <w:rPr>
          <w:rFonts w:ascii="Calibri" w:hAnsi="Calibri" w:eastAsia="Calibri"/>
          <w:color w:val="000000"/>
          <w:sz w:val="21"/>
        </w:rPr>
        <w:t>(6)</w:t>
      </w:r>
      <w:r>
        <w:rPr>
          <w:rFonts w:ascii="宋体" w:hAnsi="宋体" w:eastAsia="宋体"/>
          <w:color w:val="000000"/>
          <w:sz w:val="21"/>
        </w:rPr>
        <w:t>，调用</w:t>
      </w:r>
      <w:r>
        <w:rPr>
          <w:rFonts w:ascii="Calibri" w:hAnsi="Calibri" w:eastAsia="Calibri"/>
          <w:color w:val="000000"/>
          <w:sz w:val="21"/>
        </w:rPr>
        <w:t xml:space="preserve"> getInstance</w:t>
      </w:r>
      <w:r>
        <w:rPr>
          <w:rFonts w:ascii="宋体" w:hAnsi="宋体" w:eastAsia="宋体"/>
          <w:color w:val="000000"/>
          <w:sz w:val="21"/>
        </w:rPr>
        <w:t xml:space="preserve"> 方法，然而当它去调用这个方法的时候，它是一个静态的方法，在这个类里面定义了多个静态的成员变量。根据</w:t>
      </w:r>
      <w:r>
        <w:rPr>
          <w:rFonts w:ascii="Calibri" w:hAnsi="Calibri" w:eastAsia="Calibri"/>
          <w:color w:val="000000"/>
          <w:sz w:val="21"/>
        </w:rPr>
        <w:t xml:space="preserve"> java</w:t>
      </w:r>
      <w:r>
        <w:rPr>
          <w:rFonts w:ascii="宋体" w:hAnsi="宋体" w:eastAsia="宋体"/>
          <w:color w:val="000000"/>
          <w:sz w:val="21"/>
        </w:rPr>
        <w:t xml:space="preserve"> 初始化的顺序我们知道，对于静态的内容肯定是先执行的，也就是说在执行</w:t>
      </w:r>
      <w:r>
        <w:rPr>
          <w:rFonts w:ascii="Calibri" w:hAnsi="Calibri" w:eastAsia="Calibri"/>
          <w:color w:val="000000"/>
          <w:sz w:val="21"/>
        </w:rPr>
        <w:t xml:space="preserve"> getInstance</w:t>
      </w:r>
      <w:r>
        <w:rPr>
          <w:rFonts w:ascii="宋体" w:hAnsi="宋体" w:eastAsia="宋体"/>
          <w:color w:val="000000"/>
          <w:sz w:val="21"/>
        </w:rPr>
        <w:t>方法之前，肯定先执行</w:t>
      </w:r>
      <w:r>
        <w:rPr>
          <w:rFonts w:ascii="Calibri" w:hAnsi="Calibri" w:eastAsia="Calibri"/>
          <w:color w:val="000000"/>
          <w:sz w:val="21"/>
        </w:rPr>
        <w:t xml:space="preserve"> private static StaticVariableTest svt = new StaticVariableTest();</w:t>
      </w:r>
      <w:r>
        <w:rPr>
          <w:rFonts w:ascii="宋体" w:hAnsi="宋体" w:eastAsia="宋体"/>
          <w:color w:val="000000"/>
          <w:sz w:val="21"/>
        </w:rPr>
        <w:t>而且它是从上到下分别执行静态的内容。换句话说，这个程序首先执行</w:t>
      </w:r>
      <w:r>
        <w:rPr>
          <w:rFonts w:ascii="Calibri" w:hAnsi="Calibri" w:eastAsia="Calibri"/>
          <w:color w:val="000000"/>
          <w:sz w:val="21"/>
        </w:rPr>
        <w:t xml:space="preserve"> private static StaticVariableTest svt = new StaticVariableTest();</w:t>
      </w:r>
      <w:r>
        <w:rPr>
          <w:rFonts w:ascii="宋体" w:hAnsi="宋体" w:eastAsia="宋体"/>
          <w:color w:val="000000"/>
          <w:sz w:val="21"/>
        </w:rPr>
        <w:t>而这里面又要调用一个构造方法</w:t>
      </w:r>
      <w:r>
        <w:rPr>
          <w:rFonts w:ascii="Calibri" w:hAnsi="Calibri" w:eastAsia="Calibri"/>
          <w:color w:val="000000"/>
          <w:sz w:val="21"/>
        </w:rPr>
        <w:t xml:space="preserve"> StaticVariableTest()</w:t>
      </w:r>
      <w:r>
        <w:rPr>
          <w:rFonts w:ascii="宋体" w:hAnsi="宋体" w:eastAsia="宋体"/>
          <w:color w:val="000000"/>
          <w:sz w:val="21"/>
        </w:rPr>
        <w:t>，则去执行这个构造方法</w:t>
      </w:r>
      <w:r>
        <w:rPr>
          <w:rFonts w:ascii="Calibri" w:hAnsi="Calibri" w:eastAsia="Calibri"/>
          <w:color w:val="000000"/>
          <w:sz w:val="21"/>
        </w:rPr>
        <w:t xml:space="preserve"> private StaticVariableTest()</w:t>
      </w:r>
      <w:r>
        <w:rPr>
          <w:rFonts w:ascii="宋体" w:hAnsi="宋体" w:eastAsia="宋体"/>
          <w:color w:val="000000"/>
          <w:sz w:val="21"/>
        </w:rPr>
        <w:t>，执行这个构造方法时发现它里面的功能是将</w:t>
      </w:r>
      <w:r>
        <w:rPr>
          <w:rFonts w:ascii="Calibri" w:hAnsi="Calibri" w:eastAsia="Calibri"/>
          <w:color w:val="000000"/>
          <w:sz w:val="21"/>
        </w:rPr>
        <w:t xml:space="preserve"> count1</w:t>
      </w:r>
      <w:r>
        <w:rPr>
          <w:rFonts w:ascii="宋体" w:hAnsi="宋体" w:eastAsia="宋体"/>
          <w:color w:val="000000"/>
          <w:sz w:val="21"/>
        </w:rPr>
        <w:t xml:space="preserve"> 加</w:t>
      </w:r>
      <w:r>
        <w:rPr>
          <w:rFonts w:ascii="Calibri" w:hAnsi="Calibri" w:eastAsia="Calibri"/>
          <w:color w:val="000000"/>
          <w:sz w:val="21"/>
        </w:rPr>
        <w:t xml:space="preserve"> 1</w:t>
      </w:r>
      <w:r>
        <w:rPr>
          <w:rFonts w:ascii="宋体" w:hAnsi="宋体" w:eastAsia="宋体"/>
          <w:color w:val="000000"/>
          <w:sz w:val="21"/>
        </w:rPr>
        <w:t>，将</w:t>
      </w:r>
      <w:r>
        <w:rPr>
          <w:rFonts w:ascii="Calibri" w:hAnsi="Calibri" w:eastAsia="Calibri"/>
          <w:color w:val="000000"/>
          <w:sz w:val="21"/>
        </w:rPr>
        <w:t xml:space="preserve"> count2</w:t>
      </w:r>
      <w:r>
        <w:rPr>
          <w:rFonts w:ascii="宋体" w:hAnsi="宋体" w:eastAsia="宋体"/>
          <w:color w:val="000000"/>
          <w:sz w:val="21"/>
        </w:rPr>
        <w:t xml:space="preserve"> 加</w:t>
      </w:r>
      <w:r>
        <w:rPr>
          <w:rFonts w:ascii="Calibri" w:hAnsi="Calibri" w:eastAsia="Calibri"/>
          <w:color w:val="000000"/>
          <w:sz w:val="21"/>
        </w:rPr>
        <w:t xml:space="preserve"> 1</w:t>
      </w:r>
      <w:r>
        <w:rPr>
          <w:rFonts w:ascii="宋体" w:hAnsi="宋体" w:eastAsia="宋体"/>
          <w:color w:val="000000"/>
          <w:sz w:val="21"/>
        </w:rPr>
        <w:t>，而这个</w:t>
      </w:r>
      <w:r>
        <w:rPr>
          <w:rFonts w:ascii="Calibri" w:hAnsi="Calibri" w:eastAsia="Calibri"/>
          <w:color w:val="000000"/>
          <w:sz w:val="21"/>
        </w:rPr>
        <w:t xml:space="preserve"> count1</w:t>
      </w:r>
      <w:r>
        <w:rPr>
          <w:rFonts w:ascii="宋体" w:hAnsi="宋体" w:eastAsia="宋体"/>
          <w:color w:val="000000"/>
          <w:sz w:val="21"/>
        </w:rPr>
        <w:t xml:space="preserve"> 和</w:t>
      </w:r>
      <w:r>
        <w:rPr>
          <w:rFonts w:ascii="Calibri" w:hAnsi="Calibri" w:eastAsia="Calibri"/>
          <w:color w:val="000000"/>
          <w:sz w:val="21"/>
        </w:rPr>
        <w:t xml:space="preserve"> count2</w:t>
      </w:r>
      <w:r>
        <w:rPr>
          <w:rFonts w:ascii="宋体" w:hAnsi="宋体" w:eastAsia="宋体"/>
          <w:color w:val="000000"/>
          <w:sz w:val="21"/>
        </w:rPr>
        <w:t xml:space="preserve"> 是我们定义的</w:t>
      </w:r>
      <w:r>
        <w:rPr>
          <w:rFonts w:ascii="Calibri" w:hAnsi="Calibri" w:eastAsia="Calibri"/>
          <w:color w:val="000000"/>
          <w:sz w:val="21"/>
        </w:rPr>
        <w:t xml:space="preserve"> int</w:t>
      </w:r>
      <w:r>
        <w:rPr>
          <w:rFonts w:ascii="宋体" w:hAnsi="宋体" w:eastAsia="宋体"/>
          <w:color w:val="000000"/>
          <w:sz w:val="21"/>
        </w:rPr>
        <w:t xml:space="preserve"> 类型的静态变量。根据</w:t>
      </w:r>
      <w:r>
        <w:rPr>
          <w:rFonts w:ascii="Calibri" w:hAnsi="Calibri" w:eastAsia="Calibri"/>
          <w:color w:val="000000"/>
          <w:sz w:val="21"/>
        </w:rPr>
        <w:t xml:space="preserve"> java</w:t>
      </w:r>
      <w:r>
        <w:rPr>
          <w:rFonts w:ascii="宋体" w:hAnsi="宋体" w:eastAsia="宋体"/>
          <w:color w:val="000000"/>
          <w:sz w:val="21"/>
        </w:rPr>
        <w:t xml:space="preserve"> 对成员变量的默认值，</w:t>
      </w:r>
      <w:r>
        <w:rPr>
          <w:rFonts w:ascii="Calibri" w:hAnsi="Calibri" w:eastAsia="Calibri"/>
          <w:color w:val="000000"/>
          <w:sz w:val="21"/>
        </w:rPr>
        <w:t>count1</w:t>
      </w:r>
      <w:r>
        <w:rPr>
          <w:rFonts w:ascii="宋体" w:hAnsi="宋体" w:eastAsia="宋体"/>
          <w:color w:val="000000"/>
          <w:sz w:val="21"/>
        </w:rPr>
        <w:t xml:space="preserve"> 和</w:t>
      </w:r>
      <w:r>
        <w:rPr>
          <w:rFonts w:ascii="Calibri" w:hAnsi="Calibri" w:eastAsia="Calibri"/>
          <w:color w:val="000000"/>
          <w:sz w:val="21"/>
        </w:rPr>
        <w:t xml:space="preserve"> count2</w:t>
      </w:r>
      <w:r>
        <w:rPr>
          <w:rFonts w:ascii="宋体" w:hAnsi="宋体" w:eastAsia="宋体"/>
          <w:color w:val="000000"/>
          <w:sz w:val="21"/>
        </w:rPr>
        <w:t xml:space="preserve"> 初始化的时候都被设置为</w:t>
      </w:r>
      <w:r>
        <w:rPr>
          <w:rFonts w:ascii="Calibri" w:hAnsi="Calibri" w:eastAsia="Calibri"/>
          <w:color w:val="000000"/>
          <w:sz w:val="21"/>
        </w:rPr>
        <w:t xml:space="preserve"> 0</w:t>
      </w:r>
      <w:r>
        <w:rPr>
          <w:rFonts w:ascii="宋体" w:hAnsi="宋体" w:eastAsia="宋体"/>
          <w:color w:val="000000"/>
          <w:sz w:val="21"/>
        </w:rPr>
        <w:t>，当执行完构造方法后</w:t>
      </w:r>
      <w:r>
        <w:rPr>
          <w:rFonts w:ascii="Calibri" w:hAnsi="Calibri" w:eastAsia="Calibri"/>
          <w:color w:val="000000"/>
          <w:sz w:val="21"/>
        </w:rPr>
        <w:t xml:space="preserve"> count1</w:t>
      </w:r>
      <w:r>
        <w:rPr>
          <w:rFonts w:ascii="宋体" w:hAnsi="宋体" w:eastAsia="宋体"/>
          <w:color w:val="000000"/>
          <w:sz w:val="21"/>
        </w:rPr>
        <w:t xml:space="preserve"> 和</w:t>
      </w:r>
      <w:r>
        <w:rPr>
          <w:rFonts w:ascii="Calibri" w:hAnsi="Calibri" w:eastAsia="Calibri"/>
          <w:color w:val="000000"/>
          <w:sz w:val="21"/>
        </w:rPr>
        <w:t xml:space="preserve"> count2</w:t>
      </w:r>
      <w:r>
        <w:rPr>
          <w:rFonts w:ascii="宋体" w:hAnsi="宋体" w:eastAsia="宋体"/>
          <w:color w:val="000000"/>
          <w:sz w:val="21"/>
        </w:rPr>
        <w:t xml:space="preserve"> 都等于</w:t>
      </w:r>
      <w:r>
        <w:rPr>
          <w:rFonts w:ascii="Calibri" w:hAnsi="Calibri" w:eastAsia="Calibri"/>
          <w:color w:val="000000"/>
          <w:sz w:val="21"/>
        </w:rPr>
        <w:t xml:space="preserve"> 1</w:t>
      </w:r>
      <w:r>
        <w:rPr>
          <w:rFonts w:ascii="宋体" w:hAnsi="宋体" w:eastAsia="宋体"/>
          <w:color w:val="000000"/>
          <w:sz w:val="21"/>
        </w:rPr>
        <w:t>，这时</w:t>
      </w:r>
      <w:r>
        <w:rPr>
          <w:rFonts w:ascii="Calibri" w:hAnsi="Calibri" w:eastAsia="Calibri"/>
          <w:color w:val="000000"/>
          <w:sz w:val="21"/>
        </w:rPr>
        <w:t>StaticVariableTest</w:t>
      </w:r>
      <w:r>
        <w:rPr>
          <w:rFonts w:ascii="宋体" w:hAnsi="宋体" w:eastAsia="宋体"/>
          <w:color w:val="000000"/>
          <w:sz w:val="21"/>
        </w:rPr>
        <w:t xml:space="preserve"> 这个对象就生成了，已经在内存里面存在了。接着赋给</w:t>
      </w:r>
      <w:r>
        <w:rPr>
          <w:rFonts w:ascii="Calibri" w:hAnsi="Calibri" w:eastAsia="Calibri"/>
          <w:color w:val="000000"/>
          <w:sz w:val="21"/>
        </w:rPr>
        <w:t xml:space="preserve"> svt</w:t>
      </w:r>
      <w:r>
        <w:rPr>
          <w:rFonts w:ascii="宋体" w:hAnsi="宋体" w:eastAsia="宋体"/>
          <w:color w:val="000000"/>
          <w:sz w:val="21"/>
        </w:rPr>
        <w:t xml:space="preserve"> 这个引用。那么</w:t>
      </w:r>
      <w:r>
        <w:rPr>
          <w:rFonts w:ascii="Calibri" w:hAnsi="Calibri" w:eastAsia="Calibri"/>
          <w:color w:val="000000"/>
          <w:sz w:val="21"/>
        </w:rPr>
        <w:t xml:space="preserve"> svt</w:t>
      </w:r>
      <w:r>
        <w:rPr>
          <w:rFonts w:ascii="宋体" w:hAnsi="宋体" w:eastAsia="宋体"/>
          <w:color w:val="000000"/>
          <w:sz w:val="21"/>
        </w:rPr>
        <w:t xml:space="preserve"> 这个引用指向的</w:t>
      </w:r>
      <w:r>
        <w:rPr>
          <w:rFonts w:ascii="Calibri" w:hAnsi="Calibri" w:eastAsia="Calibri"/>
          <w:color w:val="000000"/>
          <w:sz w:val="21"/>
        </w:rPr>
        <w:t>StaticVariableTest</w:t>
      </w:r>
      <w:r>
        <w:rPr>
          <w:rFonts w:ascii="宋体" w:hAnsi="宋体" w:eastAsia="宋体"/>
          <w:color w:val="000000"/>
          <w:sz w:val="21"/>
        </w:rPr>
        <w:t xml:space="preserve"> 类型的对象，它里面的</w:t>
      </w:r>
      <w:r>
        <w:rPr>
          <w:rFonts w:ascii="Calibri" w:hAnsi="Calibri" w:eastAsia="Calibri"/>
          <w:color w:val="000000"/>
          <w:sz w:val="21"/>
        </w:rPr>
        <w:t xml:space="preserve"> count1</w:t>
      </w:r>
      <w:r>
        <w:rPr>
          <w:rFonts w:ascii="宋体" w:hAnsi="宋体" w:eastAsia="宋体"/>
          <w:color w:val="000000"/>
          <w:sz w:val="21"/>
        </w:rPr>
        <w:t xml:space="preserve"> 是</w:t>
      </w:r>
      <w:r>
        <w:rPr>
          <w:rFonts w:ascii="Calibri" w:hAnsi="Calibri" w:eastAsia="Calibri"/>
          <w:color w:val="000000"/>
          <w:sz w:val="21"/>
        </w:rPr>
        <w:t xml:space="preserve"> 1</w:t>
      </w:r>
      <w:r>
        <w:rPr>
          <w:rFonts w:ascii="宋体" w:hAnsi="宋体" w:eastAsia="宋体"/>
          <w:color w:val="000000"/>
          <w:sz w:val="21"/>
        </w:rPr>
        <w:t>，</w:t>
      </w:r>
      <w:r>
        <w:rPr>
          <w:rFonts w:ascii="Calibri" w:hAnsi="Calibri" w:eastAsia="Calibri"/>
          <w:color w:val="000000"/>
          <w:sz w:val="21"/>
        </w:rPr>
        <w:t>count2</w:t>
      </w:r>
      <w:r>
        <w:rPr>
          <w:rFonts w:ascii="宋体" w:hAnsi="宋体" w:eastAsia="宋体"/>
          <w:color w:val="000000"/>
          <w:sz w:val="21"/>
        </w:rPr>
        <w:t xml:space="preserve"> 也是</w:t>
      </w:r>
      <w:r>
        <w:rPr>
          <w:rFonts w:ascii="Calibri" w:hAnsi="Calibri" w:eastAsia="Calibri"/>
          <w:color w:val="000000"/>
          <w:sz w:val="21"/>
        </w:rPr>
        <w:t xml:space="preserve"> 1</w:t>
      </w:r>
      <w:r>
        <w:rPr>
          <w:rFonts w:ascii="宋体" w:hAnsi="宋体" w:eastAsia="宋体"/>
          <w:color w:val="000000"/>
          <w:sz w:val="21"/>
        </w:rPr>
        <w:t>。接着发现下面一行</w:t>
      </w:r>
      <w:r>
        <w:rPr>
          <w:rFonts w:ascii="Calibri" w:hAnsi="Calibri" w:eastAsia="Calibri"/>
          <w:color w:val="000000"/>
          <w:sz w:val="21"/>
        </w:rPr>
        <w:t xml:space="preserve"> private static int count1;</w:t>
      </w:r>
      <w:r>
        <w:rPr>
          <w:rFonts w:ascii="宋体" w:hAnsi="宋体" w:eastAsia="宋体"/>
          <w:color w:val="000000"/>
          <w:sz w:val="21"/>
        </w:rPr>
        <w:t>它是一个静态的，那么它要执行这行代码，这行代码只是一个声明，但是没有赋值，接着它就跳过这行不再赋值了</w:t>
      </w:r>
      <w:r>
        <w:rPr>
          <w:rFonts w:ascii="Calibri" w:hAnsi="Calibri" w:eastAsia="Calibri"/>
          <w:color w:val="000000"/>
          <w:sz w:val="21"/>
        </w:rPr>
        <w:t>(</w:t>
      </w:r>
      <w:r>
        <w:rPr>
          <w:rFonts w:ascii="宋体" w:hAnsi="宋体" w:eastAsia="宋体"/>
          <w:color w:val="000000"/>
          <w:sz w:val="21"/>
        </w:rPr>
        <w:t>究其原因</w:t>
      </w:r>
    </w:p>
    <w:p>
      <w:pPr>
        <w:sectPr>
          <w:pgSz w:w="12240" w:h="15840"/>
          <w:pgMar w:top="502" w:right="702" w:bottom="438" w:left="720" w:header="720" w:footer="720" w:gutter="0"/>
          <w:cols w:space="720" w:num="1"/>
          <w:docGrid w:linePitch="360" w:charSpace="0"/>
        </w:sectPr>
      </w:pPr>
    </w:p>
    <w:p>
      <w:pPr>
        <w:autoSpaceDE w:val="0"/>
        <w:autoSpaceDN w:val="0"/>
        <w:spacing w:before="242" w:after="0" w:line="272" w:lineRule="exact"/>
      </w:pPr>
      <w:r>
        <w:rPr>
          <w:rFonts w:ascii="宋体" w:hAnsi="宋体" w:eastAsia="宋体"/>
          <w:color w:val="000000"/>
          <w:sz w:val="21"/>
        </w:rPr>
        <w:t>是因为</w:t>
      </w:r>
      <w:r>
        <w:rPr>
          <w:rFonts w:ascii="Calibri" w:hAnsi="Calibri" w:eastAsia="Calibri"/>
          <w:color w:val="000000"/>
          <w:sz w:val="21"/>
        </w:rPr>
        <w:t xml:space="preserve"> count1</w:t>
      </w:r>
      <w:r>
        <w:rPr>
          <w:rFonts w:ascii="宋体" w:hAnsi="宋体" w:eastAsia="宋体"/>
          <w:color w:val="000000"/>
          <w:sz w:val="21"/>
        </w:rPr>
        <w:t xml:space="preserve"> 已经被赋值了，已经被加</w:t>
      </w:r>
      <w:r>
        <w:rPr>
          <w:rFonts w:ascii="Calibri" w:hAnsi="Calibri" w:eastAsia="Calibri"/>
          <w:color w:val="000000"/>
          <w:sz w:val="21"/>
        </w:rPr>
        <w:t xml:space="preserve"> 1</w:t>
      </w:r>
      <w:r>
        <w:rPr>
          <w:rFonts w:ascii="宋体" w:hAnsi="宋体" w:eastAsia="宋体"/>
          <w:color w:val="000000"/>
          <w:sz w:val="21"/>
        </w:rPr>
        <w:t xml:space="preserve"> 了，也就是</w:t>
      </w:r>
      <w:r>
        <w:rPr>
          <w:rFonts w:ascii="Calibri" w:hAnsi="Calibri" w:eastAsia="Calibri"/>
          <w:color w:val="000000"/>
          <w:sz w:val="21"/>
        </w:rPr>
        <w:t xml:space="preserve"> count1</w:t>
      </w:r>
      <w:r>
        <w:rPr>
          <w:rFonts w:ascii="宋体" w:hAnsi="宋体" w:eastAsia="宋体"/>
          <w:color w:val="000000"/>
          <w:sz w:val="21"/>
        </w:rPr>
        <w:t xml:space="preserve"> 为</w:t>
      </w:r>
      <w:r>
        <w:rPr>
          <w:rFonts w:ascii="Calibri" w:hAnsi="Calibri" w:eastAsia="Calibri"/>
          <w:color w:val="000000"/>
          <w:sz w:val="21"/>
        </w:rPr>
        <w:t xml:space="preserve"> 1)</w:t>
      </w:r>
      <w:r>
        <w:rPr>
          <w:rFonts w:ascii="宋体" w:hAnsi="宋体" w:eastAsia="宋体"/>
          <w:color w:val="000000"/>
          <w:sz w:val="21"/>
        </w:rPr>
        <w:t>。当我执行</w:t>
      </w:r>
      <w:r>
        <w:rPr>
          <w:rFonts w:ascii="Calibri" w:hAnsi="Calibri" w:eastAsia="Calibri"/>
          <w:color w:val="000000"/>
          <w:sz w:val="21"/>
        </w:rPr>
        <w:t xml:space="preserve"> private static int count2 = 0;</w:t>
      </w:r>
      <w:r>
        <w:rPr>
          <w:rFonts w:ascii="宋体" w:hAnsi="宋体" w:eastAsia="宋体"/>
          <w:color w:val="000000"/>
          <w:sz w:val="21"/>
        </w:rPr>
        <w:t>时发现</w:t>
      </w:r>
      <w:r>
        <w:rPr>
          <w:rFonts w:ascii="Calibri" w:hAnsi="Calibri" w:eastAsia="Calibri"/>
          <w:color w:val="000000"/>
          <w:sz w:val="21"/>
        </w:rPr>
        <w:t xml:space="preserve"> count2</w:t>
      </w:r>
      <w:r>
        <w:rPr>
          <w:rFonts w:ascii="宋体" w:hAnsi="宋体" w:eastAsia="宋体"/>
          <w:color w:val="000000"/>
          <w:sz w:val="21"/>
        </w:rPr>
        <w:t>也是一个静态变量，而且有一个显示的去赋值的这样一个动作。我们知道</w:t>
      </w:r>
      <w:r>
        <w:rPr>
          <w:rFonts w:ascii="Calibri" w:hAnsi="Calibri" w:eastAsia="Calibri"/>
          <w:color w:val="000000"/>
          <w:sz w:val="21"/>
        </w:rPr>
        <w:t xml:space="preserve"> count2</w:t>
      </w:r>
      <w:r>
        <w:rPr>
          <w:rFonts w:ascii="宋体" w:hAnsi="宋体" w:eastAsia="宋体"/>
          <w:color w:val="000000"/>
          <w:sz w:val="21"/>
        </w:rPr>
        <w:t xml:space="preserve"> 已经被赋值</w:t>
      </w:r>
      <w:r>
        <w:rPr>
          <w:rFonts w:ascii="Calibri" w:hAnsi="Calibri" w:eastAsia="Calibri"/>
          <w:color w:val="000000"/>
          <w:sz w:val="21"/>
        </w:rPr>
        <w:t xml:space="preserve"> 1</w:t>
      </w:r>
      <w:r>
        <w:rPr>
          <w:rFonts w:ascii="宋体" w:hAnsi="宋体" w:eastAsia="宋体"/>
          <w:color w:val="000000"/>
          <w:sz w:val="21"/>
        </w:rPr>
        <w:t xml:space="preserve"> 了，但是这儿有一个显示的赋值的动作，就把</w:t>
      </w:r>
      <w:r>
        <w:rPr>
          <w:rFonts w:ascii="Calibri" w:hAnsi="Calibri" w:eastAsia="Calibri"/>
          <w:color w:val="000000"/>
          <w:sz w:val="21"/>
        </w:rPr>
        <w:t xml:space="preserve"> count2</w:t>
      </w:r>
      <w:r>
        <w:rPr>
          <w:rFonts w:ascii="宋体" w:hAnsi="宋体" w:eastAsia="宋体"/>
          <w:color w:val="000000"/>
          <w:sz w:val="21"/>
        </w:rPr>
        <w:t xml:space="preserve"> 的值由</w:t>
      </w:r>
      <w:r>
        <w:rPr>
          <w:rFonts w:ascii="Calibri" w:hAnsi="Calibri" w:eastAsia="Calibri"/>
          <w:color w:val="000000"/>
          <w:sz w:val="21"/>
        </w:rPr>
        <w:t xml:space="preserve"> 1</w:t>
      </w:r>
      <w:r>
        <w:rPr>
          <w:rFonts w:ascii="宋体" w:hAnsi="宋体" w:eastAsia="宋体"/>
          <w:color w:val="000000"/>
          <w:sz w:val="21"/>
        </w:rPr>
        <w:t xml:space="preserve"> 改变成了</w:t>
      </w:r>
      <w:r>
        <w:rPr>
          <w:rFonts w:ascii="Calibri" w:hAnsi="Calibri" w:eastAsia="Calibri"/>
          <w:color w:val="000000"/>
          <w:sz w:val="21"/>
        </w:rPr>
        <w:t xml:space="preserve"> 0</w:t>
      </w:r>
      <w:r>
        <w:rPr>
          <w:rFonts w:ascii="宋体" w:hAnsi="宋体" w:eastAsia="宋体"/>
          <w:color w:val="000000"/>
          <w:sz w:val="21"/>
        </w:rPr>
        <w:t>。这个就是调用</w:t>
      </w:r>
      <w:r>
        <w:rPr>
          <w:rFonts w:ascii="Calibri" w:hAnsi="Calibri" w:eastAsia="Calibri"/>
          <w:color w:val="000000"/>
          <w:sz w:val="21"/>
        </w:rPr>
        <w:t xml:space="preserve"> getInstance</w:t>
      </w:r>
      <w:r>
        <w:rPr>
          <w:rFonts w:ascii="宋体" w:hAnsi="宋体" w:eastAsia="宋体"/>
          <w:color w:val="000000"/>
          <w:sz w:val="21"/>
        </w:rPr>
        <w:t xml:space="preserve"> 方法时程序的执行流程：语句</w:t>
      </w:r>
      <w:r>
        <w:rPr>
          <w:rFonts w:ascii="Calibri" w:hAnsi="Calibri" w:eastAsia="Calibri"/>
          <w:color w:val="000000"/>
          <w:sz w:val="21"/>
        </w:rPr>
        <w:t>(6)</w:t>
      </w:r>
      <w:r>
        <w:rPr>
          <w:rFonts w:ascii="宋体" w:hAnsi="宋体" w:eastAsia="宋体"/>
          <w:color w:val="000000"/>
          <w:sz w:val="21"/>
        </w:rPr>
        <w:t>、语句</w:t>
      </w:r>
      <w:r>
        <w:rPr>
          <w:rFonts w:ascii="Calibri" w:hAnsi="Calibri" w:eastAsia="Calibri"/>
          <w:color w:val="000000"/>
          <w:sz w:val="21"/>
        </w:rPr>
        <w:t>(5)</w:t>
      </w:r>
      <w:r>
        <w:rPr>
          <w:rFonts w:ascii="宋体" w:hAnsi="宋体" w:eastAsia="宋体"/>
          <w:color w:val="000000"/>
          <w:sz w:val="21"/>
        </w:rPr>
        <w:t>、语句</w:t>
      </w:r>
      <w:r>
        <w:rPr>
          <w:rFonts w:ascii="Calibri" w:hAnsi="Calibri" w:eastAsia="Calibri"/>
          <w:color w:val="000000"/>
          <w:sz w:val="21"/>
        </w:rPr>
        <w:t>(1)</w:t>
      </w:r>
      <w:r>
        <w:rPr>
          <w:rFonts w:ascii="宋体" w:hAnsi="宋体" w:eastAsia="宋体"/>
          <w:color w:val="000000"/>
          <w:sz w:val="21"/>
        </w:rPr>
        <w:t>、语句</w:t>
      </w:r>
      <w:r>
        <w:rPr>
          <w:rFonts w:ascii="Calibri" w:hAnsi="Calibri" w:eastAsia="Calibri"/>
          <w:color w:val="000000"/>
          <w:sz w:val="21"/>
        </w:rPr>
        <w:t>(4)</w:t>
      </w:r>
      <w:r>
        <w:rPr>
          <w:rFonts w:ascii="宋体" w:hAnsi="宋体" w:eastAsia="宋体"/>
          <w:color w:val="000000"/>
          <w:sz w:val="21"/>
        </w:rPr>
        <w:t>、语句</w:t>
      </w:r>
      <w:r>
        <w:rPr>
          <w:rFonts w:ascii="Calibri" w:hAnsi="Calibri" w:eastAsia="Calibri"/>
          <w:color w:val="000000"/>
          <w:sz w:val="21"/>
        </w:rPr>
        <w:t>(2)</w:t>
      </w:r>
      <w:r>
        <w:rPr>
          <w:rFonts w:ascii="宋体" w:hAnsi="宋体" w:eastAsia="宋体"/>
          <w:color w:val="000000"/>
          <w:sz w:val="21"/>
        </w:rPr>
        <w:t>、语句</w:t>
      </w:r>
      <w:r>
        <w:rPr>
          <w:rFonts w:ascii="Calibri" w:hAnsi="Calibri" w:eastAsia="Calibri"/>
          <w:color w:val="000000"/>
          <w:sz w:val="21"/>
        </w:rPr>
        <w:t>(3)</w:t>
      </w:r>
    </w:p>
    <w:p>
      <w:pPr>
        <w:autoSpaceDE w:val="0"/>
        <w:autoSpaceDN w:val="0"/>
        <w:spacing w:before="254" w:after="0" w:line="274" w:lineRule="exact"/>
      </w:pPr>
      <w:r>
        <w:rPr>
          <w:rFonts w:ascii="宋体" w:hAnsi="宋体" w:eastAsia="宋体"/>
          <w:color w:val="000000"/>
          <w:sz w:val="21"/>
        </w:rPr>
        <w:t>思考：如果将语句</w:t>
      </w:r>
      <w:r>
        <w:rPr>
          <w:rFonts w:ascii="Calibri" w:hAnsi="Calibri" w:eastAsia="Calibri"/>
          <w:color w:val="000000"/>
          <w:sz w:val="21"/>
        </w:rPr>
        <w:t>(2)</w:t>
      </w:r>
      <w:r>
        <w:rPr>
          <w:rFonts w:ascii="宋体" w:hAnsi="宋体" w:eastAsia="宋体"/>
          <w:color w:val="000000"/>
          <w:sz w:val="21"/>
        </w:rPr>
        <w:t>和语句</w:t>
      </w:r>
      <w:r>
        <w:rPr>
          <w:rFonts w:ascii="Calibri" w:hAnsi="Calibri" w:eastAsia="Calibri"/>
          <w:color w:val="000000"/>
          <w:sz w:val="21"/>
        </w:rPr>
        <w:t>(3)</w:t>
      </w:r>
      <w:r>
        <w:rPr>
          <w:rFonts w:ascii="宋体" w:hAnsi="宋体" w:eastAsia="宋体"/>
          <w:color w:val="000000"/>
          <w:sz w:val="21"/>
        </w:rPr>
        <w:t>放在语句</w:t>
      </w:r>
      <w:r>
        <w:rPr>
          <w:rFonts w:ascii="Calibri" w:hAnsi="Calibri" w:eastAsia="Calibri"/>
          <w:color w:val="000000"/>
          <w:sz w:val="21"/>
        </w:rPr>
        <w:t>(1)</w:t>
      </w:r>
      <w:r>
        <w:rPr>
          <w:rFonts w:ascii="宋体" w:hAnsi="宋体" w:eastAsia="宋体"/>
          <w:color w:val="000000"/>
          <w:sz w:val="21"/>
        </w:rPr>
        <w:t>前面，当执行完语句</w:t>
      </w:r>
      <w:r>
        <w:rPr>
          <w:rFonts w:ascii="Calibri" w:hAnsi="Calibri" w:eastAsia="Calibri"/>
          <w:color w:val="000000"/>
          <w:sz w:val="21"/>
        </w:rPr>
        <w:t>(7)</w:t>
      </w:r>
      <w:r>
        <w:rPr>
          <w:rFonts w:ascii="宋体" w:hAnsi="宋体" w:eastAsia="宋体"/>
          <w:color w:val="000000"/>
          <w:sz w:val="21"/>
        </w:rPr>
        <w:t>时，打印结果是</w:t>
      </w:r>
      <w:r>
        <w:rPr>
          <w:rFonts w:ascii="Calibri" w:hAnsi="Calibri" w:eastAsia="Calibri"/>
          <w:color w:val="000000"/>
          <w:sz w:val="21"/>
        </w:rPr>
        <w:t xml:space="preserve"> 1</w:t>
      </w:r>
      <w:r>
        <w:rPr>
          <w:rFonts w:ascii="宋体" w:hAnsi="宋体" w:eastAsia="宋体"/>
          <w:color w:val="000000"/>
          <w:sz w:val="21"/>
        </w:rPr>
        <w:t>，当执行完语句</w:t>
      </w:r>
      <w:r>
        <w:rPr>
          <w:rFonts w:ascii="Calibri" w:hAnsi="Calibri" w:eastAsia="Calibri"/>
          <w:color w:val="000000"/>
          <w:sz w:val="21"/>
        </w:rPr>
        <w:t>(8)</w:t>
      </w:r>
      <w:r>
        <w:rPr>
          <w:rFonts w:ascii="宋体" w:hAnsi="宋体" w:eastAsia="宋体"/>
          <w:color w:val="000000"/>
          <w:sz w:val="21"/>
        </w:rPr>
        <w:t>时，打印结果是</w:t>
      </w:r>
      <w:r>
        <w:rPr>
          <w:rFonts w:ascii="Calibri" w:hAnsi="Calibri" w:eastAsia="Calibri"/>
          <w:color w:val="000000"/>
          <w:sz w:val="21"/>
        </w:rPr>
        <w:t>1,</w:t>
      </w:r>
      <w:r>
        <w:rPr>
          <w:rFonts w:ascii="宋体" w:hAnsi="宋体" w:eastAsia="宋体"/>
          <w:color w:val="000000"/>
          <w:sz w:val="21"/>
        </w:rPr>
        <w:t>想想是为什么</w:t>
      </w:r>
      <w:r>
        <w:rPr>
          <w:rFonts w:ascii="Calibri" w:hAnsi="Calibri" w:eastAsia="Calibri"/>
          <w:color w:val="000000"/>
          <w:sz w:val="21"/>
        </w:rPr>
        <w:t>?</w:t>
      </w:r>
    </w:p>
    <w:p>
      <w:pPr>
        <w:autoSpaceDE w:val="0"/>
        <w:autoSpaceDN w:val="0"/>
        <w:spacing w:before="574" w:after="0" w:line="318" w:lineRule="exact"/>
      </w:pPr>
      <w:r>
        <w:rPr>
          <w:rFonts w:ascii="宋体" w:hAnsi="宋体" w:eastAsia="宋体"/>
          <w:color w:val="000000"/>
          <w:sz w:val="32"/>
        </w:rPr>
        <w:t>面试题</w:t>
      </w:r>
    </w:p>
    <w:p>
      <w:pPr>
        <w:autoSpaceDE w:val="0"/>
        <w:autoSpaceDN w:val="0"/>
        <w:spacing w:before="638" w:after="0" w:line="208" w:lineRule="exact"/>
      </w:pPr>
      <w:r>
        <w:rPr>
          <w:rFonts w:ascii="宋体" w:hAnsi="宋体" w:eastAsia="宋体"/>
          <w:color w:val="000000"/>
          <w:sz w:val="21"/>
        </w:rPr>
        <w:t>一、软通动力面试笔答</w:t>
      </w:r>
    </w:p>
    <w:p>
      <w:pPr>
        <w:autoSpaceDE w:val="0"/>
        <w:autoSpaceDN w:val="0"/>
        <w:spacing w:before="320" w:after="0" w:line="234" w:lineRule="exact"/>
        <w:ind w:left="420" w:right="420"/>
      </w:pPr>
      <w:r>
        <w:rPr>
          <w:rFonts w:ascii="Calibri" w:hAnsi="Calibri" w:eastAsia="Calibri"/>
          <w:color w:val="000000"/>
          <w:sz w:val="21"/>
        </w:rPr>
        <w:t>1.</w:t>
      </w:r>
      <w:r>
        <w:rPr>
          <w:rFonts w:ascii="宋体" w:hAnsi="宋体" w:eastAsia="宋体"/>
          <w:color w:val="000000"/>
          <w:sz w:val="21"/>
        </w:rPr>
        <w:t>白箱测试和黑箱测试是什么</w:t>
      </w:r>
      <w:r>
        <w:rPr>
          <w:rFonts w:ascii="Calibri" w:hAnsi="Calibri" w:eastAsia="Calibri"/>
          <w:color w:val="000000"/>
          <w:sz w:val="21"/>
        </w:rPr>
        <w:t>?</w:t>
      </w:r>
      <w:r>
        <w:rPr>
          <w:rFonts w:ascii="宋体" w:hAnsi="宋体" w:eastAsia="宋体"/>
          <w:color w:val="000000"/>
          <w:sz w:val="21"/>
        </w:rPr>
        <w:t>什么是回归测试</w:t>
      </w:r>
      <w:r>
        <w:rPr>
          <w:rFonts w:ascii="Calibri" w:hAnsi="Calibri" w:eastAsia="Calibri"/>
          <w:color w:val="000000"/>
          <w:sz w:val="21"/>
        </w:rPr>
        <w:t>?</w:t>
      </w:r>
    </w:p>
    <w:p>
      <w:pPr>
        <w:autoSpaceDE w:val="0"/>
        <w:autoSpaceDN w:val="0"/>
        <w:spacing w:before="296" w:after="0" w:line="232" w:lineRule="exact"/>
        <w:ind w:left="420" w:right="420"/>
      </w:pPr>
      <w:r>
        <w:rPr>
          <w:rFonts w:ascii="Calibri" w:hAnsi="Calibri" w:eastAsia="Calibri"/>
          <w:color w:val="000000"/>
          <w:sz w:val="21"/>
        </w:rPr>
        <w:t>2.</w:t>
      </w:r>
      <w:r>
        <w:rPr>
          <w:rFonts w:ascii="宋体" w:hAnsi="宋体" w:eastAsia="宋体"/>
          <w:color w:val="000000"/>
          <w:sz w:val="21"/>
        </w:rPr>
        <w:t>单元测试、集成测试、系统测试的侧重点是什么？</w:t>
      </w:r>
    </w:p>
    <w:p>
      <w:pPr>
        <w:autoSpaceDE w:val="0"/>
        <w:autoSpaceDN w:val="0"/>
        <w:spacing w:before="296" w:after="0" w:line="208" w:lineRule="exact"/>
        <w:ind w:left="420" w:right="420"/>
      </w:pPr>
      <w:r>
        <w:rPr>
          <w:rFonts w:ascii="宋体" w:hAnsi="宋体" w:eastAsia="宋体"/>
          <w:color w:val="000000"/>
          <w:sz w:val="21"/>
        </w:rPr>
        <w:t>单元测试的重点是系统的模块，包括子程序的正确性验证等。</w:t>
      </w:r>
    </w:p>
    <w:p>
      <w:pPr>
        <w:autoSpaceDE w:val="0"/>
        <w:autoSpaceDN w:val="0"/>
        <w:spacing w:before="320" w:after="0" w:line="208" w:lineRule="exact"/>
        <w:ind w:left="420" w:right="420"/>
      </w:pPr>
      <w:r>
        <w:rPr>
          <w:rFonts w:ascii="宋体" w:hAnsi="宋体" w:eastAsia="宋体"/>
          <w:color w:val="000000"/>
          <w:sz w:val="21"/>
        </w:rPr>
        <w:t>集成测试的重点是模块间的衔接以及参数的传递等。</w:t>
      </w:r>
    </w:p>
    <w:p>
      <w:pPr>
        <w:autoSpaceDE w:val="0"/>
        <w:autoSpaceDN w:val="0"/>
        <w:spacing w:before="322" w:after="0" w:line="210" w:lineRule="exact"/>
        <w:ind w:left="420" w:right="420"/>
      </w:pPr>
      <w:r>
        <w:rPr>
          <w:rFonts w:ascii="宋体" w:hAnsi="宋体" w:eastAsia="宋体"/>
          <w:color w:val="000000"/>
          <w:sz w:val="21"/>
        </w:rPr>
        <w:t>系统测试的重点是整个系统的运行以及与其他软件的兼容性。</w:t>
      </w:r>
    </w:p>
    <w:p>
      <w:pPr>
        <w:autoSpaceDE w:val="0"/>
        <w:autoSpaceDN w:val="0"/>
        <w:spacing w:before="318" w:after="0" w:line="232" w:lineRule="exact"/>
        <w:ind w:left="420" w:right="420"/>
      </w:pPr>
      <w:r>
        <w:rPr>
          <w:rFonts w:ascii="Calibri" w:hAnsi="Calibri" w:eastAsia="Calibri"/>
          <w:color w:val="000000"/>
          <w:sz w:val="21"/>
        </w:rPr>
        <w:t>3.</w:t>
      </w:r>
      <w:r>
        <w:rPr>
          <w:rFonts w:ascii="宋体" w:hAnsi="宋体" w:eastAsia="宋体"/>
          <w:color w:val="000000"/>
          <w:sz w:val="21"/>
        </w:rPr>
        <w:t>设计用例的方法、依据有那些？</w:t>
      </w:r>
    </w:p>
    <w:p>
      <w:pPr>
        <w:autoSpaceDE w:val="0"/>
        <w:autoSpaceDN w:val="0"/>
        <w:spacing w:before="296" w:after="0" w:line="232" w:lineRule="exact"/>
        <w:ind w:left="150" w:right="150"/>
        <w:jc w:val="right"/>
      </w:pPr>
      <w:r>
        <w:rPr>
          <w:rFonts w:ascii="宋体" w:hAnsi="宋体" w:eastAsia="宋体"/>
          <w:color w:val="000000"/>
          <w:sz w:val="21"/>
        </w:rPr>
        <w:t>白盒测试用例设计有如下方法：基本路径测试</w:t>
      </w:r>
      <w:r>
        <w:rPr>
          <w:rFonts w:ascii="Calibri" w:hAnsi="Calibri" w:eastAsia="Calibri"/>
          <w:color w:val="000000"/>
          <w:sz w:val="21"/>
        </w:rPr>
        <w:t>\</w:t>
      </w:r>
      <w:r>
        <w:rPr>
          <w:rFonts w:ascii="宋体" w:hAnsi="宋体" w:eastAsia="宋体"/>
          <w:color w:val="000000"/>
          <w:sz w:val="21"/>
        </w:rPr>
        <w:t>等价类划分</w:t>
      </w:r>
      <w:r>
        <w:rPr>
          <w:rFonts w:ascii="Calibri" w:hAnsi="Calibri" w:eastAsia="Calibri"/>
          <w:color w:val="000000"/>
          <w:sz w:val="21"/>
        </w:rPr>
        <w:t>\</w:t>
      </w:r>
      <w:r>
        <w:rPr>
          <w:rFonts w:ascii="宋体" w:hAnsi="宋体" w:eastAsia="宋体"/>
          <w:color w:val="000000"/>
          <w:sz w:val="21"/>
        </w:rPr>
        <w:t>边界值分析</w:t>
      </w:r>
      <w:r>
        <w:rPr>
          <w:rFonts w:ascii="Calibri" w:hAnsi="Calibri" w:eastAsia="Calibri"/>
          <w:color w:val="000000"/>
          <w:sz w:val="21"/>
        </w:rPr>
        <w:t>\</w:t>
      </w:r>
      <w:r>
        <w:rPr>
          <w:rFonts w:ascii="宋体" w:hAnsi="宋体" w:eastAsia="宋体"/>
          <w:color w:val="000000"/>
          <w:sz w:val="21"/>
        </w:rPr>
        <w:t>覆盖测试</w:t>
      </w:r>
      <w:r>
        <w:rPr>
          <w:rFonts w:ascii="Calibri" w:hAnsi="Calibri" w:eastAsia="Calibri"/>
          <w:color w:val="000000"/>
          <w:sz w:val="21"/>
        </w:rPr>
        <w:t>\</w:t>
      </w:r>
      <w:r>
        <w:rPr>
          <w:rFonts w:ascii="宋体" w:hAnsi="宋体" w:eastAsia="宋体"/>
          <w:color w:val="000000"/>
          <w:sz w:val="21"/>
        </w:rPr>
        <w:t>循环测试</w:t>
      </w:r>
      <w:r>
        <w:rPr>
          <w:rFonts w:ascii="Calibri" w:hAnsi="Calibri" w:eastAsia="Calibri"/>
          <w:color w:val="000000"/>
          <w:sz w:val="21"/>
        </w:rPr>
        <w:t>\</w:t>
      </w:r>
      <w:r>
        <w:rPr>
          <w:rFonts w:ascii="宋体" w:hAnsi="宋体" w:eastAsia="宋体"/>
          <w:color w:val="000000"/>
          <w:sz w:val="21"/>
        </w:rPr>
        <w:t>数据流测试</w:t>
      </w:r>
      <w:r>
        <w:rPr>
          <w:rFonts w:ascii="Calibri" w:hAnsi="Calibri" w:eastAsia="Calibri"/>
          <w:color w:val="000000"/>
          <w:sz w:val="21"/>
        </w:rPr>
        <w:t>\</w:t>
      </w:r>
      <w:r>
        <w:rPr>
          <w:rFonts w:ascii="宋体" w:hAnsi="宋体" w:eastAsia="宋体"/>
          <w:color w:val="000000"/>
          <w:sz w:val="21"/>
        </w:rPr>
        <w:t>程序插桩</w:t>
      </w:r>
    </w:p>
    <w:p>
      <w:pPr>
        <w:autoSpaceDE w:val="0"/>
        <w:autoSpaceDN w:val="0"/>
        <w:spacing w:before="42" w:after="0" w:line="232" w:lineRule="exact"/>
      </w:pPr>
      <w:r>
        <w:rPr>
          <w:rFonts w:ascii="宋体" w:hAnsi="宋体" w:eastAsia="宋体"/>
          <w:color w:val="000000"/>
          <w:sz w:val="21"/>
        </w:rPr>
        <w:t>测试</w:t>
      </w:r>
      <w:r>
        <w:rPr>
          <w:rFonts w:ascii="Calibri" w:hAnsi="Calibri" w:eastAsia="Calibri"/>
          <w:color w:val="000000"/>
          <w:sz w:val="21"/>
        </w:rPr>
        <w:t>\</w:t>
      </w:r>
      <w:r>
        <w:rPr>
          <w:rFonts w:ascii="宋体" w:hAnsi="宋体" w:eastAsia="宋体"/>
          <w:color w:val="000000"/>
          <w:sz w:val="21"/>
        </w:rPr>
        <w:t>变异测试</w:t>
      </w:r>
      <w:r>
        <w:rPr>
          <w:rFonts w:ascii="Calibri" w:hAnsi="Calibri" w:eastAsia="Calibri"/>
          <w:color w:val="000000"/>
          <w:sz w:val="21"/>
        </w:rPr>
        <w:t>.</w:t>
      </w:r>
      <w:r>
        <w:rPr>
          <w:rFonts w:ascii="宋体" w:hAnsi="宋体" w:eastAsia="宋体"/>
          <w:color w:val="000000"/>
          <w:sz w:val="21"/>
        </w:rPr>
        <w:t>这时候依据就是详细设计说明书及其代码结构吧；</w:t>
      </w:r>
    </w:p>
    <w:p>
      <w:pPr>
        <w:autoSpaceDE w:val="0"/>
        <w:autoSpaceDN w:val="0"/>
        <w:spacing w:before="296" w:after="0" w:line="232" w:lineRule="exact"/>
        <w:ind w:left="230" w:right="230"/>
        <w:jc w:val="right"/>
      </w:pPr>
      <w:r>
        <w:rPr>
          <w:rFonts w:ascii="宋体" w:hAnsi="宋体" w:eastAsia="宋体"/>
          <w:color w:val="000000"/>
          <w:sz w:val="21"/>
        </w:rPr>
        <w:t>黑盒测试用例设计方法：基于用户需求的测试</w:t>
      </w:r>
      <w:r>
        <w:rPr>
          <w:rFonts w:ascii="Calibri" w:hAnsi="Calibri" w:eastAsia="Calibri"/>
          <w:color w:val="000000"/>
          <w:sz w:val="21"/>
        </w:rPr>
        <w:t>\</w:t>
      </w:r>
      <w:r>
        <w:rPr>
          <w:rFonts w:ascii="宋体" w:hAnsi="宋体" w:eastAsia="宋体"/>
          <w:color w:val="000000"/>
          <w:sz w:val="21"/>
        </w:rPr>
        <w:t>功能图分析方法</w:t>
      </w:r>
      <w:r>
        <w:rPr>
          <w:rFonts w:ascii="Calibri" w:hAnsi="Calibri" w:eastAsia="Calibri"/>
          <w:color w:val="000000"/>
          <w:sz w:val="21"/>
        </w:rPr>
        <w:t>\</w:t>
      </w:r>
      <w:r>
        <w:rPr>
          <w:rFonts w:ascii="宋体" w:hAnsi="宋体" w:eastAsia="宋体"/>
          <w:color w:val="000000"/>
          <w:sz w:val="21"/>
        </w:rPr>
        <w:t>等价类划分方法</w:t>
      </w:r>
      <w:r>
        <w:rPr>
          <w:rFonts w:ascii="Calibri" w:hAnsi="Calibri" w:eastAsia="Calibri"/>
          <w:color w:val="000000"/>
          <w:sz w:val="21"/>
        </w:rPr>
        <w:t>\</w:t>
      </w:r>
      <w:r>
        <w:rPr>
          <w:rFonts w:ascii="宋体" w:hAnsi="宋体" w:eastAsia="宋体"/>
          <w:color w:val="000000"/>
          <w:sz w:val="21"/>
        </w:rPr>
        <w:t>边界值分析方法</w:t>
      </w:r>
      <w:r>
        <w:rPr>
          <w:rFonts w:ascii="Calibri" w:hAnsi="Calibri" w:eastAsia="Calibri"/>
          <w:color w:val="000000"/>
          <w:sz w:val="21"/>
        </w:rPr>
        <w:t>\</w:t>
      </w:r>
      <w:r>
        <w:rPr>
          <w:rFonts w:ascii="宋体" w:hAnsi="宋体" w:eastAsia="宋体"/>
          <w:color w:val="000000"/>
          <w:sz w:val="21"/>
        </w:rPr>
        <w:t>错误推测方法</w:t>
      </w:r>
      <w:r>
        <w:rPr>
          <w:rFonts w:ascii="Calibri" w:hAnsi="Calibri" w:eastAsia="Calibri"/>
          <w:color w:val="000000"/>
          <w:sz w:val="21"/>
        </w:rPr>
        <w:t>\</w:t>
      </w:r>
    </w:p>
    <w:p>
      <w:pPr>
        <w:autoSpaceDE w:val="0"/>
        <w:autoSpaceDN w:val="0"/>
        <w:spacing w:before="42" w:after="0" w:line="232" w:lineRule="exact"/>
      </w:pPr>
      <w:r>
        <w:rPr>
          <w:rFonts w:ascii="宋体" w:hAnsi="宋体" w:eastAsia="宋体"/>
          <w:color w:val="000000"/>
          <w:sz w:val="21"/>
        </w:rPr>
        <w:t>因果图方法</w:t>
      </w:r>
      <w:r>
        <w:rPr>
          <w:rFonts w:ascii="Calibri" w:hAnsi="Calibri" w:eastAsia="Calibri"/>
          <w:color w:val="000000"/>
          <w:sz w:val="21"/>
        </w:rPr>
        <w:t>\</w:t>
      </w:r>
      <w:r>
        <w:rPr>
          <w:rFonts w:ascii="宋体" w:hAnsi="宋体" w:eastAsia="宋体"/>
          <w:color w:val="000000"/>
          <w:sz w:val="21"/>
        </w:rPr>
        <w:t>判定表驱动分析方法</w:t>
      </w:r>
      <w:r>
        <w:rPr>
          <w:rFonts w:ascii="Calibri" w:hAnsi="Calibri" w:eastAsia="Calibri"/>
          <w:color w:val="000000"/>
          <w:sz w:val="21"/>
        </w:rPr>
        <w:t>\</w:t>
      </w:r>
      <w:r>
        <w:rPr>
          <w:rFonts w:ascii="宋体" w:hAnsi="宋体" w:eastAsia="宋体"/>
          <w:color w:val="000000"/>
          <w:sz w:val="21"/>
        </w:rPr>
        <w:t>正交实验设计方法</w:t>
      </w:r>
      <w:r>
        <w:rPr>
          <w:rFonts w:ascii="Calibri" w:hAnsi="Calibri" w:eastAsia="Calibri"/>
          <w:color w:val="000000"/>
          <w:sz w:val="21"/>
        </w:rPr>
        <w:t>.</w:t>
      </w:r>
      <w:r>
        <w:rPr>
          <w:rFonts w:ascii="宋体" w:hAnsi="宋体" w:eastAsia="宋体"/>
          <w:color w:val="000000"/>
          <w:sz w:val="21"/>
        </w:rPr>
        <w:t>依据是用户需求规格说明书，详细设计说明书</w:t>
      </w:r>
    </w:p>
    <w:p>
      <w:pPr>
        <w:autoSpaceDE w:val="0"/>
        <w:autoSpaceDN w:val="0"/>
        <w:spacing w:before="296" w:after="0" w:line="232" w:lineRule="exact"/>
        <w:ind w:left="420" w:right="420"/>
      </w:pPr>
      <w:r>
        <w:rPr>
          <w:rFonts w:ascii="Calibri" w:hAnsi="Calibri" w:eastAsia="Calibri"/>
          <w:color w:val="000000"/>
          <w:sz w:val="21"/>
        </w:rPr>
        <w:t>4.</w:t>
      </w:r>
      <w:r>
        <w:rPr>
          <w:rFonts w:ascii="宋体" w:hAnsi="宋体" w:eastAsia="宋体"/>
          <w:color w:val="000000"/>
          <w:sz w:val="21"/>
        </w:rPr>
        <w:t>一个测试工程师应具备那些素质和技能？</w:t>
      </w:r>
    </w:p>
    <w:p>
      <w:pPr>
        <w:autoSpaceDE w:val="0"/>
        <w:autoSpaceDN w:val="0"/>
        <w:spacing w:before="296" w:after="0" w:line="208" w:lineRule="exact"/>
        <w:ind w:left="420" w:right="420"/>
      </w:pPr>
      <w:r>
        <w:rPr>
          <w:rFonts w:ascii="宋体" w:hAnsi="宋体" w:eastAsia="宋体"/>
          <w:color w:val="000000"/>
          <w:sz w:val="21"/>
        </w:rPr>
        <w:t>掌握基本的测试基础理论</w:t>
      </w:r>
    </w:p>
    <w:p>
      <w:pPr>
        <w:autoSpaceDE w:val="0"/>
        <w:autoSpaceDN w:val="0"/>
        <w:spacing w:before="320" w:after="0" w:line="234" w:lineRule="exact"/>
        <w:ind w:left="420" w:right="420"/>
      </w:pPr>
      <w:r>
        <w:rPr>
          <w:rFonts w:ascii="宋体" w:hAnsi="宋体" w:eastAsia="宋体"/>
          <w:color w:val="000000"/>
          <w:sz w:val="21"/>
        </w:rPr>
        <w:t>本着找出软件存在的问题的态度进行测试</w:t>
      </w:r>
      <w:r>
        <w:rPr>
          <w:rFonts w:ascii="Calibri" w:hAnsi="Calibri" w:eastAsia="Calibri"/>
          <w:color w:val="000000"/>
          <w:sz w:val="21"/>
        </w:rPr>
        <w:t>,</w:t>
      </w:r>
      <w:r>
        <w:rPr>
          <w:rFonts w:ascii="宋体" w:hAnsi="宋体" w:eastAsia="宋体"/>
          <w:color w:val="000000"/>
          <w:sz w:val="21"/>
        </w:rPr>
        <w:t>即客观吧</w:t>
      </w:r>
      <w:r>
        <w:rPr>
          <w:rFonts w:ascii="Calibri" w:hAnsi="Calibri" w:eastAsia="Calibri"/>
          <w:color w:val="000000"/>
          <w:sz w:val="21"/>
        </w:rPr>
        <w:t>,</w:t>
      </w:r>
      <w:r>
        <w:rPr>
          <w:rFonts w:ascii="宋体" w:hAnsi="宋体" w:eastAsia="宋体"/>
          <w:color w:val="000000"/>
          <w:sz w:val="21"/>
        </w:rPr>
        <w:t>不要以挑刺形象出现</w:t>
      </w:r>
    </w:p>
    <w:p>
      <w:pPr>
        <w:autoSpaceDE w:val="0"/>
        <w:autoSpaceDN w:val="0"/>
        <w:spacing w:before="294" w:after="0" w:line="208" w:lineRule="exact"/>
        <w:ind w:left="420" w:right="420"/>
      </w:pPr>
      <w:r>
        <w:rPr>
          <w:rFonts w:ascii="宋体" w:hAnsi="宋体" w:eastAsia="宋体"/>
          <w:color w:val="000000"/>
          <w:sz w:val="21"/>
        </w:rPr>
        <w:t>可熟练阅读需求规格说明书等文档</w:t>
      </w:r>
    </w:p>
    <w:p>
      <w:pPr>
        <w:autoSpaceDE w:val="0"/>
        <w:autoSpaceDN w:val="0"/>
        <w:spacing w:before="322" w:after="0" w:line="208" w:lineRule="exact"/>
        <w:ind w:left="420" w:right="420"/>
      </w:pPr>
      <w:r>
        <w:rPr>
          <w:rFonts w:ascii="宋体" w:hAnsi="宋体" w:eastAsia="宋体"/>
          <w:color w:val="000000"/>
          <w:sz w:val="21"/>
        </w:rPr>
        <w:t>以用户的观点看待问题</w:t>
      </w:r>
    </w:p>
    <w:p>
      <w:pPr>
        <w:autoSpaceDE w:val="0"/>
        <w:autoSpaceDN w:val="0"/>
        <w:spacing w:before="320" w:after="0" w:line="208" w:lineRule="exact"/>
        <w:ind w:left="420" w:right="420"/>
      </w:pPr>
      <w:r>
        <w:rPr>
          <w:rFonts w:ascii="宋体" w:hAnsi="宋体" w:eastAsia="宋体"/>
          <w:color w:val="000000"/>
          <w:sz w:val="21"/>
        </w:rPr>
        <w:t>有着强烈的质量意识</w:t>
      </w:r>
    </w:p>
    <w:p>
      <w:pPr>
        <w:sectPr>
          <w:pgSz w:w="12240" w:h="15840"/>
          <w:pgMar w:top="502" w:right="596" w:bottom="458" w:left="720" w:header="720" w:footer="720" w:gutter="0"/>
          <w:cols w:space="720" w:num="1"/>
          <w:docGrid w:linePitch="360" w:charSpace="0"/>
        </w:sectPr>
      </w:pPr>
    </w:p>
    <w:p>
      <w:pPr>
        <w:autoSpaceDE w:val="0"/>
        <w:autoSpaceDN w:val="0"/>
        <w:spacing w:after="0" w:line="252" w:lineRule="exact"/>
      </w:pPr>
    </w:p>
    <w:p>
      <w:pPr>
        <w:autoSpaceDE w:val="0"/>
        <w:autoSpaceDN w:val="0"/>
        <w:spacing w:before="536" w:after="0" w:line="210" w:lineRule="exact"/>
        <w:ind w:left="420" w:right="420"/>
      </w:pPr>
      <w:r>
        <w:rPr>
          <w:rFonts w:ascii="宋体" w:hAnsi="宋体" w:eastAsia="宋体"/>
          <w:color w:val="000000"/>
          <w:sz w:val="21"/>
        </w:rPr>
        <w:t>细心和责任心</w:t>
      </w:r>
    </w:p>
    <w:p>
      <w:pPr>
        <w:autoSpaceDE w:val="0"/>
        <w:autoSpaceDN w:val="0"/>
        <w:spacing w:before="320" w:after="0" w:line="210" w:lineRule="exact"/>
        <w:ind w:left="420" w:right="420"/>
      </w:pPr>
      <w:r>
        <w:rPr>
          <w:rFonts w:ascii="宋体" w:hAnsi="宋体" w:eastAsia="宋体"/>
          <w:color w:val="000000"/>
          <w:sz w:val="21"/>
        </w:rPr>
        <w:t>良好的有效的沟通方式（与开发人员及客户）</w:t>
      </w:r>
    </w:p>
    <w:p>
      <w:pPr>
        <w:autoSpaceDE w:val="0"/>
        <w:autoSpaceDN w:val="0"/>
        <w:spacing w:before="318" w:after="0" w:line="210" w:lineRule="exact"/>
        <w:ind w:left="420" w:right="420"/>
      </w:pPr>
      <w:r>
        <w:rPr>
          <w:rFonts w:ascii="宋体" w:hAnsi="宋体" w:eastAsia="宋体"/>
          <w:color w:val="000000"/>
          <w:sz w:val="21"/>
        </w:rPr>
        <w:t>具有以往的测试经验</w:t>
      </w:r>
    </w:p>
    <w:p>
      <w:pPr>
        <w:autoSpaceDE w:val="0"/>
        <w:autoSpaceDN w:val="0"/>
        <w:spacing w:before="318" w:after="0" w:line="236" w:lineRule="exact"/>
        <w:ind w:left="420" w:right="420"/>
      </w:pPr>
      <w:r>
        <w:rPr>
          <w:rFonts w:ascii="宋体" w:hAnsi="宋体" w:eastAsia="宋体"/>
          <w:color w:val="000000"/>
          <w:sz w:val="21"/>
        </w:rPr>
        <w:t>能够及时准确地判断出高危险区在何处</w:t>
      </w:r>
      <w:r>
        <w:rPr>
          <w:rFonts w:ascii="Calibri" w:hAnsi="Calibri" w:eastAsia="Calibri"/>
          <w:color w:val="000000"/>
          <w:sz w:val="21"/>
        </w:rPr>
        <w:t>.</w:t>
      </w:r>
    </w:p>
    <w:p>
      <w:pPr>
        <w:autoSpaceDE w:val="0"/>
        <w:autoSpaceDN w:val="0"/>
        <w:spacing w:before="296" w:after="0" w:line="232" w:lineRule="exact"/>
        <w:ind w:left="420" w:right="420"/>
      </w:pPr>
      <w:r>
        <w:rPr>
          <w:rFonts w:ascii="Calibri" w:hAnsi="Calibri" w:eastAsia="Calibri"/>
          <w:color w:val="000000"/>
          <w:sz w:val="21"/>
        </w:rPr>
        <w:t>5.</w:t>
      </w:r>
      <w:r>
        <w:rPr>
          <w:rFonts w:ascii="宋体" w:hAnsi="宋体" w:eastAsia="宋体"/>
          <w:color w:val="000000"/>
          <w:sz w:val="21"/>
        </w:rPr>
        <w:t>集成测试通常都有那些策略？</w:t>
      </w:r>
    </w:p>
    <w:p>
      <w:pPr>
        <w:autoSpaceDE w:val="0"/>
        <w:autoSpaceDN w:val="0"/>
        <w:spacing w:before="296" w:after="0" w:line="208" w:lineRule="exact"/>
        <w:ind w:left="104" w:right="104"/>
        <w:jc w:val="right"/>
      </w:pPr>
      <w:r>
        <w:rPr>
          <w:rFonts w:ascii="宋体" w:hAnsi="宋体" w:eastAsia="宋体"/>
          <w:color w:val="000000"/>
          <w:sz w:val="21"/>
        </w:rPr>
        <w:t>大爆炸集成；自顶向下集成；自底向上集成；三明治集成；分层集成；基干集成；基于功能的集成；基于消息的</w:t>
      </w:r>
    </w:p>
    <w:p>
      <w:pPr>
        <w:autoSpaceDE w:val="0"/>
        <w:autoSpaceDN w:val="0"/>
        <w:spacing w:before="62" w:after="0" w:line="234" w:lineRule="exact"/>
      </w:pPr>
      <w:r>
        <w:rPr>
          <w:rFonts w:ascii="宋体" w:hAnsi="宋体" w:eastAsia="宋体"/>
          <w:color w:val="000000"/>
          <w:sz w:val="21"/>
        </w:rPr>
        <w:t>集成；基于风险的集成；基于进度的集成</w:t>
      </w:r>
      <w:r>
        <w:rPr>
          <w:rFonts w:ascii="Calibri" w:hAnsi="Calibri" w:eastAsia="Calibri"/>
          <w:color w:val="000000"/>
          <w:sz w:val="21"/>
        </w:rPr>
        <w:t>.</w:t>
      </w:r>
    </w:p>
    <w:p>
      <w:pPr>
        <w:autoSpaceDE w:val="0"/>
        <w:autoSpaceDN w:val="0"/>
        <w:spacing w:before="294" w:after="0" w:line="234" w:lineRule="exact"/>
        <w:ind w:left="420" w:right="420"/>
      </w:pPr>
      <w:r>
        <w:rPr>
          <w:rFonts w:ascii="Calibri" w:hAnsi="Calibri" w:eastAsia="Calibri"/>
          <w:color w:val="000000"/>
          <w:sz w:val="21"/>
        </w:rPr>
        <w:t>6.</w:t>
      </w:r>
      <w:r>
        <w:rPr>
          <w:rFonts w:ascii="宋体" w:hAnsi="宋体" w:eastAsia="宋体"/>
          <w:color w:val="000000"/>
          <w:sz w:val="21"/>
        </w:rPr>
        <w:t>你用过的测试工具的主要功能、性能及其他？</w:t>
      </w:r>
    </w:p>
    <w:p>
      <w:pPr>
        <w:autoSpaceDE w:val="0"/>
        <w:autoSpaceDN w:val="0"/>
        <w:spacing w:before="296" w:after="0" w:line="232" w:lineRule="exact"/>
        <w:ind w:left="420" w:right="420"/>
      </w:pPr>
      <w:r>
        <w:rPr>
          <w:rFonts w:ascii="Calibri" w:hAnsi="Calibri" w:eastAsia="Calibri"/>
          <w:color w:val="000000"/>
          <w:sz w:val="21"/>
        </w:rPr>
        <w:t>7.</w:t>
      </w:r>
      <w:r>
        <w:rPr>
          <w:rFonts w:ascii="宋体" w:hAnsi="宋体" w:eastAsia="宋体"/>
          <w:color w:val="000000"/>
          <w:sz w:val="21"/>
        </w:rPr>
        <w:t>一个缺陷测试报告的组成？</w:t>
      </w:r>
    </w:p>
    <w:p>
      <w:pPr>
        <w:autoSpaceDE w:val="0"/>
        <w:autoSpaceDN w:val="0"/>
        <w:spacing w:before="296" w:after="0" w:line="236" w:lineRule="exact"/>
        <w:ind w:left="420" w:right="420"/>
      </w:pPr>
      <w:r>
        <w:rPr>
          <w:rFonts w:ascii="宋体" w:hAnsi="宋体" w:eastAsia="宋体"/>
          <w:color w:val="000000"/>
          <w:sz w:val="21"/>
        </w:rPr>
        <w:t>缺陷跟踪报告</w:t>
      </w:r>
      <w:r>
        <w:rPr>
          <w:rFonts w:ascii="Calibri" w:hAnsi="Calibri" w:eastAsia="Calibri"/>
          <w:color w:val="000000"/>
          <w:sz w:val="21"/>
        </w:rPr>
        <w:t>:</w:t>
      </w:r>
    </w:p>
    <w:p>
      <w:pPr>
        <w:autoSpaceDE w:val="0"/>
        <w:autoSpaceDN w:val="0"/>
        <w:spacing w:before="292" w:after="0" w:line="236" w:lineRule="exact"/>
        <w:ind w:left="420" w:right="420"/>
      </w:pPr>
      <w:r>
        <w:rPr>
          <w:rFonts w:ascii="宋体" w:hAnsi="宋体" w:eastAsia="宋体"/>
          <w:color w:val="000000"/>
          <w:sz w:val="21"/>
        </w:rPr>
        <w:t>编号，如：</w:t>
      </w:r>
      <w:r>
        <w:rPr>
          <w:rFonts w:ascii="Calibri" w:hAnsi="Calibri" w:eastAsia="Calibri"/>
          <w:color w:val="000000"/>
          <w:sz w:val="21"/>
        </w:rPr>
        <w:t>ut-dt00016</w:t>
      </w:r>
    </w:p>
    <w:p>
      <w:pPr>
        <w:autoSpaceDE w:val="0"/>
        <w:autoSpaceDN w:val="0"/>
        <w:spacing w:before="296" w:after="0" w:line="232" w:lineRule="exact"/>
        <w:ind w:left="420" w:right="420"/>
      </w:pPr>
      <w:r>
        <w:rPr>
          <w:rFonts w:ascii="宋体" w:hAnsi="宋体" w:eastAsia="宋体"/>
          <w:color w:val="000000"/>
          <w:sz w:val="21"/>
        </w:rPr>
        <w:t>标题，如：文字排版功能</w:t>
      </w:r>
      <w:r>
        <w:rPr>
          <w:rFonts w:ascii="Calibri" w:hAnsi="Calibri" w:eastAsia="Calibri"/>
          <w:color w:val="000000"/>
          <w:sz w:val="21"/>
        </w:rPr>
        <w:t>.</w:t>
      </w:r>
      <w:r>
        <w:rPr>
          <w:rFonts w:ascii="宋体" w:hAnsi="宋体" w:eastAsia="宋体"/>
          <w:color w:val="000000"/>
          <w:sz w:val="21"/>
        </w:rPr>
        <w:t>字间距</w:t>
      </w:r>
      <w:r>
        <w:rPr>
          <w:rFonts w:ascii="Calibri" w:hAnsi="Calibri" w:eastAsia="Calibri"/>
          <w:color w:val="000000"/>
          <w:sz w:val="21"/>
        </w:rPr>
        <w:t>.MarchCalculator</w:t>
      </w:r>
      <w:r>
        <w:rPr>
          <w:rFonts w:ascii="宋体" w:hAnsi="宋体" w:eastAsia="宋体"/>
          <w:color w:val="000000"/>
          <w:sz w:val="21"/>
        </w:rPr>
        <w:t xml:space="preserve"> 计算错误</w:t>
      </w:r>
    </w:p>
    <w:p>
      <w:pPr>
        <w:autoSpaceDE w:val="0"/>
        <w:autoSpaceDN w:val="0"/>
        <w:spacing w:before="296" w:after="0" w:line="232" w:lineRule="exact"/>
        <w:ind w:left="420" w:right="420"/>
      </w:pPr>
      <w:r>
        <w:rPr>
          <w:rFonts w:ascii="宋体" w:hAnsi="宋体" w:eastAsia="宋体"/>
          <w:color w:val="000000"/>
          <w:sz w:val="21"/>
        </w:rPr>
        <w:t>版本号，如：</w:t>
      </w:r>
      <w:r>
        <w:rPr>
          <w:rFonts w:ascii="Calibri" w:hAnsi="Calibri" w:eastAsia="Calibri"/>
          <w:color w:val="000000"/>
          <w:sz w:val="21"/>
        </w:rPr>
        <w:t>V1.3</w:t>
      </w:r>
    </w:p>
    <w:p>
      <w:pPr>
        <w:autoSpaceDE w:val="0"/>
        <w:autoSpaceDN w:val="0"/>
        <w:spacing w:before="296" w:after="0" w:line="232" w:lineRule="exact"/>
        <w:ind w:left="420" w:right="420"/>
      </w:pPr>
      <w:r>
        <w:rPr>
          <w:rFonts w:ascii="宋体" w:hAnsi="宋体" w:eastAsia="宋体"/>
          <w:color w:val="000000"/>
          <w:sz w:val="21"/>
        </w:rPr>
        <w:t>执行状态，如：空白</w:t>
      </w:r>
      <w:r>
        <w:rPr>
          <w:rFonts w:ascii="Calibri" w:hAnsi="Calibri" w:eastAsia="Calibri"/>
          <w:color w:val="000000"/>
          <w:sz w:val="21"/>
        </w:rPr>
        <w:t>/</w:t>
      </w:r>
      <w:r>
        <w:rPr>
          <w:rFonts w:ascii="宋体" w:hAnsi="宋体" w:eastAsia="宋体"/>
          <w:color w:val="000000"/>
          <w:sz w:val="21"/>
        </w:rPr>
        <w:t>草稿</w:t>
      </w:r>
      <w:r>
        <w:rPr>
          <w:rFonts w:ascii="Calibri" w:hAnsi="Calibri" w:eastAsia="Calibri"/>
          <w:color w:val="000000"/>
          <w:sz w:val="21"/>
        </w:rPr>
        <w:t>/</w:t>
      </w:r>
      <w:r>
        <w:rPr>
          <w:rFonts w:ascii="宋体" w:hAnsi="宋体" w:eastAsia="宋体"/>
          <w:color w:val="000000"/>
          <w:sz w:val="21"/>
        </w:rPr>
        <w:t>提交</w:t>
      </w:r>
      <w:r>
        <w:rPr>
          <w:rFonts w:ascii="Calibri" w:hAnsi="Calibri" w:eastAsia="Calibri"/>
          <w:color w:val="000000"/>
          <w:sz w:val="21"/>
        </w:rPr>
        <w:t>/</w:t>
      </w:r>
      <w:r>
        <w:rPr>
          <w:rFonts w:ascii="宋体" w:hAnsi="宋体" w:eastAsia="宋体"/>
          <w:color w:val="000000"/>
          <w:sz w:val="21"/>
        </w:rPr>
        <w:t>审批</w:t>
      </w:r>
      <w:r>
        <w:rPr>
          <w:rFonts w:ascii="Calibri" w:hAnsi="Calibri" w:eastAsia="Calibri"/>
          <w:color w:val="000000"/>
          <w:sz w:val="21"/>
        </w:rPr>
        <w:t>/</w:t>
      </w:r>
      <w:r>
        <w:rPr>
          <w:rFonts w:ascii="宋体" w:hAnsi="宋体" w:eastAsia="宋体"/>
          <w:color w:val="000000"/>
          <w:sz w:val="21"/>
        </w:rPr>
        <w:t>分发</w:t>
      </w:r>
      <w:r>
        <w:rPr>
          <w:rFonts w:ascii="Calibri" w:hAnsi="Calibri" w:eastAsia="Calibri"/>
          <w:color w:val="000000"/>
          <w:sz w:val="21"/>
        </w:rPr>
        <w:t>/</w:t>
      </w:r>
      <w:r>
        <w:rPr>
          <w:rFonts w:ascii="宋体" w:hAnsi="宋体" w:eastAsia="宋体"/>
          <w:color w:val="000000"/>
          <w:sz w:val="21"/>
        </w:rPr>
        <w:t>正在修改</w:t>
      </w:r>
      <w:r>
        <w:rPr>
          <w:rFonts w:ascii="Calibri" w:hAnsi="Calibri" w:eastAsia="Calibri"/>
          <w:color w:val="000000"/>
          <w:sz w:val="21"/>
        </w:rPr>
        <w:t>/</w:t>
      </w:r>
      <w:r>
        <w:rPr>
          <w:rFonts w:ascii="宋体" w:hAnsi="宋体" w:eastAsia="宋体"/>
          <w:color w:val="000000"/>
          <w:sz w:val="21"/>
        </w:rPr>
        <w:t>修改完毕</w:t>
      </w:r>
      <w:r>
        <w:rPr>
          <w:rFonts w:ascii="Calibri" w:hAnsi="Calibri" w:eastAsia="Calibri"/>
          <w:color w:val="000000"/>
          <w:sz w:val="21"/>
        </w:rPr>
        <w:t>/</w:t>
      </w:r>
      <w:r>
        <w:rPr>
          <w:rFonts w:ascii="宋体" w:hAnsi="宋体" w:eastAsia="宋体"/>
          <w:color w:val="000000"/>
          <w:sz w:val="21"/>
        </w:rPr>
        <w:t>正在确认</w:t>
      </w:r>
      <w:r>
        <w:rPr>
          <w:rFonts w:ascii="Calibri" w:hAnsi="Calibri" w:eastAsia="Calibri"/>
          <w:color w:val="000000"/>
          <w:sz w:val="21"/>
        </w:rPr>
        <w:t>/</w:t>
      </w:r>
      <w:r>
        <w:rPr>
          <w:rFonts w:ascii="宋体" w:hAnsi="宋体" w:eastAsia="宋体"/>
          <w:color w:val="000000"/>
          <w:sz w:val="21"/>
        </w:rPr>
        <w:t>关闭…</w:t>
      </w:r>
    </w:p>
    <w:p>
      <w:pPr>
        <w:autoSpaceDE w:val="0"/>
        <w:autoSpaceDN w:val="0"/>
        <w:spacing w:before="296" w:after="0" w:line="234" w:lineRule="exact"/>
        <w:ind w:left="420" w:right="420"/>
      </w:pPr>
      <w:r>
        <w:rPr>
          <w:rFonts w:ascii="宋体" w:hAnsi="宋体" w:eastAsia="宋体"/>
          <w:color w:val="000000"/>
          <w:sz w:val="21"/>
        </w:rPr>
        <w:t>修改记录，如：</w:t>
      </w:r>
      <w:r>
        <w:rPr>
          <w:rFonts w:ascii="Calibri" w:hAnsi="Calibri" w:eastAsia="Calibri"/>
          <w:color w:val="000000"/>
          <w:sz w:val="21"/>
        </w:rPr>
        <w:t>2003</w:t>
      </w:r>
      <w:r>
        <w:rPr>
          <w:rFonts w:ascii="宋体" w:hAnsi="宋体" w:eastAsia="宋体"/>
          <w:color w:val="000000"/>
          <w:sz w:val="21"/>
        </w:rPr>
        <w:t xml:space="preserve"> 年</w:t>
      </w:r>
      <w:r>
        <w:rPr>
          <w:rFonts w:ascii="Calibri" w:hAnsi="Calibri" w:eastAsia="Calibri"/>
          <w:color w:val="000000"/>
          <w:sz w:val="21"/>
        </w:rPr>
        <w:t xml:space="preserve"> 7</w:t>
      </w:r>
      <w:r>
        <w:rPr>
          <w:rFonts w:ascii="宋体" w:hAnsi="宋体" w:eastAsia="宋体"/>
          <w:color w:val="000000"/>
          <w:sz w:val="21"/>
        </w:rPr>
        <w:t xml:space="preserve"> 月</w:t>
      </w:r>
      <w:r>
        <w:rPr>
          <w:rFonts w:ascii="Calibri" w:hAnsi="Calibri" w:eastAsia="Calibri"/>
          <w:color w:val="000000"/>
          <w:sz w:val="21"/>
        </w:rPr>
        <w:t xml:space="preserve"> 2</w:t>
      </w:r>
      <w:r>
        <w:rPr>
          <w:rFonts w:ascii="宋体" w:hAnsi="宋体" w:eastAsia="宋体"/>
          <w:color w:val="000000"/>
          <w:sz w:val="21"/>
        </w:rPr>
        <w:t xml:space="preserve"> 日；肖睿编制</w:t>
      </w:r>
      <w:r>
        <w:rPr>
          <w:rFonts w:ascii="Calibri" w:hAnsi="Calibri" w:eastAsia="Calibri"/>
          <w:color w:val="000000"/>
          <w:sz w:val="21"/>
        </w:rPr>
        <w:t>/</w:t>
      </w:r>
      <w:r>
        <w:rPr>
          <w:rFonts w:ascii="宋体" w:hAnsi="宋体" w:eastAsia="宋体"/>
          <w:color w:val="000000"/>
          <w:sz w:val="21"/>
        </w:rPr>
        <w:t>修改；原因</w:t>
      </w:r>
    </w:p>
    <w:p>
      <w:pPr>
        <w:autoSpaceDE w:val="0"/>
        <w:autoSpaceDN w:val="0"/>
        <w:spacing w:before="296" w:after="0" w:line="208" w:lineRule="exact"/>
        <w:ind w:left="420" w:right="420"/>
      </w:pPr>
      <w:r>
        <w:rPr>
          <w:rFonts w:ascii="宋体" w:hAnsi="宋体" w:eastAsia="宋体"/>
          <w:color w:val="000000"/>
          <w:sz w:val="21"/>
        </w:rPr>
        <w:t>测试环境和版本号码、程序编写人员</w:t>
      </w:r>
    </w:p>
    <w:p>
      <w:pPr>
        <w:autoSpaceDE w:val="0"/>
        <w:autoSpaceDN w:val="0"/>
        <w:spacing w:before="320" w:after="0" w:line="208" w:lineRule="exact"/>
        <w:ind w:left="420" w:right="420"/>
      </w:pPr>
      <w:r>
        <w:rPr>
          <w:rFonts w:ascii="宋体" w:hAnsi="宋体" w:eastAsia="宋体"/>
          <w:color w:val="000000"/>
          <w:sz w:val="21"/>
        </w:rPr>
        <w:t>错误严重程度和优先级别</w:t>
      </w:r>
    </w:p>
    <w:p>
      <w:pPr>
        <w:autoSpaceDE w:val="0"/>
        <w:autoSpaceDN w:val="0"/>
        <w:spacing w:before="320" w:after="0" w:line="208" w:lineRule="exact"/>
        <w:ind w:left="420" w:right="420"/>
      </w:pPr>
      <w:r>
        <w:rPr>
          <w:rFonts w:ascii="宋体" w:hAnsi="宋体" w:eastAsia="宋体"/>
          <w:color w:val="000000"/>
          <w:sz w:val="21"/>
        </w:rPr>
        <w:t>错误详细描述</w:t>
      </w:r>
    </w:p>
    <w:p>
      <w:pPr>
        <w:autoSpaceDE w:val="0"/>
        <w:autoSpaceDN w:val="0"/>
        <w:spacing w:before="322" w:after="0" w:line="210" w:lineRule="exact"/>
        <w:ind w:left="420" w:right="420"/>
      </w:pPr>
      <w:r>
        <w:rPr>
          <w:rFonts w:ascii="宋体" w:hAnsi="宋体" w:eastAsia="宋体"/>
          <w:color w:val="000000"/>
          <w:sz w:val="21"/>
        </w:rPr>
        <w:t>重现步骤和方式、对应的测试记录编码</w:t>
      </w:r>
    </w:p>
    <w:p>
      <w:pPr>
        <w:autoSpaceDE w:val="0"/>
        <w:autoSpaceDN w:val="0"/>
        <w:spacing w:before="318" w:after="0" w:line="210" w:lineRule="exact"/>
        <w:ind w:left="420" w:right="420"/>
      </w:pPr>
      <w:r>
        <w:rPr>
          <w:rFonts w:ascii="宋体" w:hAnsi="宋体" w:eastAsia="宋体"/>
          <w:color w:val="000000"/>
          <w:sz w:val="21"/>
        </w:rPr>
        <w:t>附件</w:t>
      </w:r>
    </w:p>
    <w:p>
      <w:pPr>
        <w:autoSpaceDE w:val="0"/>
        <w:autoSpaceDN w:val="0"/>
        <w:spacing w:before="318" w:after="0" w:line="210" w:lineRule="exact"/>
        <w:ind w:left="420" w:right="420"/>
      </w:pPr>
      <w:r>
        <w:rPr>
          <w:rFonts w:ascii="宋体" w:hAnsi="宋体" w:eastAsia="宋体"/>
          <w:color w:val="000000"/>
          <w:sz w:val="21"/>
        </w:rPr>
        <w:t>建议修改方式</w:t>
      </w:r>
    </w:p>
    <w:p>
      <w:pPr>
        <w:autoSpaceDE w:val="0"/>
        <w:autoSpaceDN w:val="0"/>
        <w:spacing w:before="318" w:after="0" w:line="234" w:lineRule="exact"/>
        <w:ind w:left="420" w:right="420"/>
      </w:pPr>
      <w:r>
        <w:rPr>
          <w:rFonts w:ascii="宋体" w:hAnsi="宋体" w:eastAsia="宋体"/>
          <w:color w:val="000000"/>
          <w:sz w:val="21"/>
        </w:rPr>
        <w:t>修改内容、结果及修改人员签字</w:t>
      </w:r>
      <w:r>
        <w:rPr>
          <w:rFonts w:ascii="Calibri" w:hAnsi="Calibri" w:eastAsia="Calibri"/>
          <w:color w:val="000000"/>
          <w:sz w:val="21"/>
        </w:rPr>
        <w:t>/</w:t>
      </w:r>
      <w:r>
        <w:rPr>
          <w:rFonts w:ascii="宋体" w:hAnsi="宋体" w:eastAsia="宋体"/>
          <w:color w:val="000000"/>
          <w:sz w:val="21"/>
        </w:rPr>
        <w:t>日期</w:t>
      </w:r>
    </w:p>
    <w:p>
      <w:pPr>
        <w:sectPr>
          <w:pgSz w:w="12240" w:h="15840"/>
          <w:pgMar w:top="502" w:right="708" w:bottom="558" w:left="720" w:header="720" w:footer="720" w:gutter="0"/>
          <w:cols w:space="720" w:num="1"/>
          <w:docGrid w:linePitch="360" w:charSpace="0"/>
        </w:sectPr>
      </w:pPr>
    </w:p>
    <w:p>
      <w:pPr>
        <w:autoSpaceDE w:val="0"/>
        <w:autoSpaceDN w:val="0"/>
        <w:spacing w:before="282" w:after="0" w:line="232" w:lineRule="exact"/>
      </w:pPr>
      <w:r>
        <w:rPr>
          <w:rFonts w:ascii="Calibri" w:hAnsi="Calibri" w:eastAsia="Calibri"/>
          <w:color w:val="000000"/>
          <w:sz w:val="21"/>
        </w:rPr>
        <w:t>8.</w:t>
      </w:r>
      <w:r>
        <w:rPr>
          <w:rFonts w:ascii="宋体" w:hAnsi="宋体" w:eastAsia="宋体"/>
          <w:color w:val="000000"/>
          <w:sz w:val="21"/>
        </w:rPr>
        <w:t>基于</w:t>
      </w:r>
      <w:r>
        <w:rPr>
          <w:rFonts w:ascii="Calibri" w:hAnsi="Calibri" w:eastAsia="Calibri"/>
          <w:color w:val="000000"/>
          <w:sz w:val="21"/>
        </w:rPr>
        <w:t xml:space="preserve"> WEB</w:t>
      </w:r>
      <w:r>
        <w:rPr>
          <w:rFonts w:ascii="宋体" w:hAnsi="宋体" w:eastAsia="宋体"/>
          <w:color w:val="000000"/>
          <w:sz w:val="21"/>
        </w:rPr>
        <w:t xml:space="preserve"> 信息管理系统测试时应考虑的因素有哪些？</w:t>
      </w:r>
    </w:p>
    <w:p>
      <w:pPr>
        <w:autoSpaceDE w:val="0"/>
        <w:autoSpaceDN w:val="0"/>
        <w:spacing w:before="296" w:after="0" w:line="232" w:lineRule="exact"/>
        <w:ind w:left="420" w:right="420"/>
      </w:pPr>
      <w:r>
        <w:rPr>
          <w:rFonts w:ascii="Calibri" w:hAnsi="Calibri" w:eastAsia="Calibri"/>
          <w:color w:val="000000"/>
          <w:sz w:val="21"/>
        </w:rPr>
        <w:t>1</w:t>
      </w:r>
      <w:r>
        <w:rPr>
          <w:rFonts w:ascii="宋体" w:hAnsi="宋体" w:eastAsia="宋体"/>
          <w:color w:val="000000"/>
          <w:sz w:val="21"/>
        </w:rPr>
        <w:t>）功能测试</w:t>
      </w:r>
    </w:p>
    <w:p>
      <w:pPr>
        <w:autoSpaceDE w:val="0"/>
        <w:autoSpaceDN w:val="0"/>
        <w:spacing w:before="296" w:after="0" w:line="210" w:lineRule="exact"/>
        <w:ind w:left="840" w:right="840"/>
      </w:pPr>
      <w:r>
        <w:rPr>
          <w:rFonts w:ascii="宋体" w:hAnsi="宋体" w:eastAsia="宋体"/>
          <w:color w:val="000000"/>
          <w:sz w:val="21"/>
        </w:rPr>
        <w:t>① 链接测试</w:t>
      </w:r>
    </w:p>
    <w:p>
      <w:pPr>
        <w:autoSpaceDE w:val="0"/>
        <w:autoSpaceDN w:val="0"/>
        <w:spacing w:before="318" w:after="0" w:line="210" w:lineRule="exact"/>
        <w:ind w:left="840" w:right="840"/>
      </w:pPr>
      <w:r>
        <w:rPr>
          <w:rFonts w:ascii="宋体" w:hAnsi="宋体" w:eastAsia="宋体"/>
          <w:color w:val="000000"/>
          <w:sz w:val="21"/>
        </w:rPr>
        <w:t>② 表单测试</w:t>
      </w:r>
    </w:p>
    <w:p>
      <w:pPr>
        <w:autoSpaceDE w:val="0"/>
        <w:autoSpaceDN w:val="0"/>
        <w:spacing w:before="318" w:after="0" w:line="234" w:lineRule="exact"/>
        <w:ind w:left="840" w:right="840"/>
      </w:pPr>
      <w:r>
        <w:rPr>
          <w:rFonts w:ascii="宋体" w:hAnsi="宋体" w:eastAsia="宋体"/>
          <w:color w:val="000000"/>
          <w:sz w:val="21"/>
        </w:rPr>
        <w:t>③</w:t>
      </w:r>
      <w:r>
        <w:rPr>
          <w:rFonts w:ascii="Calibri" w:hAnsi="Calibri" w:eastAsia="Calibri"/>
          <w:color w:val="000000"/>
          <w:sz w:val="21"/>
        </w:rPr>
        <w:t xml:space="preserve"> Cookies</w:t>
      </w:r>
      <w:r>
        <w:rPr>
          <w:rFonts w:ascii="宋体" w:hAnsi="宋体" w:eastAsia="宋体"/>
          <w:color w:val="000000"/>
          <w:sz w:val="21"/>
        </w:rPr>
        <w:t xml:space="preserve"> 测试</w:t>
      </w:r>
    </w:p>
    <w:p>
      <w:pPr>
        <w:autoSpaceDE w:val="0"/>
        <w:autoSpaceDN w:val="0"/>
        <w:spacing w:before="296" w:after="0" w:line="210" w:lineRule="exact"/>
        <w:ind w:left="840" w:right="840"/>
      </w:pPr>
      <w:r>
        <w:rPr>
          <w:rFonts w:ascii="宋体" w:hAnsi="宋体" w:eastAsia="宋体"/>
          <w:color w:val="000000"/>
          <w:sz w:val="21"/>
        </w:rPr>
        <w:t>④ 设计语言测试</w:t>
      </w:r>
    </w:p>
    <w:p>
      <w:pPr>
        <w:autoSpaceDE w:val="0"/>
        <w:autoSpaceDN w:val="0"/>
        <w:spacing w:before="318" w:after="0" w:line="210" w:lineRule="exact"/>
        <w:ind w:left="840" w:right="840"/>
      </w:pPr>
      <w:r>
        <w:rPr>
          <w:rFonts w:ascii="宋体" w:hAnsi="宋体" w:eastAsia="宋体"/>
          <w:color w:val="000000"/>
          <w:sz w:val="21"/>
        </w:rPr>
        <w:t>⑤数据库测试</w:t>
      </w:r>
    </w:p>
    <w:p>
      <w:pPr>
        <w:autoSpaceDE w:val="0"/>
        <w:autoSpaceDN w:val="0"/>
        <w:spacing w:before="318" w:after="0" w:line="234" w:lineRule="exact"/>
        <w:ind w:left="420" w:right="420"/>
      </w:pPr>
      <w:r>
        <w:rPr>
          <w:rFonts w:ascii="Calibri" w:hAnsi="Calibri" w:eastAsia="Calibri"/>
          <w:color w:val="000000"/>
          <w:sz w:val="21"/>
        </w:rPr>
        <w:t>2</w:t>
      </w:r>
      <w:r>
        <w:rPr>
          <w:rFonts w:ascii="宋体" w:hAnsi="宋体" w:eastAsia="宋体"/>
          <w:color w:val="000000"/>
          <w:sz w:val="21"/>
        </w:rPr>
        <w:t>）性能测试</w:t>
      </w:r>
    </w:p>
    <w:p>
      <w:pPr>
        <w:autoSpaceDE w:val="0"/>
        <w:autoSpaceDN w:val="0"/>
        <w:spacing w:before="296" w:after="0" w:line="210" w:lineRule="exact"/>
        <w:ind w:left="840" w:right="840"/>
      </w:pPr>
      <w:r>
        <w:rPr>
          <w:rFonts w:ascii="宋体" w:hAnsi="宋体" w:eastAsia="宋体"/>
          <w:color w:val="000000"/>
          <w:sz w:val="21"/>
        </w:rPr>
        <w:t>① 连接速度测试</w:t>
      </w:r>
    </w:p>
    <w:p>
      <w:pPr>
        <w:autoSpaceDE w:val="0"/>
        <w:autoSpaceDN w:val="0"/>
        <w:spacing w:before="318" w:after="0" w:line="210" w:lineRule="exact"/>
        <w:ind w:left="840" w:right="840"/>
      </w:pPr>
      <w:r>
        <w:rPr>
          <w:rFonts w:ascii="宋体" w:hAnsi="宋体" w:eastAsia="宋体"/>
          <w:color w:val="000000"/>
          <w:sz w:val="21"/>
        </w:rPr>
        <w:t>② 负载测试</w:t>
      </w:r>
    </w:p>
    <w:p>
      <w:pPr>
        <w:autoSpaceDE w:val="0"/>
        <w:autoSpaceDN w:val="0"/>
        <w:spacing w:before="318" w:after="0" w:line="210" w:lineRule="exact"/>
        <w:ind w:left="840" w:right="840"/>
      </w:pPr>
      <w:r>
        <w:rPr>
          <w:rFonts w:ascii="宋体" w:hAnsi="宋体" w:eastAsia="宋体"/>
          <w:color w:val="000000"/>
          <w:sz w:val="21"/>
        </w:rPr>
        <w:t>③ 压力测试</w:t>
      </w:r>
    </w:p>
    <w:p>
      <w:pPr>
        <w:autoSpaceDE w:val="0"/>
        <w:autoSpaceDN w:val="0"/>
        <w:spacing w:before="322" w:after="0" w:line="232" w:lineRule="exact"/>
        <w:ind w:left="420" w:right="420"/>
      </w:pPr>
      <w:r>
        <w:rPr>
          <w:rFonts w:ascii="Calibri" w:hAnsi="Calibri" w:eastAsia="Calibri"/>
          <w:color w:val="000000"/>
          <w:sz w:val="21"/>
        </w:rPr>
        <w:t>3</w:t>
      </w:r>
      <w:r>
        <w:rPr>
          <w:rFonts w:ascii="宋体" w:hAnsi="宋体" w:eastAsia="宋体"/>
          <w:color w:val="000000"/>
          <w:sz w:val="21"/>
        </w:rPr>
        <w:t>）可用性测试</w:t>
      </w:r>
    </w:p>
    <w:p>
      <w:pPr>
        <w:autoSpaceDE w:val="0"/>
        <w:autoSpaceDN w:val="0"/>
        <w:spacing w:before="296" w:after="0" w:line="208" w:lineRule="exact"/>
        <w:ind w:left="840" w:right="840"/>
      </w:pPr>
      <w:r>
        <w:rPr>
          <w:rFonts w:ascii="宋体" w:hAnsi="宋体" w:eastAsia="宋体"/>
          <w:color w:val="000000"/>
          <w:sz w:val="21"/>
        </w:rPr>
        <w:t>① 导航测试</w:t>
      </w:r>
    </w:p>
    <w:p>
      <w:pPr>
        <w:autoSpaceDE w:val="0"/>
        <w:autoSpaceDN w:val="0"/>
        <w:spacing w:before="320" w:after="0" w:line="208" w:lineRule="exact"/>
        <w:ind w:left="840" w:right="840"/>
      </w:pPr>
      <w:r>
        <w:rPr>
          <w:rFonts w:ascii="宋体" w:hAnsi="宋体" w:eastAsia="宋体"/>
          <w:color w:val="000000"/>
          <w:sz w:val="21"/>
        </w:rPr>
        <w:t>② 图形测试</w:t>
      </w:r>
    </w:p>
    <w:p>
      <w:pPr>
        <w:autoSpaceDE w:val="0"/>
        <w:autoSpaceDN w:val="0"/>
        <w:spacing w:before="320" w:after="0" w:line="208" w:lineRule="exact"/>
        <w:ind w:left="840" w:right="840"/>
      </w:pPr>
      <w:r>
        <w:rPr>
          <w:rFonts w:ascii="宋体" w:hAnsi="宋体" w:eastAsia="宋体"/>
          <w:color w:val="000000"/>
          <w:sz w:val="21"/>
        </w:rPr>
        <w:t>③ 内容测试</w:t>
      </w:r>
    </w:p>
    <w:p>
      <w:pPr>
        <w:autoSpaceDE w:val="0"/>
        <w:autoSpaceDN w:val="0"/>
        <w:spacing w:before="322" w:after="0" w:line="208" w:lineRule="exact"/>
        <w:ind w:left="840" w:right="840"/>
      </w:pPr>
      <w:r>
        <w:rPr>
          <w:rFonts w:ascii="宋体" w:hAnsi="宋体" w:eastAsia="宋体"/>
          <w:color w:val="000000"/>
          <w:sz w:val="21"/>
        </w:rPr>
        <w:t>④ 整体界面测试</w:t>
      </w:r>
    </w:p>
    <w:p>
      <w:pPr>
        <w:autoSpaceDE w:val="0"/>
        <w:autoSpaceDN w:val="0"/>
        <w:spacing w:before="320" w:after="0" w:line="234" w:lineRule="exact"/>
        <w:ind w:left="420" w:right="420"/>
      </w:pPr>
      <w:r>
        <w:rPr>
          <w:rFonts w:ascii="Calibri" w:hAnsi="Calibri" w:eastAsia="Calibri"/>
          <w:color w:val="000000"/>
          <w:sz w:val="21"/>
        </w:rPr>
        <w:t>4</w:t>
      </w:r>
      <w:r>
        <w:rPr>
          <w:rFonts w:ascii="宋体" w:hAnsi="宋体" w:eastAsia="宋体"/>
          <w:color w:val="000000"/>
          <w:sz w:val="21"/>
        </w:rPr>
        <w:t>）客户端兼容性测试</w:t>
      </w:r>
    </w:p>
    <w:p>
      <w:pPr>
        <w:autoSpaceDE w:val="0"/>
        <w:autoSpaceDN w:val="0"/>
        <w:spacing w:before="294" w:after="0" w:line="208" w:lineRule="exact"/>
        <w:ind w:left="840" w:right="840"/>
      </w:pPr>
      <w:r>
        <w:rPr>
          <w:rFonts w:ascii="宋体" w:hAnsi="宋体" w:eastAsia="宋体"/>
          <w:color w:val="000000"/>
          <w:sz w:val="21"/>
        </w:rPr>
        <w:t>① 平台测试</w:t>
      </w:r>
    </w:p>
    <w:p>
      <w:pPr>
        <w:autoSpaceDE w:val="0"/>
        <w:autoSpaceDN w:val="0"/>
        <w:spacing w:before="322" w:after="0" w:line="210" w:lineRule="exact"/>
        <w:ind w:left="840" w:right="840"/>
      </w:pPr>
      <w:r>
        <w:rPr>
          <w:rFonts w:ascii="宋体" w:hAnsi="宋体" w:eastAsia="宋体"/>
          <w:color w:val="000000"/>
          <w:sz w:val="21"/>
        </w:rPr>
        <w:t>②浏览器测试</w:t>
      </w:r>
    </w:p>
    <w:p>
      <w:pPr>
        <w:autoSpaceDE w:val="0"/>
        <w:autoSpaceDN w:val="0"/>
        <w:spacing w:before="318" w:after="0" w:line="232" w:lineRule="exact"/>
        <w:ind w:left="420" w:right="420"/>
      </w:pPr>
      <w:r>
        <w:rPr>
          <w:rFonts w:ascii="Calibri" w:hAnsi="Calibri" w:eastAsia="Calibri"/>
          <w:color w:val="000000"/>
          <w:sz w:val="21"/>
        </w:rPr>
        <w:t>5</w:t>
      </w:r>
      <w:r>
        <w:rPr>
          <w:rFonts w:ascii="宋体" w:hAnsi="宋体" w:eastAsia="宋体"/>
          <w:color w:val="000000"/>
          <w:sz w:val="21"/>
        </w:rPr>
        <w:t>）安全性测试</w:t>
      </w:r>
    </w:p>
    <w:p>
      <w:pPr>
        <w:autoSpaceDE w:val="0"/>
        <w:autoSpaceDN w:val="0"/>
        <w:spacing w:before="296" w:after="0" w:line="232" w:lineRule="exact"/>
        <w:ind w:left="420" w:right="420"/>
      </w:pPr>
      <w:r>
        <w:rPr>
          <w:rFonts w:ascii="Calibri" w:hAnsi="Calibri" w:eastAsia="Calibri"/>
          <w:color w:val="000000"/>
          <w:sz w:val="21"/>
        </w:rPr>
        <w:t>9.</w:t>
      </w:r>
      <w:r>
        <w:rPr>
          <w:rFonts w:ascii="宋体" w:hAnsi="宋体" w:eastAsia="宋体"/>
          <w:color w:val="000000"/>
          <w:sz w:val="21"/>
        </w:rPr>
        <w:t>软件本地化测试比功能测试都有哪些方面需要注意？</w:t>
      </w:r>
    </w:p>
    <w:p>
      <w:pPr>
        <w:autoSpaceDE w:val="0"/>
        <w:autoSpaceDN w:val="0"/>
        <w:spacing w:before="296" w:after="0" w:line="234" w:lineRule="exact"/>
        <w:ind w:left="420" w:right="420"/>
      </w:pPr>
      <w:r>
        <w:rPr>
          <w:rFonts w:ascii="Calibri" w:hAnsi="Calibri" w:eastAsia="Calibri"/>
          <w:color w:val="000000"/>
          <w:sz w:val="21"/>
        </w:rPr>
        <w:t>10.</w:t>
      </w:r>
      <w:r>
        <w:rPr>
          <w:rFonts w:ascii="宋体" w:hAnsi="宋体" w:eastAsia="宋体"/>
          <w:color w:val="000000"/>
          <w:sz w:val="21"/>
        </w:rPr>
        <w:t>软件测试项目从什么时候开始，？为什么？</w:t>
      </w:r>
    </w:p>
    <w:p>
      <w:pPr>
        <w:sectPr>
          <w:pgSz w:w="12240" w:h="15840"/>
          <w:pgMar w:top="502" w:right="708" w:bottom="558"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10" w:lineRule="exact"/>
        <w:ind w:left="110" w:right="110"/>
        <w:jc w:val="right"/>
      </w:pPr>
      <w:r>
        <w:rPr>
          <w:rFonts w:ascii="宋体" w:hAnsi="宋体" w:eastAsia="宋体"/>
          <w:color w:val="000000"/>
          <w:sz w:val="21"/>
        </w:rPr>
        <w:t>软件测试应该在需求分析阶段就介入，因为测试的对象不仅仅是程序编码，应该对软件开发过程中产生的所有产</w:t>
      </w:r>
    </w:p>
    <w:p>
      <w:pPr>
        <w:autoSpaceDE w:val="0"/>
        <w:autoSpaceDN w:val="0"/>
        <w:spacing w:before="62" w:after="0" w:line="232" w:lineRule="exact"/>
      </w:pPr>
      <w:r>
        <w:rPr>
          <w:rFonts w:ascii="宋体" w:hAnsi="宋体" w:eastAsia="宋体"/>
          <w:color w:val="000000"/>
          <w:sz w:val="21"/>
        </w:rPr>
        <w:t>品都测试，并且软件缺陷存在放大趋势</w:t>
      </w:r>
      <w:r>
        <w:rPr>
          <w:rFonts w:ascii="Calibri" w:hAnsi="Calibri" w:eastAsia="Calibri"/>
          <w:color w:val="000000"/>
          <w:sz w:val="21"/>
        </w:rPr>
        <w:t>.</w:t>
      </w:r>
      <w:r>
        <w:rPr>
          <w:rFonts w:ascii="宋体" w:hAnsi="宋体" w:eastAsia="宋体"/>
          <w:color w:val="000000"/>
          <w:sz w:val="21"/>
        </w:rPr>
        <w:t>缺陷发现的越晚，修复它所花费的成本就越大</w:t>
      </w:r>
      <w:r>
        <w:rPr>
          <w:rFonts w:ascii="Calibri" w:hAnsi="Calibri" w:eastAsia="Calibri"/>
          <w:color w:val="000000"/>
          <w:sz w:val="21"/>
        </w:rPr>
        <w:t>.</w:t>
      </w:r>
    </w:p>
    <w:p>
      <w:pPr>
        <w:autoSpaceDE w:val="0"/>
        <w:autoSpaceDN w:val="0"/>
        <w:spacing w:before="296" w:after="0" w:line="234" w:lineRule="exact"/>
        <w:ind w:left="420" w:right="420"/>
      </w:pPr>
      <w:r>
        <w:rPr>
          <w:rFonts w:ascii="Calibri" w:hAnsi="Calibri" w:eastAsia="Calibri"/>
          <w:color w:val="000000"/>
          <w:sz w:val="21"/>
        </w:rPr>
        <w:t>11.</w:t>
      </w:r>
      <w:r>
        <w:rPr>
          <w:rFonts w:ascii="宋体" w:hAnsi="宋体" w:eastAsia="宋体"/>
          <w:color w:val="000000"/>
          <w:sz w:val="21"/>
        </w:rPr>
        <w:t>需求测试注意事项有哪些？</w:t>
      </w:r>
    </w:p>
    <w:p>
      <w:pPr>
        <w:autoSpaceDE w:val="0"/>
        <w:autoSpaceDN w:val="0"/>
        <w:spacing w:before="294" w:after="0" w:line="208" w:lineRule="exact"/>
        <w:ind w:left="420" w:right="420"/>
      </w:pPr>
      <w:r>
        <w:rPr>
          <w:rFonts w:ascii="宋体" w:hAnsi="宋体" w:eastAsia="宋体"/>
          <w:color w:val="000000"/>
          <w:sz w:val="21"/>
        </w:rPr>
        <w:t>一个良好的需求应当具有以下特点：</w:t>
      </w:r>
    </w:p>
    <w:p>
      <w:pPr>
        <w:autoSpaceDE w:val="0"/>
        <w:autoSpaceDN w:val="0"/>
        <w:spacing w:before="322" w:after="0" w:line="208" w:lineRule="exact"/>
        <w:ind w:left="20" w:right="20"/>
        <w:jc w:val="right"/>
      </w:pPr>
      <w:r>
        <w:rPr>
          <w:rFonts w:ascii="宋体" w:hAnsi="宋体" w:eastAsia="宋体"/>
          <w:color w:val="000000"/>
          <w:sz w:val="21"/>
        </w:rPr>
        <w:t>● 完整性：每一项需求都必须将所要实现的功能描述清楚，以使开发人员获得设计和实现这些功能所需的所有必</w:t>
      </w:r>
    </w:p>
    <w:p>
      <w:pPr>
        <w:autoSpaceDE w:val="0"/>
        <w:autoSpaceDN w:val="0"/>
        <w:spacing w:before="62" w:after="0" w:line="210" w:lineRule="exact"/>
      </w:pPr>
      <w:r>
        <w:rPr>
          <w:rFonts w:ascii="宋体" w:hAnsi="宋体" w:eastAsia="宋体"/>
          <w:color w:val="000000"/>
          <w:sz w:val="21"/>
        </w:rPr>
        <w:t>要信息。</w:t>
      </w:r>
    </w:p>
    <w:p>
      <w:pPr>
        <w:autoSpaceDE w:val="0"/>
        <w:autoSpaceDN w:val="0"/>
        <w:spacing w:before="322" w:after="0" w:line="208" w:lineRule="exact"/>
        <w:ind w:left="420" w:right="420"/>
      </w:pPr>
      <w:r>
        <w:rPr>
          <w:rFonts w:ascii="宋体" w:hAnsi="宋体" w:eastAsia="宋体"/>
          <w:color w:val="000000"/>
          <w:sz w:val="21"/>
        </w:rPr>
        <w:t>● 正确性：每一项需求都必须准确地陈述其要开发的功能。</w:t>
      </w:r>
    </w:p>
    <w:p>
      <w:pPr>
        <w:autoSpaceDE w:val="0"/>
        <w:autoSpaceDN w:val="0"/>
        <w:spacing w:before="320" w:after="0" w:line="208" w:lineRule="exact"/>
        <w:ind w:left="420" w:right="420"/>
      </w:pPr>
      <w:r>
        <w:rPr>
          <w:rFonts w:ascii="宋体" w:hAnsi="宋体" w:eastAsia="宋体"/>
          <w:color w:val="000000"/>
          <w:sz w:val="21"/>
        </w:rPr>
        <w:t>● 一致性：一致性是指与其它软件需求或高层（系统，业务）需求不相矛盾。</w:t>
      </w:r>
    </w:p>
    <w:p>
      <w:pPr>
        <w:autoSpaceDE w:val="0"/>
        <w:autoSpaceDN w:val="0"/>
        <w:spacing w:before="320" w:after="0" w:line="208" w:lineRule="exact"/>
        <w:ind w:left="420" w:right="420"/>
      </w:pPr>
      <w:r>
        <w:rPr>
          <w:rFonts w:ascii="宋体" w:hAnsi="宋体" w:eastAsia="宋体"/>
          <w:color w:val="000000"/>
          <w:sz w:val="21"/>
        </w:rPr>
        <w:t>● 可行性：每一项需求都必须是在已知系统和环境的权能和限制范围内可以实施的。</w:t>
      </w:r>
    </w:p>
    <w:p>
      <w:pPr>
        <w:autoSpaceDE w:val="0"/>
        <w:autoSpaceDN w:val="0"/>
        <w:spacing w:before="320" w:after="0" w:line="208" w:lineRule="exact"/>
        <w:ind w:left="20" w:right="20"/>
        <w:jc w:val="right"/>
      </w:pPr>
      <w:r>
        <w:rPr>
          <w:rFonts w:ascii="宋体" w:hAnsi="宋体" w:eastAsia="宋体"/>
          <w:color w:val="000000"/>
          <w:sz w:val="21"/>
        </w:rPr>
        <w:t>● 无二义性：对所有需求说明的读者都只能有一个明确统一的解释，由于自然语言极易导致二义性，所以尽量把</w:t>
      </w:r>
    </w:p>
    <w:p>
      <w:pPr>
        <w:autoSpaceDE w:val="0"/>
        <w:autoSpaceDN w:val="0"/>
        <w:spacing w:before="64" w:after="0" w:line="210" w:lineRule="exact"/>
      </w:pPr>
      <w:r>
        <w:rPr>
          <w:rFonts w:ascii="宋体" w:hAnsi="宋体" w:eastAsia="宋体"/>
          <w:color w:val="000000"/>
          <w:sz w:val="21"/>
        </w:rPr>
        <w:t>每项需求用简洁明了的用户性的语言表达出来。</w:t>
      </w:r>
    </w:p>
    <w:p>
      <w:pPr>
        <w:autoSpaceDE w:val="0"/>
        <w:autoSpaceDN w:val="0"/>
        <w:spacing w:before="318" w:after="0" w:line="210" w:lineRule="exact"/>
        <w:ind w:left="420" w:right="420"/>
      </w:pPr>
      <w:r>
        <w:rPr>
          <w:rFonts w:ascii="宋体" w:hAnsi="宋体" w:eastAsia="宋体"/>
          <w:color w:val="000000"/>
          <w:sz w:val="21"/>
        </w:rPr>
        <w:t>● 健壮性：需求的说明中是否对可能出现的异常进行了分析，并且对这些异常进行了容错处理。</w:t>
      </w:r>
    </w:p>
    <w:p>
      <w:pPr>
        <w:autoSpaceDE w:val="0"/>
        <w:autoSpaceDN w:val="0"/>
        <w:spacing w:before="322" w:after="0" w:line="208" w:lineRule="exact"/>
        <w:ind w:left="20" w:right="20"/>
        <w:jc w:val="right"/>
      </w:pPr>
      <w:r>
        <w:rPr>
          <w:rFonts w:ascii="宋体" w:hAnsi="宋体" w:eastAsia="宋体"/>
          <w:color w:val="000000"/>
          <w:sz w:val="21"/>
        </w:rPr>
        <w:t>● 必要性：“必要性”可以理解为每项需求都是用来授权你编写文档的“根源”。要使每项需求都能回溯至某项客</w:t>
      </w:r>
    </w:p>
    <w:p>
      <w:pPr>
        <w:autoSpaceDE w:val="0"/>
        <w:autoSpaceDN w:val="0"/>
        <w:spacing w:before="62" w:after="0" w:line="232" w:lineRule="exact"/>
      </w:pPr>
      <w:r>
        <w:rPr>
          <w:rFonts w:ascii="宋体" w:hAnsi="宋体" w:eastAsia="宋体"/>
          <w:color w:val="000000"/>
          <w:sz w:val="21"/>
        </w:rPr>
        <w:t>户的输入，如</w:t>
      </w:r>
      <w:r>
        <w:rPr>
          <w:rFonts w:ascii="Calibri" w:hAnsi="Calibri" w:eastAsia="Calibri"/>
          <w:color w:val="000000"/>
          <w:sz w:val="21"/>
        </w:rPr>
        <w:t xml:space="preserve"> Use Case</w:t>
      </w:r>
      <w:r>
        <w:rPr>
          <w:rFonts w:ascii="宋体" w:hAnsi="宋体" w:eastAsia="宋体"/>
          <w:color w:val="000000"/>
          <w:sz w:val="21"/>
        </w:rPr>
        <w:t xml:space="preserve"> 或别的来源。</w:t>
      </w:r>
    </w:p>
    <w:p>
      <w:pPr>
        <w:autoSpaceDE w:val="0"/>
        <w:autoSpaceDN w:val="0"/>
        <w:spacing w:before="296" w:after="0" w:line="210" w:lineRule="exact"/>
        <w:ind w:left="420" w:right="420"/>
      </w:pPr>
      <w:r>
        <w:rPr>
          <w:rFonts w:ascii="宋体" w:hAnsi="宋体" w:eastAsia="宋体"/>
          <w:color w:val="000000"/>
          <w:sz w:val="21"/>
        </w:rPr>
        <w:t>● 可测试性：每项需求都能通过设计测试用例或其它的验证方法来进行测试。</w:t>
      </w:r>
    </w:p>
    <w:p>
      <w:pPr>
        <w:autoSpaceDE w:val="0"/>
        <w:autoSpaceDN w:val="0"/>
        <w:spacing w:before="318" w:after="0" w:line="234" w:lineRule="exact"/>
        <w:ind w:left="76" w:right="76"/>
        <w:jc w:val="right"/>
      </w:pPr>
      <w:r>
        <w:rPr>
          <w:rFonts w:ascii="宋体" w:hAnsi="宋体" w:eastAsia="宋体"/>
          <w:color w:val="000000"/>
          <w:sz w:val="21"/>
        </w:rPr>
        <w:t>● 可修改性：每项需求只应在</w:t>
      </w:r>
      <w:r>
        <w:rPr>
          <w:rFonts w:ascii="Calibri" w:hAnsi="Calibri" w:eastAsia="Calibri"/>
          <w:color w:val="000000"/>
          <w:sz w:val="21"/>
        </w:rPr>
        <w:t xml:space="preserve"> S R S</w:t>
      </w:r>
      <w:r>
        <w:rPr>
          <w:rFonts w:ascii="宋体" w:hAnsi="宋体" w:eastAsia="宋体"/>
          <w:color w:val="000000"/>
          <w:sz w:val="21"/>
        </w:rPr>
        <w:t xml:space="preserve"> 中出现一次。这样更改时易于保持一致性。另外，使用目录表、索引和相互</w:t>
      </w:r>
    </w:p>
    <w:p>
      <w:pPr>
        <w:autoSpaceDE w:val="0"/>
        <w:autoSpaceDN w:val="0"/>
        <w:spacing w:before="40" w:after="0" w:line="210" w:lineRule="exact"/>
      </w:pPr>
      <w:r>
        <w:rPr>
          <w:rFonts w:ascii="宋体" w:hAnsi="宋体" w:eastAsia="宋体"/>
          <w:color w:val="000000"/>
          <w:sz w:val="21"/>
        </w:rPr>
        <w:t>参照列表方法将使软件需求规格说明书更容易修改。</w:t>
      </w:r>
    </w:p>
    <w:p>
      <w:pPr>
        <w:autoSpaceDE w:val="0"/>
        <w:autoSpaceDN w:val="0"/>
        <w:spacing w:before="318" w:after="0" w:line="210" w:lineRule="exact"/>
        <w:ind w:left="20" w:right="20"/>
        <w:jc w:val="right"/>
      </w:pPr>
      <w:r>
        <w:rPr>
          <w:rFonts w:ascii="宋体" w:hAnsi="宋体" w:eastAsia="宋体"/>
          <w:color w:val="000000"/>
          <w:sz w:val="21"/>
        </w:rPr>
        <w:t>● 可跟踪性：应能在每项软件需求与它的根源和设计元素、源代码、测试用例之间建立起链接链，这种可跟踪性</w:t>
      </w:r>
    </w:p>
    <w:p>
      <w:pPr>
        <w:autoSpaceDE w:val="0"/>
        <w:autoSpaceDN w:val="0"/>
        <w:spacing w:before="64" w:after="0" w:line="232" w:lineRule="exact"/>
      </w:pPr>
      <w:r>
        <w:rPr>
          <w:rFonts w:ascii="宋体" w:hAnsi="宋体" w:eastAsia="宋体"/>
          <w:color w:val="000000"/>
          <w:sz w:val="21"/>
        </w:rPr>
        <w:t>要求每项需求以一种结构化的，粒度好（</w:t>
      </w:r>
      <w:r>
        <w:rPr>
          <w:rFonts w:ascii="Calibri" w:hAnsi="Calibri" w:eastAsia="Calibri"/>
          <w:color w:val="000000"/>
          <w:sz w:val="21"/>
        </w:rPr>
        <w:t>f i n e - g r a i n e d</w:t>
      </w:r>
      <w:r>
        <w:rPr>
          <w:rFonts w:ascii="宋体" w:hAnsi="宋体" w:eastAsia="宋体"/>
          <w:color w:val="000000"/>
          <w:sz w:val="21"/>
        </w:rPr>
        <w:t xml:space="preserve"> ）的方式编写并单独标明，而不是大段大段的叙述。</w:t>
      </w:r>
    </w:p>
    <w:p>
      <w:pPr>
        <w:autoSpaceDE w:val="0"/>
        <w:autoSpaceDN w:val="0"/>
        <w:spacing w:before="296" w:after="0" w:line="234" w:lineRule="exact"/>
        <w:ind w:left="420" w:right="420"/>
      </w:pPr>
      <w:r>
        <w:rPr>
          <w:rFonts w:ascii="Calibri" w:hAnsi="Calibri" w:eastAsia="Calibri"/>
          <w:color w:val="000000"/>
          <w:sz w:val="21"/>
        </w:rPr>
        <w:t>12.</w:t>
      </w:r>
      <w:r>
        <w:rPr>
          <w:rFonts w:ascii="宋体" w:hAnsi="宋体" w:eastAsia="宋体"/>
          <w:color w:val="000000"/>
          <w:sz w:val="21"/>
        </w:rPr>
        <w:t>简述一下缺陷的生命周期</w:t>
      </w:r>
    </w:p>
    <w:p>
      <w:pPr>
        <w:autoSpaceDE w:val="0"/>
        <w:autoSpaceDN w:val="0"/>
        <w:spacing w:before="294" w:after="0" w:line="234" w:lineRule="exact"/>
      </w:pPr>
      <w:r>
        <w:rPr>
          <w:rFonts w:ascii="Calibri" w:hAnsi="Calibri" w:eastAsia="Calibri"/>
          <w:color w:val="000000"/>
          <w:sz w:val="21"/>
        </w:rPr>
        <w:t>13.</w:t>
      </w:r>
      <w:r>
        <w:rPr>
          <w:rFonts w:ascii="宋体" w:hAnsi="宋体" w:eastAsia="宋体"/>
          <w:color w:val="000000"/>
          <w:sz w:val="21"/>
        </w:rPr>
        <w:t>分析测试用例注意（事项）？</w:t>
      </w:r>
    </w:p>
    <w:p>
      <w:pPr>
        <w:autoSpaceDE w:val="0"/>
        <w:autoSpaceDN w:val="0"/>
        <w:spacing w:before="296" w:after="0" w:line="232" w:lineRule="exact"/>
        <w:ind w:left="420" w:right="420"/>
      </w:pPr>
      <w:r>
        <w:rPr>
          <w:rFonts w:ascii="Calibri" w:hAnsi="Calibri" w:eastAsia="Calibri"/>
          <w:color w:val="000000"/>
          <w:sz w:val="21"/>
        </w:rPr>
        <w:t>1</w:t>
      </w:r>
      <w:r>
        <w:rPr>
          <w:rFonts w:ascii="宋体" w:hAnsi="宋体" w:eastAsia="宋体"/>
          <w:color w:val="000000"/>
          <w:sz w:val="21"/>
        </w:rPr>
        <w:t>）为什么要写用例：</w:t>
      </w:r>
    </w:p>
    <w:p>
      <w:pPr>
        <w:autoSpaceDE w:val="0"/>
        <w:autoSpaceDN w:val="0"/>
        <w:spacing w:before="296" w:after="0" w:line="210" w:lineRule="exact"/>
        <w:ind w:left="420" w:right="420"/>
      </w:pPr>
      <w:r>
        <w:rPr>
          <w:rFonts w:ascii="宋体" w:hAnsi="宋体" w:eastAsia="宋体"/>
          <w:color w:val="000000"/>
          <w:sz w:val="21"/>
        </w:rPr>
        <w:t>我们编写测试用例，有如下的好处：</w:t>
      </w:r>
    </w:p>
    <w:p>
      <w:pPr>
        <w:autoSpaceDE w:val="0"/>
        <w:autoSpaceDN w:val="0"/>
        <w:spacing w:before="318" w:after="0" w:line="232" w:lineRule="exact"/>
        <w:ind w:left="20" w:right="20"/>
        <w:jc w:val="right"/>
      </w:pPr>
      <w:r>
        <w:rPr>
          <w:rFonts w:ascii="宋体" w:hAnsi="宋体" w:eastAsia="宋体"/>
          <w:color w:val="000000"/>
          <w:sz w:val="21"/>
        </w:rPr>
        <w:t>便于团队交流：假如说一个测试团队有</w:t>
      </w:r>
      <w:r>
        <w:rPr>
          <w:rFonts w:ascii="Calibri" w:hAnsi="Calibri" w:eastAsia="Calibri"/>
          <w:color w:val="000000"/>
          <w:sz w:val="21"/>
        </w:rPr>
        <w:t xml:space="preserve"> 10</w:t>
      </w:r>
      <w:r>
        <w:rPr>
          <w:rFonts w:ascii="宋体" w:hAnsi="宋体" w:eastAsia="宋体"/>
          <w:color w:val="000000"/>
          <w:sz w:val="21"/>
        </w:rPr>
        <w:t xml:space="preserve"> 个成员，大家测试的时候都各自为政，没有统一的标准，测试的效率无</w:t>
      </w:r>
    </w:p>
    <w:p>
      <w:pPr>
        <w:autoSpaceDE w:val="0"/>
        <w:autoSpaceDN w:val="0"/>
        <w:spacing w:before="42" w:after="0" w:line="208" w:lineRule="exact"/>
      </w:pPr>
      <w:r>
        <w:rPr>
          <w:rFonts w:ascii="宋体" w:hAnsi="宋体" w:eastAsia="宋体"/>
          <w:color w:val="000000"/>
          <w:sz w:val="21"/>
        </w:rPr>
        <w:t>疑会大打折扣；如果大家都遵循统一的用例规范去写，就会解决这一问题。</w:t>
      </w:r>
    </w:p>
    <w:p>
      <w:pPr>
        <w:autoSpaceDE w:val="0"/>
        <w:autoSpaceDN w:val="0"/>
        <w:spacing w:before="320" w:after="0" w:line="232" w:lineRule="exact"/>
        <w:ind w:left="50" w:right="50"/>
        <w:jc w:val="right"/>
      </w:pPr>
      <w:r>
        <w:rPr>
          <w:rFonts w:ascii="宋体" w:hAnsi="宋体" w:eastAsia="宋体"/>
          <w:color w:val="000000"/>
          <w:sz w:val="21"/>
        </w:rPr>
        <w:t>便于重复测试 ：大家知道，软件在实际开发过程中是会有不同版本的，比如会从</w:t>
      </w:r>
      <w:r>
        <w:rPr>
          <w:rFonts w:ascii="Calibri" w:hAnsi="Calibri" w:eastAsia="Calibri"/>
          <w:color w:val="000000"/>
          <w:sz w:val="21"/>
        </w:rPr>
        <w:t xml:space="preserve"> 1.0</w:t>
      </w:r>
      <w:r>
        <w:rPr>
          <w:rFonts w:ascii="宋体" w:hAnsi="宋体" w:eastAsia="宋体"/>
          <w:color w:val="000000"/>
          <w:sz w:val="21"/>
        </w:rPr>
        <w:t xml:space="preserve"> 升级到</w:t>
      </w:r>
      <w:r>
        <w:rPr>
          <w:rFonts w:ascii="Calibri" w:hAnsi="Calibri" w:eastAsia="Calibri"/>
          <w:color w:val="000000"/>
          <w:sz w:val="21"/>
        </w:rPr>
        <w:t xml:space="preserve"> 10.0</w:t>
      </w:r>
      <w:r>
        <w:rPr>
          <w:rFonts w:ascii="宋体" w:hAnsi="宋体" w:eastAsia="宋体"/>
          <w:color w:val="000000"/>
          <w:sz w:val="21"/>
        </w:rPr>
        <w:t>，那么如果不写</w:t>
      </w:r>
    </w:p>
    <w:p>
      <w:pPr>
        <w:sectPr>
          <w:pgSz w:w="12240" w:h="15840"/>
          <w:pgMar w:top="502" w:right="702" w:bottom="398" w:left="720" w:header="720" w:footer="720" w:gutter="0"/>
          <w:cols w:space="720" w:num="1"/>
          <w:docGrid w:linePitch="360" w:charSpace="0"/>
        </w:sectPr>
      </w:pPr>
    </w:p>
    <w:p>
      <w:pPr>
        <w:autoSpaceDE w:val="0"/>
        <w:autoSpaceDN w:val="0"/>
        <w:spacing w:after="0" w:line="252" w:lineRule="exact"/>
      </w:pPr>
    </w:p>
    <w:p>
      <w:pPr>
        <w:autoSpaceDE w:val="0"/>
        <w:autoSpaceDN w:val="0"/>
        <w:spacing w:before="266" w:after="0" w:line="248" w:lineRule="exact"/>
      </w:pPr>
      <w:r>
        <w:rPr>
          <w:rFonts w:ascii="宋体" w:hAnsi="宋体" w:eastAsia="宋体"/>
          <w:color w:val="000000"/>
          <w:sz w:val="21"/>
        </w:rPr>
        <w:t>测试用例的话，在测试</w:t>
      </w:r>
      <w:r>
        <w:rPr>
          <w:rFonts w:ascii="Calibri" w:hAnsi="Calibri" w:eastAsia="Calibri"/>
          <w:color w:val="000000"/>
          <w:sz w:val="21"/>
        </w:rPr>
        <w:t xml:space="preserve"> 10.0</w:t>
      </w:r>
      <w:r>
        <w:rPr>
          <w:rFonts w:ascii="宋体" w:hAnsi="宋体" w:eastAsia="宋体"/>
          <w:color w:val="000000"/>
          <w:sz w:val="21"/>
        </w:rPr>
        <w:t xml:space="preserve"> 版本的时候，你能完全记得</w:t>
      </w:r>
      <w:r>
        <w:rPr>
          <w:rFonts w:ascii="Calibri" w:hAnsi="Calibri" w:eastAsia="Calibri"/>
          <w:color w:val="000000"/>
          <w:sz w:val="21"/>
        </w:rPr>
        <w:t xml:space="preserve"> 1.0</w:t>
      </w:r>
      <w:r>
        <w:rPr>
          <w:rFonts w:ascii="宋体" w:hAnsi="宋体" w:eastAsia="宋体"/>
          <w:color w:val="000000"/>
          <w:sz w:val="21"/>
        </w:rPr>
        <w:t xml:space="preserve"> 版本时你做过哪些测试吗？测试用例就像一个备忘录一样，便于重复测试。</w:t>
      </w:r>
    </w:p>
    <w:p>
      <w:pPr>
        <w:autoSpaceDE w:val="0"/>
        <w:autoSpaceDN w:val="0"/>
        <w:spacing w:before="320" w:after="0" w:line="208" w:lineRule="exact"/>
        <w:ind w:left="216" w:right="216"/>
        <w:jc w:val="right"/>
      </w:pPr>
      <w:r>
        <w:rPr>
          <w:rFonts w:ascii="宋体" w:hAnsi="宋体" w:eastAsia="宋体"/>
          <w:color w:val="000000"/>
          <w:sz w:val="21"/>
        </w:rPr>
        <w:t>便于跟踪统计：这一点是针对测试经理或是项目经理来说的，项目负责人通过看测试用例的执行情况，就能了解</w:t>
      </w:r>
    </w:p>
    <w:p>
      <w:pPr>
        <w:autoSpaceDE w:val="0"/>
        <w:autoSpaceDN w:val="0"/>
        <w:spacing w:before="64" w:after="0" w:line="210" w:lineRule="exact"/>
        <w:jc w:val="center"/>
      </w:pPr>
      <w:r>
        <w:rPr>
          <w:rFonts w:ascii="宋体" w:hAnsi="宋体" w:eastAsia="宋体"/>
          <w:color w:val="000000"/>
          <w:sz w:val="21"/>
        </w:rPr>
        <w:t>到项目目前的概况，比如已经执行了哪些测试，还有哪些测试没有执行，测试没有通过的地方主要集中在哪些模块等。</w:t>
      </w:r>
    </w:p>
    <w:p>
      <w:pPr>
        <w:autoSpaceDE w:val="0"/>
        <w:autoSpaceDN w:val="0"/>
        <w:spacing w:before="318" w:after="0" w:line="210" w:lineRule="exact"/>
        <w:ind w:left="216" w:right="216"/>
        <w:jc w:val="right"/>
      </w:pPr>
      <w:r>
        <w:rPr>
          <w:rFonts w:ascii="宋体" w:hAnsi="宋体" w:eastAsia="宋体"/>
          <w:color w:val="000000"/>
          <w:sz w:val="21"/>
        </w:rPr>
        <w:t>便于用户自测：尤其是项目软件，有的时候用户希望自己测试一下软件产品，但是用户大都是非专业人士，他需</w:t>
      </w:r>
    </w:p>
    <w:p>
      <w:pPr>
        <w:autoSpaceDE w:val="0"/>
        <w:autoSpaceDN w:val="0"/>
        <w:spacing w:before="62" w:after="0" w:line="210" w:lineRule="exact"/>
      </w:pPr>
      <w:r>
        <w:rPr>
          <w:rFonts w:ascii="宋体" w:hAnsi="宋体" w:eastAsia="宋体"/>
          <w:color w:val="000000"/>
          <w:sz w:val="21"/>
        </w:rPr>
        <w:t>要根据你写好的用例来更好的检验产品的质量</w:t>
      </w:r>
    </w:p>
    <w:p>
      <w:pPr>
        <w:autoSpaceDE w:val="0"/>
        <w:autoSpaceDN w:val="0"/>
        <w:spacing w:before="320" w:after="0" w:line="210" w:lineRule="exact"/>
        <w:ind w:left="216" w:right="216"/>
        <w:jc w:val="right"/>
      </w:pPr>
      <w:r>
        <w:rPr>
          <w:rFonts w:ascii="宋体" w:hAnsi="宋体" w:eastAsia="宋体"/>
          <w:color w:val="000000"/>
          <w:sz w:val="21"/>
        </w:rPr>
        <w:t>说了这么多编写测试用例的优点，那它有没有缺点呢？有一个明显的缺点就是需要花费大量的时间，通常编写测</w:t>
      </w:r>
    </w:p>
    <w:p>
      <w:pPr>
        <w:autoSpaceDE w:val="0"/>
        <w:autoSpaceDN w:val="0"/>
        <w:spacing w:before="62" w:after="0" w:line="208" w:lineRule="exact"/>
      </w:pPr>
      <w:r>
        <w:rPr>
          <w:rFonts w:ascii="宋体" w:hAnsi="宋体" w:eastAsia="宋体"/>
          <w:color w:val="000000"/>
          <w:sz w:val="21"/>
        </w:rPr>
        <w:t>试用例的时间比实际执行测试的时间还要长，这一点大家会在实际工作中有深刻的体会</w:t>
      </w:r>
    </w:p>
    <w:p>
      <w:pPr>
        <w:autoSpaceDE w:val="0"/>
        <w:autoSpaceDN w:val="0"/>
        <w:spacing w:before="322" w:after="0" w:line="232" w:lineRule="exact"/>
        <w:ind w:left="420" w:right="420"/>
      </w:pPr>
      <w:r>
        <w:rPr>
          <w:rFonts w:ascii="Calibri" w:hAnsi="Calibri" w:eastAsia="Calibri"/>
          <w:color w:val="000000"/>
          <w:sz w:val="21"/>
        </w:rPr>
        <w:t>2</w:t>
      </w:r>
      <w:r>
        <w:rPr>
          <w:rFonts w:ascii="宋体" w:hAnsi="宋体" w:eastAsia="宋体"/>
          <w:color w:val="000000"/>
          <w:sz w:val="21"/>
        </w:rPr>
        <w:t>）什么时候写用例：</w:t>
      </w:r>
    </w:p>
    <w:p>
      <w:pPr>
        <w:autoSpaceDE w:val="0"/>
        <w:autoSpaceDN w:val="0"/>
        <w:spacing w:before="296" w:after="0" w:line="210" w:lineRule="exact"/>
        <w:ind w:left="126" w:right="126"/>
        <w:jc w:val="right"/>
      </w:pPr>
      <w:r>
        <w:rPr>
          <w:rFonts w:ascii="宋体" w:hAnsi="宋体" w:eastAsia="宋体"/>
          <w:color w:val="000000"/>
          <w:sz w:val="21"/>
        </w:rPr>
        <w:t>什么时候写用例？这个问题没有统一的标准答案，但有一点可以肯定，就是测试用例要尽早编写。 大家认为在哪</w:t>
      </w:r>
    </w:p>
    <w:p>
      <w:pPr>
        <w:autoSpaceDE w:val="0"/>
        <w:autoSpaceDN w:val="0"/>
        <w:spacing w:before="62" w:after="0" w:line="208" w:lineRule="exact"/>
      </w:pPr>
      <w:r>
        <w:rPr>
          <w:rFonts w:ascii="宋体" w:hAnsi="宋体" w:eastAsia="宋体"/>
          <w:color w:val="000000"/>
          <w:sz w:val="21"/>
        </w:rPr>
        <w:t>个阶段开始写用例比较好呢？</w:t>
      </w:r>
    </w:p>
    <w:p>
      <w:pPr>
        <w:autoSpaceDE w:val="0"/>
        <w:autoSpaceDN w:val="0"/>
        <w:spacing w:before="320" w:after="0" w:line="208" w:lineRule="exact"/>
        <w:ind w:left="420" w:right="420"/>
      </w:pPr>
      <w:r>
        <w:rPr>
          <w:rFonts w:ascii="宋体" w:hAnsi="宋体" w:eastAsia="宋体"/>
          <w:color w:val="000000"/>
          <w:sz w:val="21"/>
        </w:rPr>
        <w:t>通常，我们都会在测试设计阶段来写用例，即《需求规格说明书》和《测试计划》都已完成之后</w:t>
      </w:r>
    </w:p>
    <w:p>
      <w:pPr>
        <w:autoSpaceDE w:val="0"/>
        <w:autoSpaceDN w:val="0"/>
        <w:spacing w:before="322" w:after="0" w:line="232" w:lineRule="exact"/>
        <w:ind w:left="420" w:right="420"/>
      </w:pPr>
      <w:r>
        <w:rPr>
          <w:rFonts w:ascii="宋体" w:hAnsi="宋体" w:eastAsia="宋体"/>
          <w:color w:val="000000"/>
          <w:sz w:val="21"/>
        </w:rPr>
        <w:t>二、瑞星笔试题</w:t>
      </w:r>
      <w:r>
        <w:rPr>
          <w:rFonts w:ascii="Calibri" w:hAnsi="Calibri" w:eastAsia="Calibri"/>
          <w:color w:val="000000"/>
          <w:sz w:val="21"/>
        </w:rPr>
        <w:t>(15</w:t>
      </w:r>
      <w:r>
        <w:rPr>
          <w:rFonts w:ascii="宋体" w:hAnsi="宋体" w:eastAsia="宋体"/>
          <w:color w:val="000000"/>
          <w:sz w:val="21"/>
        </w:rPr>
        <w:t xml:space="preserve"> 道</w:t>
      </w:r>
      <w:r>
        <w:rPr>
          <w:rFonts w:ascii="Calibri" w:hAnsi="Calibri" w:eastAsia="Calibri"/>
          <w:color w:val="000000"/>
          <w:sz w:val="21"/>
        </w:rPr>
        <w:t>)</w:t>
      </w:r>
    </w:p>
    <w:p>
      <w:pPr>
        <w:autoSpaceDE w:val="0"/>
        <w:autoSpaceDN w:val="0"/>
        <w:spacing w:before="296" w:after="0" w:line="234" w:lineRule="exact"/>
        <w:ind w:left="420" w:right="420"/>
      </w:pPr>
      <w:r>
        <w:rPr>
          <w:rFonts w:ascii="Calibri" w:hAnsi="Calibri" w:eastAsia="Calibri"/>
          <w:color w:val="000000"/>
          <w:sz w:val="21"/>
        </w:rPr>
        <w:t>1.</w:t>
      </w:r>
      <w:r>
        <w:rPr>
          <w:rFonts w:ascii="宋体" w:hAnsi="宋体" w:eastAsia="宋体"/>
          <w:color w:val="000000"/>
          <w:sz w:val="21"/>
        </w:rPr>
        <w:t>一台计算机的</w:t>
      </w:r>
      <w:r>
        <w:rPr>
          <w:rFonts w:ascii="Calibri" w:hAnsi="Calibri" w:eastAsia="Calibri"/>
          <w:color w:val="000000"/>
          <w:sz w:val="21"/>
        </w:rPr>
        <w:t xml:space="preserve"> IP</w:t>
      </w:r>
      <w:r>
        <w:rPr>
          <w:rFonts w:ascii="宋体" w:hAnsi="宋体" w:eastAsia="宋体"/>
          <w:color w:val="000000"/>
          <w:sz w:val="21"/>
        </w:rPr>
        <w:t xml:space="preserve"> 是</w:t>
      </w:r>
      <w:r>
        <w:rPr>
          <w:rFonts w:ascii="Calibri" w:hAnsi="Calibri" w:eastAsia="Calibri"/>
          <w:color w:val="000000"/>
          <w:sz w:val="21"/>
        </w:rPr>
        <w:t xml:space="preserve"> 192.168.10.71</w:t>
      </w:r>
      <w:r>
        <w:rPr>
          <w:rFonts w:ascii="宋体" w:hAnsi="宋体" w:eastAsia="宋体"/>
          <w:color w:val="000000"/>
          <w:sz w:val="21"/>
        </w:rPr>
        <w:t xml:space="preserve"> 子网掩码</w:t>
      </w:r>
      <w:r>
        <w:rPr>
          <w:rFonts w:ascii="Calibri" w:hAnsi="Calibri" w:eastAsia="Calibri"/>
          <w:color w:val="000000"/>
          <w:sz w:val="21"/>
        </w:rPr>
        <w:t xml:space="preserve"> 255.255.255.64</w:t>
      </w:r>
      <w:r>
        <w:rPr>
          <w:rFonts w:ascii="宋体" w:hAnsi="宋体" w:eastAsia="宋体"/>
          <w:color w:val="000000"/>
          <w:sz w:val="21"/>
        </w:rPr>
        <w:t xml:space="preserve"> 与</w:t>
      </w:r>
      <w:r>
        <w:rPr>
          <w:rFonts w:ascii="Calibri" w:hAnsi="Calibri" w:eastAsia="Calibri"/>
          <w:color w:val="000000"/>
          <w:sz w:val="21"/>
        </w:rPr>
        <w:t xml:space="preserve"> 192.168.10.201</w:t>
      </w:r>
      <w:r>
        <w:rPr>
          <w:rFonts w:ascii="宋体" w:hAnsi="宋体" w:eastAsia="宋体"/>
          <w:color w:val="000000"/>
          <w:sz w:val="21"/>
        </w:rPr>
        <w:t xml:space="preserve"> 是同一局域网吗？</w:t>
      </w:r>
    </w:p>
    <w:p>
      <w:pPr>
        <w:autoSpaceDE w:val="0"/>
        <w:autoSpaceDN w:val="0"/>
        <w:spacing w:before="294" w:after="0" w:line="234" w:lineRule="exact"/>
        <w:ind w:left="126" w:right="126"/>
        <w:jc w:val="right"/>
      </w:pPr>
      <w:r>
        <w:rPr>
          <w:rFonts w:ascii="Calibri" w:hAnsi="Calibri" w:eastAsia="Calibri"/>
          <w:color w:val="000000"/>
          <w:sz w:val="21"/>
        </w:rPr>
        <w:t>2.internet</w:t>
      </w:r>
      <w:r>
        <w:rPr>
          <w:rFonts w:ascii="宋体" w:hAnsi="宋体" w:eastAsia="宋体"/>
          <w:color w:val="000000"/>
          <w:sz w:val="21"/>
        </w:rPr>
        <w:t xml:space="preserve"> 中</w:t>
      </w:r>
      <w:r>
        <w:rPr>
          <w:rFonts w:ascii="Calibri" w:hAnsi="Calibri" w:eastAsia="Calibri"/>
          <w:color w:val="000000"/>
          <w:sz w:val="21"/>
        </w:rPr>
        <w:t xml:space="preserve"> e-mail</w:t>
      </w:r>
      <w:r>
        <w:rPr>
          <w:rFonts w:ascii="宋体" w:hAnsi="宋体" w:eastAsia="宋体"/>
          <w:color w:val="000000"/>
          <w:sz w:val="21"/>
        </w:rPr>
        <w:t xml:space="preserve"> 协仪，</w:t>
      </w:r>
      <w:r>
        <w:rPr>
          <w:rFonts w:ascii="Calibri" w:hAnsi="Calibri" w:eastAsia="Calibri"/>
          <w:color w:val="000000"/>
          <w:sz w:val="21"/>
        </w:rPr>
        <w:t>IE</w:t>
      </w:r>
      <w:r>
        <w:rPr>
          <w:rFonts w:ascii="宋体" w:hAnsi="宋体" w:eastAsia="宋体"/>
          <w:color w:val="000000"/>
          <w:sz w:val="21"/>
        </w:rPr>
        <w:t xml:space="preserve"> 的协仪，</w:t>
      </w:r>
      <w:r>
        <w:rPr>
          <w:rFonts w:ascii="Calibri" w:hAnsi="Calibri" w:eastAsia="Calibri"/>
          <w:color w:val="000000"/>
          <w:sz w:val="21"/>
        </w:rPr>
        <w:t>NAT</w:t>
      </w:r>
      <w:r>
        <w:rPr>
          <w:rFonts w:ascii="宋体" w:hAnsi="宋体" w:eastAsia="宋体"/>
          <w:color w:val="000000"/>
          <w:sz w:val="21"/>
        </w:rPr>
        <w:t xml:space="preserve"> 是什么，有什么好处，能带来什么问题？</w:t>
      </w:r>
      <w:r>
        <w:rPr>
          <w:rFonts w:ascii="Calibri" w:hAnsi="Calibri" w:eastAsia="Calibri"/>
          <w:color w:val="000000"/>
          <w:sz w:val="21"/>
        </w:rPr>
        <w:t>DNS</w:t>
      </w:r>
      <w:r>
        <w:rPr>
          <w:rFonts w:ascii="宋体" w:hAnsi="宋体" w:eastAsia="宋体"/>
          <w:color w:val="000000"/>
          <w:sz w:val="21"/>
        </w:rPr>
        <w:t xml:space="preserve"> 是什么，它是如何工作的？</w:t>
      </w:r>
    </w:p>
    <w:p>
      <w:pPr>
        <w:autoSpaceDE w:val="0"/>
        <w:autoSpaceDN w:val="0"/>
        <w:spacing w:before="296" w:after="0" w:line="232" w:lineRule="exact"/>
        <w:ind w:left="420" w:right="420"/>
      </w:pPr>
      <w:r>
        <w:rPr>
          <w:rFonts w:ascii="Calibri" w:hAnsi="Calibri" w:eastAsia="Calibri"/>
          <w:color w:val="000000"/>
          <w:sz w:val="21"/>
        </w:rPr>
        <w:t>3.PROXY</w:t>
      </w:r>
      <w:r>
        <w:rPr>
          <w:rFonts w:ascii="宋体" w:hAnsi="宋体" w:eastAsia="宋体"/>
          <w:color w:val="000000"/>
          <w:sz w:val="21"/>
        </w:rPr>
        <w:t xml:space="preserve"> 是如何工作的？</w:t>
      </w:r>
    </w:p>
    <w:p>
      <w:pPr>
        <w:autoSpaceDE w:val="0"/>
        <w:autoSpaceDN w:val="0"/>
        <w:spacing w:before="296" w:after="0" w:line="232" w:lineRule="exact"/>
        <w:ind w:left="420" w:right="420"/>
      </w:pPr>
      <w:r>
        <w:rPr>
          <w:rFonts w:ascii="Calibri" w:hAnsi="Calibri" w:eastAsia="Calibri"/>
          <w:color w:val="000000"/>
          <w:sz w:val="21"/>
        </w:rPr>
        <w:t>4.win2k</w:t>
      </w:r>
      <w:r>
        <w:rPr>
          <w:rFonts w:ascii="宋体" w:hAnsi="宋体" w:eastAsia="宋体"/>
          <w:color w:val="000000"/>
          <w:sz w:val="21"/>
        </w:rPr>
        <w:t xml:space="preserve"> 系统内</w:t>
      </w:r>
      <w:r>
        <w:rPr>
          <w:rFonts w:ascii="Calibri" w:hAnsi="Calibri" w:eastAsia="Calibri"/>
          <w:color w:val="000000"/>
          <w:sz w:val="21"/>
        </w:rPr>
        <w:t xml:space="preserve"> AT</w:t>
      </w:r>
      <w:r>
        <w:rPr>
          <w:rFonts w:ascii="宋体" w:hAnsi="宋体" w:eastAsia="宋体"/>
          <w:color w:val="000000"/>
          <w:sz w:val="21"/>
        </w:rPr>
        <w:t xml:space="preserve"> 命令完成什么功能，</w:t>
      </w:r>
      <w:r>
        <w:rPr>
          <w:rFonts w:ascii="Calibri" w:hAnsi="Calibri" w:eastAsia="Calibri"/>
          <w:color w:val="000000"/>
          <w:sz w:val="21"/>
        </w:rPr>
        <w:t>Messenger</w:t>
      </w:r>
      <w:r>
        <w:rPr>
          <w:rFonts w:ascii="宋体" w:hAnsi="宋体" w:eastAsia="宋体"/>
          <w:color w:val="000000"/>
          <w:sz w:val="21"/>
        </w:rPr>
        <w:t xml:space="preserve"> 服务是做什么，怎么使用？</w:t>
      </w:r>
    </w:p>
    <w:p>
      <w:pPr>
        <w:autoSpaceDE w:val="0"/>
        <w:autoSpaceDN w:val="0"/>
        <w:spacing w:before="296" w:after="0" w:line="234" w:lineRule="exact"/>
        <w:ind w:left="420" w:right="420"/>
      </w:pPr>
      <w:r>
        <w:rPr>
          <w:rFonts w:ascii="Calibri" w:hAnsi="Calibri" w:eastAsia="Calibri"/>
          <w:color w:val="000000"/>
          <w:sz w:val="21"/>
        </w:rPr>
        <w:t>5.</w:t>
      </w:r>
      <w:r>
        <w:rPr>
          <w:rFonts w:ascii="宋体" w:hAnsi="宋体" w:eastAsia="宋体"/>
          <w:color w:val="000000"/>
          <w:sz w:val="21"/>
        </w:rPr>
        <w:t>进程，线程的定义及区别</w:t>
      </w:r>
    </w:p>
    <w:p>
      <w:pPr>
        <w:autoSpaceDE w:val="0"/>
        <w:autoSpaceDN w:val="0"/>
        <w:spacing w:before="294" w:after="0" w:line="234" w:lineRule="exact"/>
        <w:ind w:left="420" w:right="420"/>
      </w:pPr>
      <w:r>
        <w:rPr>
          <w:rFonts w:ascii="Calibri" w:hAnsi="Calibri" w:eastAsia="Calibri"/>
          <w:color w:val="000000"/>
          <w:sz w:val="21"/>
        </w:rPr>
        <w:t>6.32</w:t>
      </w:r>
      <w:r>
        <w:rPr>
          <w:rFonts w:ascii="宋体" w:hAnsi="宋体" w:eastAsia="宋体"/>
          <w:color w:val="000000"/>
          <w:sz w:val="21"/>
        </w:rPr>
        <w:t xml:space="preserve"> 位操作系统内，</w:t>
      </w:r>
      <w:r>
        <w:rPr>
          <w:rFonts w:ascii="Calibri" w:hAnsi="Calibri" w:eastAsia="Calibri"/>
          <w:color w:val="000000"/>
          <w:sz w:val="21"/>
        </w:rPr>
        <w:t>1</w:t>
      </w:r>
      <w:r>
        <w:rPr>
          <w:rFonts w:ascii="宋体" w:hAnsi="宋体" w:eastAsia="宋体"/>
          <w:color w:val="000000"/>
          <w:sz w:val="21"/>
        </w:rPr>
        <w:t xml:space="preserve"> 进程地址空间多大，进程空间与物理内存有什么关系？</w:t>
      </w:r>
    </w:p>
    <w:p>
      <w:pPr>
        <w:autoSpaceDE w:val="0"/>
        <w:autoSpaceDN w:val="0"/>
        <w:spacing w:before="296" w:after="148" w:line="232" w:lineRule="exact"/>
        <w:ind w:left="420" w:right="420"/>
      </w:pPr>
      <w:r>
        <w:rPr>
          <w:rFonts w:ascii="Calibri" w:hAnsi="Calibri" w:eastAsia="Calibri"/>
          <w:color w:val="000000"/>
          <w:sz w:val="21"/>
        </w:rPr>
        <w:t>7.</w:t>
      </w:r>
      <w:r>
        <w:rPr>
          <w:rFonts w:ascii="宋体" w:hAnsi="宋体" w:eastAsia="宋体"/>
          <w:color w:val="000000"/>
          <w:sz w:val="21"/>
        </w:rPr>
        <w:t>网络攻击常用的手段，防火墙如何保证安全。</w:t>
      </w:r>
    </w:p>
    <w:tbl>
      <w:tblPr>
        <w:tblStyle w:val="41"/>
        <w:tblW w:w="0" w:type="auto"/>
        <w:tblInd w:w="210" w:type="dxa"/>
        <w:tblLayout w:type="fixed"/>
        <w:tblCellMar>
          <w:top w:w="0" w:type="dxa"/>
          <w:left w:w="108" w:type="dxa"/>
          <w:bottom w:w="0" w:type="dxa"/>
          <w:right w:w="108" w:type="dxa"/>
        </w:tblCellMar>
      </w:tblPr>
      <w:tblGrid>
        <w:gridCol w:w="1404"/>
        <w:gridCol w:w="1140"/>
        <w:gridCol w:w="6496"/>
      </w:tblGrid>
      <w:tr>
        <w:tblPrEx>
          <w:tblCellMar>
            <w:top w:w="0" w:type="dxa"/>
            <w:left w:w="108" w:type="dxa"/>
            <w:bottom w:w="0" w:type="dxa"/>
            <w:right w:w="108" w:type="dxa"/>
          </w:tblCellMar>
        </w:tblPrEx>
        <w:trPr>
          <w:trHeight w:val="402" w:hRule="exact"/>
        </w:trPr>
        <w:tc>
          <w:tcPr>
            <w:tcW w:w="9040" w:type="dxa"/>
            <w:gridSpan w:val="3"/>
            <w:tcMar>
              <w:left w:w="0" w:type="dxa"/>
              <w:right w:w="0" w:type="dxa"/>
            </w:tcMar>
          </w:tcPr>
          <w:p>
            <w:pPr>
              <w:autoSpaceDE w:val="0"/>
              <w:autoSpaceDN w:val="0"/>
              <w:spacing w:before="148" w:after="0" w:line="234" w:lineRule="exact"/>
              <w:ind w:left="210" w:right="210"/>
            </w:pPr>
            <w:r>
              <w:rPr>
                <w:rFonts w:ascii="Calibri" w:hAnsi="Calibri" w:eastAsia="Calibri"/>
                <w:color w:val="000000"/>
                <w:sz w:val="21"/>
              </w:rPr>
              <w:t>8.</w:t>
            </w:r>
            <w:r>
              <w:rPr>
                <w:rFonts w:ascii="宋体" w:hAnsi="宋体" w:eastAsia="宋体"/>
                <w:color w:val="000000"/>
                <w:sz w:val="21"/>
              </w:rPr>
              <w:t>如何配静态</w:t>
            </w:r>
            <w:r>
              <w:rPr>
                <w:rFonts w:ascii="Calibri" w:hAnsi="Calibri" w:eastAsia="Calibri"/>
                <w:color w:val="000000"/>
                <w:sz w:val="21"/>
              </w:rPr>
              <w:t xml:space="preserve"> IP</w:t>
            </w:r>
            <w:r>
              <w:rPr>
                <w:rFonts w:ascii="宋体" w:hAnsi="宋体" w:eastAsia="宋体"/>
                <w:color w:val="000000"/>
                <w:sz w:val="21"/>
              </w:rPr>
              <w:t>，如何测网络内</w:t>
            </w:r>
            <w:r>
              <w:rPr>
                <w:rFonts w:ascii="Calibri" w:hAnsi="Calibri" w:eastAsia="Calibri"/>
                <w:color w:val="000000"/>
                <w:sz w:val="21"/>
              </w:rPr>
              <w:t xml:space="preserve"> 2</w:t>
            </w:r>
            <w:r>
              <w:rPr>
                <w:rFonts w:ascii="宋体" w:hAnsi="宋体" w:eastAsia="宋体"/>
                <w:color w:val="000000"/>
                <w:sz w:val="21"/>
              </w:rPr>
              <w:t xml:space="preserve"> 台计算机通不通，</w:t>
            </w:r>
            <w:r>
              <w:rPr>
                <w:rFonts w:ascii="Calibri" w:hAnsi="Calibri" w:eastAsia="Calibri"/>
                <w:color w:val="000000"/>
                <w:sz w:val="21"/>
              </w:rPr>
              <w:t>PING</w:t>
            </w:r>
            <w:r>
              <w:rPr>
                <w:rFonts w:ascii="宋体" w:hAnsi="宋体" w:eastAsia="宋体"/>
                <w:color w:val="000000"/>
                <w:sz w:val="21"/>
              </w:rPr>
              <w:t xml:space="preserve"> 一次返几个数据包？</w:t>
            </w:r>
          </w:p>
        </w:tc>
      </w:tr>
      <w:tr>
        <w:tblPrEx>
          <w:tblCellMar>
            <w:top w:w="0" w:type="dxa"/>
            <w:left w:w="108" w:type="dxa"/>
            <w:bottom w:w="0" w:type="dxa"/>
            <w:right w:w="108" w:type="dxa"/>
          </w:tblCellMar>
        </w:tblPrEx>
        <w:trPr>
          <w:trHeight w:val="400" w:hRule="exact"/>
        </w:trPr>
        <w:tc>
          <w:tcPr>
            <w:tcW w:w="1404" w:type="dxa"/>
            <w:tcMar>
              <w:left w:w="0" w:type="dxa"/>
              <w:right w:w="0" w:type="dxa"/>
            </w:tcMar>
          </w:tcPr>
          <w:p>
            <w:pPr>
              <w:autoSpaceDE w:val="0"/>
              <w:autoSpaceDN w:val="0"/>
              <w:spacing w:before="20" w:after="0" w:line="232" w:lineRule="exact"/>
              <w:ind w:left="106" w:right="106"/>
              <w:jc w:val="right"/>
            </w:pPr>
            <w:r>
              <w:rPr>
                <w:rFonts w:ascii="宋体" w:hAnsi="宋体" w:eastAsia="宋体"/>
                <w:color w:val="000000"/>
                <w:sz w:val="21"/>
              </w:rPr>
              <w:t>三个</w:t>
            </w:r>
            <w:r>
              <w:rPr>
                <w:rFonts w:ascii="Calibri" w:hAnsi="Calibri" w:eastAsia="Calibri"/>
                <w:color w:val="000000"/>
                <w:sz w:val="21"/>
              </w:rPr>
              <w:t>:1. send</w:t>
            </w:r>
          </w:p>
        </w:tc>
        <w:tc>
          <w:tcPr>
            <w:tcW w:w="1140" w:type="dxa"/>
            <w:tcMar>
              <w:left w:w="0" w:type="dxa"/>
              <w:right w:w="0" w:type="dxa"/>
            </w:tcMar>
          </w:tcPr>
          <w:p>
            <w:pPr>
              <w:autoSpaceDE w:val="0"/>
              <w:autoSpaceDN w:val="0"/>
              <w:spacing w:before="44" w:after="0" w:line="208" w:lineRule="exact"/>
              <w:jc w:val="center"/>
            </w:pPr>
            <w:r>
              <w:rPr>
                <w:rFonts w:ascii="Calibri" w:hAnsi="Calibri" w:eastAsia="Calibri"/>
                <w:color w:val="000000"/>
                <w:sz w:val="21"/>
              </w:rPr>
              <w:t>2. received</w:t>
            </w:r>
          </w:p>
        </w:tc>
        <w:tc>
          <w:tcPr>
            <w:tcW w:w="6496" w:type="dxa"/>
            <w:tcMar>
              <w:left w:w="0" w:type="dxa"/>
              <w:right w:w="0" w:type="dxa"/>
            </w:tcMar>
          </w:tcPr>
          <w:p>
            <w:pPr>
              <w:autoSpaceDE w:val="0"/>
              <w:autoSpaceDN w:val="0"/>
              <w:spacing w:before="44" w:after="0" w:line="208" w:lineRule="exact"/>
              <w:ind w:left="106" w:right="106"/>
            </w:pPr>
            <w:r>
              <w:rPr>
                <w:rFonts w:ascii="Calibri" w:hAnsi="Calibri" w:eastAsia="Calibri"/>
                <w:color w:val="000000"/>
                <w:sz w:val="21"/>
              </w:rPr>
              <w:t>3. lost</w:t>
            </w:r>
          </w:p>
        </w:tc>
      </w:tr>
    </w:tbl>
    <w:p>
      <w:pPr>
        <w:autoSpaceDE w:val="0"/>
        <w:autoSpaceDN w:val="0"/>
        <w:spacing w:before="148" w:after="0" w:line="232" w:lineRule="exact"/>
        <w:ind w:left="420" w:right="420"/>
      </w:pPr>
      <w:r>
        <w:rPr>
          <w:rFonts w:ascii="Calibri" w:hAnsi="Calibri" w:eastAsia="Calibri"/>
          <w:color w:val="000000"/>
          <w:sz w:val="21"/>
        </w:rPr>
        <w:t>9.WIN9X</w:t>
      </w:r>
      <w:r>
        <w:rPr>
          <w:rFonts w:ascii="宋体" w:hAnsi="宋体" w:eastAsia="宋体"/>
          <w:color w:val="000000"/>
          <w:sz w:val="21"/>
        </w:rPr>
        <w:t xml:space="preserve"> 与</w:t>
      </w:r>
      <w:r>
        <w:rPr>
          <w:rFonts w:ascii="Calibri" w:hAnsi="Calibri" w:eastAsia="Calibri"/>
          <w:color w:val="000000"/>
          <w:sz w:val="21"/>
        </w:rPr>
        <w:t xml:space="preserve"> WINNT</w:t>
      </w:r>
      <w:r>
        <w:rPr>
          <w:rFonts w:ascii="宋体" w:hAnsi="宋体" w:eastAsia="宋体"/>
          <w:color w:val="000000"/>
          <w:sz w:val="21"/>
        </w:rPr>
        <w:t xml:space="preserve"> 以上操作系统有</w:t>
      </w:r>
      <w:r>
        <w:rPr>
          <w:rFonts w:ascii="Calibri" w:hAnsi="Calibri" w:eastAsia="Calibri"/>
          <w:color w:val="000000"/>
          <w:sz w:val="21"/>
        </w:rPr>
        <w:t>"</w:t>
      </w:r>
      <w:r>
        <w:rPr>
          <w:rFonts w:ascii="宋体" w:hAnsi="宋体" w:eastAsia="宋体"/>
          <w:color w:val="000000"/>
          <w:sz w:val="21"/>
        </w:rPr>
        <w:t>服务</w:t>
      </w:r>
      <w:r>
        <w:rPr>
          <w:rFonts w:ascii="Calibri" w:hAnsi="Calibri" w:eastAsia="Calibri"/>
          <w:color w:val="000000"/>
          <w:sz w:val="21"/>
        </w:rPr>
        <w:t>"</w:t>
      </w:r>
      <w:r>
        <w:rPr>
          <w:rFonts w:ascii="宋体" w:hAnsi="宋体" w:eastAsia="宋体"/>
          <w:color w:val="000000"/>
          <w:sz w:val="21"/>
        </w:rPr>
        <w:t>吗，服务是什么，如何停止服务？</w:t>
      </w:r>
    </w:p>
    <w:p>
      <w:pPr>
        <w:autoSpaceDE w:val="0"/>
        <w:autoSpaceDN w:val="0"/>
        <w:spacing w:before="296" w:after="0" w:line="232" w:lineRule="exact"/>
        <w:ind w:left="420" w:right="420"/>
      </w:pPr>
      <w:r>
        <w:rPr>
          <w:rFonts w:ascii="Calibri" w:hAnsi="Calibri" w:eastAsia="Calibri"/>
          <w:color w:val="000000"/>
          <w:sz w:val="21"/>
        </w:rPr>
        <w:t>10.AD</w:t>
      </w:r>
      <w:r>
        <w:rPr>
          <w:rFonts w:ascii="宋体" w:hAnsi="宋体" w:eastAsia="宋体"/>
          <w:color w:val="000000"/>
          <w:sz w:val="21"/>
        </w:rPr>
        <w:t xml:space="preserve"> 在</w:t>
      </w:r>
      <w:r>
        <w:rPr>
          <w:rFonts w:ascii="Calibri" w:hAnsi="Calibri" w:eastAsia="Calibri"/>
          <w:color w:val="000000"/>
          <w:sz w:val="21"/>
        </w:rPr>
        <w:t xml:space="preserve"> WIN2KSERVER</w:t>
      </w:r>
      <w:r>
        <w:rPr>
          <w:rFonts w:ascii="宋体" w:hAnsi="宋体" w:eastAsia="宋体"/>
          <w:color w:val="000000"/>
          <w:sz w:val="21"/>
        </w:rPr>
        <w:t xml:space="preserve"> 上建需什么文件格式，</w:t>
      </w:r>
      <w:r>
        <w:rPr>
          <w:rFonts w:ascii="Calibri" w:hAnsi="Calibri" w:eastAsia="Calibri"/>
          <w:color w:val="000000"/>
          <w:sz w:val="21"/>
        </w:rPr>
        <w:t>AD</w:t>
      </w:r>
      <w:r>
        <w:rPr>
          <w:rFonts w:ascii="宋体" w:hAnsi="宋体" w:eastAsia="宋体"/>
          <w:color w:val="000000"/>
          <w:sz w:val="21"/>
        </w:rPr>
        <w:t xml:space="preserve"> 是什么？</w:t>
      </w:r>
      <w:r>
        <w:rPr>
          <w:rFonts w:ascii="Calibri" w:hAnsi="Calibri" w:eastAsia="Calibri"/>
          <w:color w:val="000000"/>
          <w:sz w:val="21"/>
        </w:rPr>
        <w:t>XP</w:t>
      </w:r>
      <w:r>
        <w:rPr>
          <w:rFonts w:ascii="宋体" w:hAnsi="宋体" w:eastAsia="宋体"/>
          <w:color w:val="000000"/>
          <w:sz w:val="21"/>
        </w:rPr>
        <w:t xml:space="preserve"> 多用户下</w:t>
      </w:r>
      <w:r>
        <w:rPr>
          <w:rFonts w:ascii="Calibri" w:hAnsi="Calibri" w:eastAsia="Calibri"/>
          <w:color w:val="000000"/>
          <w:sz w:val="21"/>
        </w:rPr>
        <w:t>"</w:t>
      </w:r>
      <w:r>
        <w:rPr>
          <w:rFonts w:ascii="宋体" w:hAnsi="宋体" w:eastAsia="宋体"/>
          <w:color w:val="000000"/>
          <w:sz w:val="21"/>
        </w:rPr>
        <w:t>注销</w:t>
      </w:r>
      <w:r>
        <w:rPr>
          <w:rFonts w:ascii="Calibri" w:hAnsi="Calibri" w:eastAsia="Calibri"/>
          <w:color w:val="000000"/>
          <w:sz w:val="21"/>
        </w:rPr>
        <w:t>"</w:t>
      </w:r>
      <w:r>
        <w:rPr>
          <w:rFonts w:ascii="宋体" w:hAnsi="宋体" w:eastAsia="宋体"/>
          <w:color w:val="000000"/>
          <w:sz w:val="21"/>
        </w:rPr>
        <w:t>与</w:t>
      </w:r>
      <w:r>
        <w:rPr>
          <w:rFonts w:ascii="Calibri" w:hAnsi="Calibri" w:eastAsia="Calibri"/>
          <w:color w:val="000000"/>
          <w:sz w:val="21"/>
        </w:rPr>
        <w:t>"</w:t>
      </w:r>
      <w:r>
        <w:rPr>
          <w:rFonts w:ascii="宋体" w:hAnsi="宋体" w:eastAsia="宋体"/>
          <w:color w:val="000000"/>
          <w:sz w:val="21"/>
        </w:rPr>
        <w:t>切换</w:t>
      </w:r>
      <w:r>
        <w:rPr>
          <w:rFonts w:ascii="Calibri" w:hAnsi="Calibri" w:eastAsia="Calibri"/>
          <w:color w:val="000000"/>
          <w:sz w:val="21"/>
        </w:rPr>
        <w:t>"</w:t>
      </w:r>
      <w:r>
        <w:rPr>
          <w:rFonts w:ascii="宋体" w:hAnsi="宋体" w:eastAsia="宋体"/>
          <w:color w:val="000000"/>
          <w:sz w:val="21"/>
        </w:rPr>
        <w:t>的区别。</w:t>
      </w:r>
    </w:p>
    <w:p>
      <w:pPr>
        <w:autoSpaceDE w:val="0"/>
        <w:autoSpaceDN w:val="0"/>
        <w:spacing w:before="296" w:after="0" w:line="234" w:lineRule="exact"/>
        <w:ind w:left="420" w:right="420"/>
      </w:pPr>
      <w:r>
        <w:rPr>
          <w:rFonts w:ascii="Calibri" w:hAnsi="Calibri" w:eastAsia="Calibri"/>
          <w:color w:val="000000"/>
          <w:sz w:val="21"/>
        </w:rPr>
        <w:t>11.UDP</w:t>
      </w:r>
      <w:r>
        <w:rPr>
          <w:rFonts w:ascii="宋体" w:hAnsi="宋体" w:eastAsia="宋体"/>
          <w:color w:val="000000"/>
          <w:sz w:val="21"/>
        </w:rPr>
        <w:t xml:space="preserve"> 可以跨网段发送吗</w:t>
      </w:r>
      <w:r>
        <w:rPr>
          <w:rFonts w:ascii="Calibri" w:hAnsi="Calibri" w:eastAsia="Calibri"/>
          <w:color w:val="000000"/>
          <w:sz w:val="21"/>
        </w:rPr>
        <w:t>?</w:t>
      </w:r>
    </w:p>
    <w:p>
      <w:pPr>
        <w:sectPr>
          <w:pgSz w:w="12240" w:h="15840"/>
          <w:pgMar w:top="502" w:right="596" w:bottom="534"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32" w:lineRule="exact"/>
        <w:ind w:left="420" w:right="420"/>
      </w:pPr>
      <w:r>
        <w:rPr>
          <w:rFonts w:ascii="Calibri" w:hAnsi="Calibri" w:eastAsia="Calibri"/>
          <w:color w:val="000000"/>
          <w:sz w:val="21"/>
        </w:rPr>
        <w:t>12.</w:t>
      </w:r>
      <w:r>
        <w:rPr>
          <w:rFonts w:ascii="宋体" w:hAnsi="宋体" w:eastAsia="宋体"/>
          <w:color w:val="000000"/>
          <w:sz w:val="21"/>
        </w:rPr>
        <w:t>最简单的确认远程计算机</w:t>
      </w:r>
      <w:r>
        <w:rPr>
          <w:rFonts w:ascii="Calibri" w:hAnsi="Calibri" w:eastAsia="Calibri"/>
          <w:color w:val="000000"/>
          <w:sz w:val="21"/>
        </w:rPr>
        <w:t>(win2K</w:t>
      </w:r>
      <w:r>
        <w:rPr>
          <w:rFonts w:ascii="宋体" w:hAnsi="宋体" w:eastAsia="宋体"/>
          <w:color w:val="000000"/>
          <w:sz w:val="21"/>
        </w:rPr>
        <w:t xml:space="preserve"> 以上</w:t>
      </w:r>
      <w:r>
        <w:rPr>
          <w:rFonts w:ascii="Calibri" w:hAnsi="Calibri" w:eastAsia="Calibri"/>
          <w:color w:val="000000"/>
          <w:sz w:val="21"/>
        </w:rPr>
        <w:t>)</w:t>
      </w:r>
      <w:r>
        <w:rPr>
          <w:rFonts w:ascii="宋体" w:hAnsi="宋体" w:eastAsia="宋体"/>
          <w:color w:val="000000"/>
          <w:sz w:val="21"/>
        </w:rPr>
        <w:t>某个监听端口是正常建立的？</w:t>
      </w:r>
    </w:p>
    <w:p>
      <w:pPr>
        <w:autoSpaceDE w:val="0"/>
        <w:autoSpaceDN w:val="0"/>
        <w:spacing w:before="296" w:after="0" w:line="232" w:lineRule="exact"/>
        <w:ind w:left="420" w:right="420"/>
      </w:pPr>
      <w:r>
        <w:rPr>
          <w:rFonts w:ascii="Calibri" w:hAnsi="Calibri" w:eastAsia="Calibri"/>
          <w:color w:val="000000"/>
          <w:sz w:val="21"/>
        </w:rPr>
        <w:t>13.</w:t>
      </w:r>
      <w:r>
        <w:rPr>
          <w:rFonts w:ascii="宋体" w:hAnsi="宋体" w:eastAsia="宋体"/>
          <w:color w:val="000000"/>
          <w:sz w:val="21"/>
        </w:rPr>
        <w:t>软件测试的定义，测试工作是枯燥反复的，你是如何理解的？黑盒，白盒，回归，压力测试的定义。</w:t>
      </w:r>
    </w:p>
    <w:p>
      <w:pPr>
        <w:autoSpaceDE w:val="0"/>
        <w:autoSpaceDN w:val="0"/>
        <w:spacing w:before="296" w:after="0" w:line="232" w:lineRule="exact"/>
        <w:ind w:left="420" w:right="420"/>
      </w:pPr>
      <w:r>
        <w:rPr>
          <w:rFonts w:ascii="Calibri" w:hAnsi="Calibri" w:eastAsia="Calibri"/>
          <w:color w:val="000000"/>
          <w:sz w:val="21"/>
        </w:rPr>
        <w:t>14.winrunner</w:t>
      </w:r>
      <w:r>
        <w:rPr>
          <w:rFonts w:ascii="宋体" w:hAnsi="宋体" w:eastAsia="宋体"/>
          <w:color w:val="000000"/>
          <w:sz w:val="21"/>
        </w:rPr>
        <w:t>，</w:t>
      </w:r>
      <w:r>
        <w:rPr>
          <w:rFonts w:ascii="Calibri" w:hAnsi="Calibri" w:eastAsia="Calibri"/>
          <w:color w:val="000000"/>
          <w:sz w:val="21"/>
        </w:rPr>
        <w:t>loadrunner</w:t>
      </w:r>
      <w:r>
        <w:rPr>
          <w:rFonts w:ascii="宋体" w:hAnsi="宋体" w:eastAsia="宋体"/>
          <w:color w:val="000000"/>
          <w:sz w:val="21"/>
        </w:rPr>
        <w:t xml:space="preserve"> 是什么，区别</w:t>
      </w:r>
    </w:p>
    <w:p>
      <w:pPr>
        <w:autoSpaceDE w:val="0"/>
        <w:autoSpaceDN w:val="0"/>
        <w:spacing w:before="296" w:after="0" w:line="234" w:lineRule="exact"/>
        <w:ind w:left="420" w:right="420"/>
      </w:pPr>
      <w:r>
        <w:rPr>
          <w:rFonts w:ascii="Calibri" w:hAnsi="Calibri" w:eastAsia="Calibri"/>
          <w:color w:val="000000"/>
          <w:sz w:val="21"/>
        </w:rPr>
        <w:t>15.</w:t>
      </w:r>
      <w:r>
        <w:rPr>
          <w:rFonts w:ascii="宋体" w:hAnsi="宋体" w:eastAsia="宋体"/>
          <w:color w:val="000000"/>
          <w:sz w:val="21"/>
        </w:rPr>
        <w:t>磁盘分区如何分类</w:t>
      </w:r>
      <w:r>
        <w:rPr>
          <w:rFonts w:ascii="Calibri" w:hAnsi="Calibri" w:eastAsia="Calibri"/>
          <w:color w:val="000000"/>
          <w:sz w:val="21"/>
        </w:rPr>
        <w:t>,</w:t>
      </w:r>
      <w:r>
        <w:rPr>
          <w:rFonts w:ascii="宋体" w:hAnsi="宋体" w:eastAsia="宋体"/>
          <w:color w:val="000000"/>
          <w:sz w:val="21"/>
        </w:rPr>
        <w:t>请举例说明安装操作系统的注意事项。</w:t>
      </w:r>
    </w:p>
    <w:p>
      <w:pPr>
        <w:autoSpaceDE w:val="0"/>
        <w:autoSpaceDN w:val="0"/>
        <w:spacing w:before="294" w:after="0" w:line="234" w:lineRule="exact"/>
        <w:ind w:left="420" w:right="420"/>
      </w:pPr>
      <w:r>
        <w:rPr>
          <w:rFonts w:ascii="Calibri" w:hAnsi="Calibri" w:eastAsia="Calibri"/>
          <w:color w:val="000000"/>
          <w:sz w:val="21"/>
        </w:rPr>
        <w:t>(1</w:t>
      </w:r>
      <w:r>
        <w:rPr>
          <w:rFonts w:ascii="宋体" w:hAnsi="宋体" w:eastAsia="宋体"/>
          <w:color w:val="000000"/>
          <w:sz w:val="21"/>
        </w:rPr>
        <w:t xml:space="preserve"> 小时答题</w:t>
      </w:r>
      <w:r>
        <w:rPr>
          <w:rFonts w:ascii="Calibri" w:hAnsi="Calibri" w:eastAsia="Calibri"/>
          <w:color w:val="000000"/>
          <w:sz w:val="21"/>
        </w:rPr>
        <w:t>)</w:t>
      </w:r>
    </w:p>
    <w:p>
      <w:pPr>
        <w:autoSpaceDE w:val="0"/>
        <w:autoSpaceDN w:val="0"/>
        <w:spacing w:before="296" w:after="0" w:line="210" w:lineRule="exact"/>
        <w:ind w:left="420" w:right="420"/>
      </w:pPr>
      <w:r>
        <w:rPr>
          <w:rFonts w:ascii="宋体" w:hAnsi="宋体" w:eastAsia="宋体"/>
          <w:color w:val="000000"/>
          <w:sz w:val="21"/>
        </w:rPr>
        <w:t>三、中软的面试题</w:t>
      </w:r>
    </w:p>
    <w:p>
      <w:pPr>
        <w:autoSpaceDE w:val="0"/>
        <w:autoSpaceDN w:val="0"/>
        <w:spacing w:before="318" w:after="0" w:line="234" w:lineRule="exact"/>
        <w:ind w:left="420" w:right="420"/>
      </w:pPr>
      <w:r>
        <w:rPr>
          <w:rFonts w:ascii="宋体" w:hAnsi="宋体" w:eastAsia="宋体"/>
          <w:color w:val="000000"/>
          <w:sz w:val="21"/>
        </w:rPr>
        <w:t>（一）简答题</w:t>
      </w:r>
      <w:r>
        <w:rPr>
          <w:rFonts w:ascii="Calibri" w:hAnsi="Calibri" w:eastAsia="Calibri"/>
          <w:color w:val="000000"/>
          <w:sz w:val="21"/>
        </w:rPr>
        <w:t>.</w:t>
      </w:r>
    </w:p>
    <w:p>
      <w:pPr>
        <w:autoSpaceDE w:val="0"/>
        <w:autoSpaceDN w:val="0"/>
        <w:spacing w:before="294" w:after="0" w:line="234" w:lineRule="exact"/>
        <w:ind w:left="420" w:right="420"/>
      </w:pPr>
      <w:r>
        <w:rPr>
          <w:rFonts w:ascii="Calibri" w:hAnsi="Calibri" w:eastAsia="Calibri"/>
          <w:color w:val="000000"/>
          <w:sz w:val="21"/>
        </w:rPr>
        <w:t>1.</w:t>
      </w:r>
      <w:r>
        <w:rPr>
          <w:rFonts w:ascii="宋体" w:hAnsi="宋体" w:eastAsia="宋体"/>
          <w:color w:val="000000"/>
          <w:sz w:val="21"/>
        </w:rPr>
        <w:t xml:space="preserve"> 避免死锁的方法有哪些</w:t>
      </w:r>
      <w:r>
        <w:rPr>
          <w:rFonts w:ascii="Calibri" w:hAnsi="Calibri" w:eastAsia="Calibri"/>
          <w:color w:val="000000"/>
          <w:sz w:val="21"/>
        </w:rPr>
        <w:t>?</w:t>
      </w:r>
    </w:p>
    <w:p>
      <w:pPr>
        <w:autoSpaceDE w:val="0"/>
        <w:autoSpaceDN w:val="0"/>
        <w:spacing w:before="296" w:after="0" w:line="232" w:lineRule="exact"/>
        <w:ind w:left="420" w:right="420"/>
      </w:pPr>
      <w:r>
        <w:rPr>
          <w:rFonts w:ascii="Calibri" w:hAnsi="Calibri" w:eastAsia="Calibri"/>
          <w:color w:val="000000"/>
          <w:sz w:val="21"/>
        </w:rPr>
        <w:t>2.</w:t>
      </w:r>
      <w:r>
        <w:rPr>
          <w:rFonts w:ascii="宋体" w:hAnsi="宋体" w:eastAsia="宋体"/>
          <w:color w:val="000000"/>
          <w:sz w:val="21"/>
        </w:rPr>
        <w:t xml:space="preserve"> 在</w:t>
      </w:r>
      <w:r>
        <w:rPr>
          <w:rFonts w:ascii="Calibri" w:hAnsi="Calibri" w:eastAsia="Calibri"/>
          <w:color w:val="000000"/>
          <w:sz w:val="21"/>
        </w:rPr>
        <w:t xml:space="preserve"> Sybase</w:t>
      </w:r>
      <w:r>
        <w:rPr>
          <w:rFonts w:ascii="宋体" w:hAnsi="宋体" w:eastAsia="宋体"/>
          <w:color w:val="000000"/>
          <w:sz w:val="21"/>
        </w:rPr>
        <w:t xml:space="preserve"> 数据库中注册用户与数据库用户有什么区别</w:t>
      </w:r>
      <w:r>
        <w:rPr>
          <w:rFonts w:ascii="Calibri" w:hAnsi="Calibri" w:eastAsia="Calibri"/>
          <w:color w:val="000000"/>
          <w:sz w:val="21"/>
        </w:rPr>
        <w:t>?</w:t>
      </w:r>
    </w:p>
    <w:p>
      <w:pPr>
        <w:autoSpaceDE w:val="0"/>
        <w:autoSpaceDN w:val="0"/>
        <w:spacing w:before="296" w:after="0" w:line="236" w:lineRule="exact"/>
        <w:ind w:left="420" w:right="420"/>
      </w:pPr>
      <w:r>
        <w:rPr>
          <w:rFonts w:ascii="Calibri" w:hAnsi="Calibri" w:eastAsia="Calibri"/>
          <w:color w:val="000000"/>
          <w:sz w:val="21"/>
        </w:rPr>
        <w:t>3.</w:t>
      </w:r>
      <w:r>
        <w:rPr>
          <w:rFonts w:ascii="宋体" w:hAnsi="宋体" w:eastAsia="宋体"/>
          <w:color w:val="000000"/>
          <w:sz w:val="21"/>
        </w:rPr>
        <w:t xml:space="preserve"> 在</w:t>
      </w:r>
      <w:r>
        <w:rPr>
          <w:rFonts w:ascii="Calibri" w:hAnsi="Calibri" w:eastAsia="Calibri"/>
          <w:color w:val="000000"/>
          <w:sz w:val="21"/>
        </w:rPr>
        <w:t xml:space="preserve"> MS SQL_Server</w:t>
      </w:r>
      <w:r>
        <w:rPr>
          <w:rFonts w:ascii="宋体" w:hAnsi="宋体" w:eastAsia="宋体"/>
          <w:color w:val="000000"/>
          <w:sz w:val="21"/>
        </w:rPr>
        <w:t xml:space="preserve"> 数据库中通过什么约束保证数据库的实体完整性</w:t>
      </w:r>
    </w:p>
    <w:p>
      <w:pPr>
        <w:autoSpaceDE w:val="0"/>
        <w:autoSpaceDN w:val="0"/>
        <w:spacing w:before="292" w:after="0" w:line="236" w:lineRule="exact"/>
        <w:ind w:left="420" w:right="420"/>
      </w:pPr>
      <w:r>
        <w:rPr>
          <w:rFonts w:ascii="Calibri" w:hAnsi="Calibri" w:eastAsia="Calibri"/>
          <w:color w:val="000000"/>
          <w:sz w:val="21"/>
        </w:rPr>
        <w:t>4.</w:t>
      </w:r>
      <w:r>
        <w:rPr>
          <w:rFonts w:ascii="宋体" w:hAnsi="宋体" w:eastAsia="宋体"/>
          <w:color w:val="000000"/>
          <w:sz w:val="21"/>
        </w:rPr>
        <w:t xml:space="preserve"> 内存有哪几种存储组织结构</w:t>
      </w:r>
      <w:r>
        <w:rPr>
          <w:rFonts w:ascii="Calibri" w:hAnsi="Calibri" w:eastAsia="Calibri"/>
          <w:color w:val="000000"/>
          <w:sz w:val="21"/>
        </w:rPr>
        <w:t>.</w:t>
      </w:r>
      <w:r>
        <w:rPr>
          <w:rFonts w:ascii="宋体" w:hAnsi="宋体" w:eastAsia="宋体"/>
          <w:color w:val="000000"/>
          <w:sz w:val="21"/>
        </w:rPr>
        <w:t>请分别加以说明</w:t>
      </w:r>
    </w:p>
    <w:p>
      <w:pPr>
        <w:autoSpaceDE w:val="0"/>
        <w:autoSpaceDN w:val="0"/>
        <w:spacing w:before="296" w:after="0" w:line="232" w:lineRule="exact"/>
        <w:ind w:left="420" w:right="420"/>
      </w:pPr>
      <w:r>
        <w:rPr>
          <w:rFonts w:ascii="Calibri" w:hAnsi="Calibri" w:eastAsia="Calibri"/>
          <w:color w:val="000000"/>
          <w:sz w:val="21"/>
        </w:rPr>
        <w:t>5.JAVA</w:t>
      </w:r>
      <w:r>
        <w:rPr>
          <w:rFonts w:ascii="宋体" w:hAnsi="宋体" w:eastAsia="宋体"/>
          <w:color w:val="000000"/>
          <w:sz w:val="21"/>
        </w:rPr>
        <w:t xml:space="preserve"> 中的</w:t>
      </w:r>
      <w:r>
        <w:rPr>
          <w:rFonts w:ascii="Calibri" w:hAnsi="Calibri" w:eastAsia="Calibri"/>
          <w:color w:val="000000"/>
          <w:sz w:val="21"/>
        </w:rPr>
        <w:t xml:space="preserve"> Wait()</w:t>
      </w:r>
      <w:r>
        <w:rPr>
          <w:rFonts w:ascii="宋体" w:hAnsi="宋体" w:eastAsia="宋体"/>
          <w:color w:val="000000"/>
          <w:sz w:val="21"/>
        </w:rPr>
        <w:t xml:space="preserve"> 和</w:t>
      </w:r>
      <w:r>
        <w:rPr>
          <w:rFonts w:ascii="Calibri" w:hAnsi="Calibri" w:eastAsia="Calibri"/>
          <w:color w:val="000000"/>
          <w:sz w:val="21"/>
        </w:rPr>
        <w:t xml:space="preserve"> notify()</w:t>
      </w:r>
      <w:r>
        <w:rPr>
          <w:rFonts w:ascii="宋体" w:hAnsi="宋体" w:eastAsia="宋体"/>
          <w:color w:val="000000"/>
          <w:sz w:val="21"/>
        </w:rPr>
        <w:t>方法使用时应注意些什么</w:t>
      </w:r>
      <w:r>
        <w:rPr>
          <w:rFonts w:ascii="Calibri" w:hAnsi="Calibri" w:eastAsia="Calibri"/>
          <w:color w:val="000000"/>
          <w:sz w:val="21"/>
        </w:rPr>
        <w:t>?</w:t>
      </w:r>
    </w:p>
    <w:p>
      <w:pPr>
        <w:autoSpaceDE w:val="0"/>
        <w:autoSpaceDN w:val="0"/>
        <w:spacing w:before="296" w:after="0" w:line="232" w:lineRule="exact"/>
        <w:ind w:left="420" w:right="420"/>
      </w:pPr>
      <w:r>
        <w:rPr>
          <w:rFonts w:ascii="Calibri" w:hAnsi="Calibri" w:eastAsia="Calibri"/>
          <w:color w:val="000000"/>
          <w:sz w:val="21"/>
        </w:rPr>
        <w:t>6.</w:t>
      </w:r>
      <w:r>
        <w:rPr>
          <w:rFonts w:ascii="宋体" w:hAnsi="宋体" w:eastAsia="宋体"/>
          <w:color w:val="000000"/>
          <w:sz w:val="21"/>
        </w:rPr>
        <w:t xml:space="preserve"> 用户输入一个整数</w:t>
      </w:r>
      <w:r>
        <w:rPr>
          <w:rFonts w:ascii="Calibri" w:hAnsi="Calibri" w:eastAsia="Calibri"/>
          <w:color w:val="000000"/>
          <w:sz w:val="21"/>
        </w:rPr>
        <w:t>.</w:t>
      </w:r>
      <w:r>
        <w:rPr>
          <w:rFonts w:ascii="宋体" w:hAnsi="宋体" w:eastAsia="宋体"/>
          <w:color w:val="000000"/>
          <w:sz w:val="21"/>
        </w:rPr>
        <w:t>系统判断</w:t>
      </w:r>
      <w:r>
        <w:rPr>
          <w:rFonts w:ascii="Calibri" w:hAnsi="Calibri" w:eastAsia="Calibri"/>
          <w:color w:val="000000"/>
          <w:sz w:val="21"/>
        </w:rPr>
        <w:t>,</w:t>
      </w:r>
      <w:r>
        <w:rPr>
          <w:rFonts w:ascii="宋体" w:hAnsi="宋体" w:eastAsia="宋体"/>
          <w:color w:val="000000"/>
          <w:sz w:val="21"/>
        </w:rPr>
        <w:t>并输出是负数还是非负数</w:t>
      </w:r>
      <w:r>
        <w:rPr>
          <w:rFonts w:ascii="Calibri" w:hAnsi="Calibri" w:eastAsia="Calibri"/>
          <w:color w:val="000000"/>
          <w:sz w:val="21"/>
        </w:rPr>
        <w:t>,</w:t>
      </w:r>
      <w:r>
        <w:rPr>
          <w:rFonts w:ascii="宋体" w:hAnsi="宋体" w:eastAsia="宋体"/>
          <w:color w:val="000000"/>
          <w:sz w:val="21"/>
        </w:rPr>
        <w:t>请设计测试用例</w:t>
      </w:r>
      <w:r>
        <w:rPr>
          <w:rFonts w:ascii="Calibri" w:hAnsi="Calibri" w:eastAsia="Calibri"/>
          <w:color w:val="000000"/>
          <w:sz w:val="21"/>
        </w:rPr>
        <w:t>.</w:t>
      </w:r>
    </w:p>
    <w:p>
      <w:pPr>
        <w:autoSpaceDE w:val="0"/>
        <w:autoSpaceDN w:val="0"/>
        <w:spacing w:before="296" w:after="0" w:line="232" w:lineRule="exact"/>
        <w:ind w:left="420" w:right="420"/>
      </w:pPr>
      <w:r>
        <w:rPr>
          <w:rFonts w:ascii="Calibri" w:hAnsi="Calibri" w:eastAsia="Calibri"/>
          <w:color w:val="000000"/>
          <w:sz w:val="21"/>
        </w:rPr>
        <w:t>7.</w:t>
      </w:r>
      <w:r>
        <w:rPr>
          <w:rFonts w:ascii="宋体" w:hAnsi="宋体" w:eastAsia="宋体"/>
          <w:color w:val="000000"/>
          <w:sz w:val="21"/>
        </w:rPr>
        <w:t xml:space="preserve"> 操作系统中的同步和互诉解决了什么问题</w:t>
      </w:r>
    </w:p>
    <w:p>
      <w:pPr>
        <w:autoSpaceDE w:val="0"/>
        <w:autoSpaceDN w:val="0"/>
        <w:spacing w:before="296" w:after="0" w:line="234" w:lineRule="exact"/>
        <w:ind w:left="420" w:right="420"/>
      </w:pPr>
      <w:r>
        <w:rPr>
          <w:rFonts w:ascii="Calibri" w:hAnsi="Calibri" w:eastAsia="Calibri"/>
          <w:color w:val="000000"/>
          <w:sz w:val="21"/>
        </w:rPr>
        <w:t>8. UNIX</w:t>
      </w:r>
      <w:r>
        <w:rPr>
          <w:rFonts w:ascii="宋体" w:hAnsi="宋体" w:eastAsia="宋体"/>
          <w:color w:val="000000"/>
          <w:sz w:val="21"/>
        </w:rPr>
        <w:t xml:space="preserve"> 中</w:t>
      </w:r>
      <w:r>
        <w:rPr>
          <w:rFonts w:ascii="Calibri" w:hAnsi="Calibri" w:eastAsia="Calibri"/>
          <w:color w:val="000000"/>
          <w:sz w:val="21"/>
        </w:rPr>
        <w:t xml:space="preserve"> init</w:t>
      </w:r>
    </w:p>
    <w:p>
      <w:pPr>
        <w:autoSpaceDE w:val="0"/>
        <w:autoSpaceDN w:val="0"/>
        <w:spacing w:before="296" w:after="0" w:line="232" w:lineRule="exact"/>
        <w:ind w:left="208" w:right="208"/>
      </w:pPr>
      <w:r>
        <w:rPr>
          <w:rFonts w:ascii="宋体" w:hAnsi="宋体" w:eastAsia="宋体"/>
          <w:color w:val="000000"/>
          <w:sz w:val="21"/>
        </w:rPr>
        <w:t>（二）编写类</w:t>
      </w:r>
      <w:r>
        <w:rPr>
          <w:rFonts w:ascii="Calibri" w:hAnsi="Calibri" w:eastAsia="Calibri"/>
          <w:color w:val="000000"/>
          <w:sz w:val="21"/>
        </w:rPr>
        <w:t xml:space="preserve"> String</w:t>
      </w:r>
      <w:r>
        <w:rPr>
          <w:rFonts w:ascii="宋体" w:hAnsi="宋体" w:eastAsia="宋体"/>
          <w:color w:val="000000"/>
          <w:sz w:val="21"/>
        </w:rPr>
        <w:t xml:space="preserve"> 的构造函数</w:t>
      </w:r>
      <w:r>
        <w:rPr>
          <w:rFonts w:ascii="Calibri" w:hAnsi="Calibri" w:eastAsia="Calibri"/>
          <w:color w:val="000000"/>
          <w:sz w:val="21"/>
        </w:rPr>
        <w:t>,</w:t>
      </w:r>
      <w:r>
        <w:rPr>
          <w:rFonts w:ascii="宋体" w:hAnsi="宋体" w:eastAsia="宋体"/>
          <w:color w:val="000000"/>
          <w:sz w:val="21"/>
        </w:rPr>
        <w:t>析构函数和赋值函数</w:t>
      </w:r>
    </w:p>
    <w:p>
      <w:pPr>
        <w:autoSpaceDE w:val="0"/>
        <w:autoSpaceDN w:val="0"/>
        <w:spacing w:before="296" w:after="0" w:line="234" w:lineRule="exact"/>
        <w:ind w:left="420" w:right="420"/>
      </w:pPr>
      <w:r>
        <w:rPr>
          <w:rFonts w:ascii="宋体" w:hAnsi="宋体" w:eastAsia="宋体"/>
          <w:color w:val="000000"/>
          <w:sz w:val="21"/>
        </w:rPr>
        <w:t>已知类</w:t>
      </w:r>
      <w:r>
        <w:rPr>
          <w:rFonts w:ascii="Calibri" w:hAnsi="Calibri" w:eastAsia="Calibri"/>
          <w:color w:val="000000"/>
          <w:sz w:val="21"/>
        </w:rPr>
        <w:t xml:space="preserve"> String</w:t>
      </w:r>
      <w:r>
        <w:rPr>
          <w:rFonts w:ascii="宋体" w:hAnsi="宋体" w:eastAsia="宋体"/>
          <w:color w:val="000000"/>
          <w:sz w:val="21"/>
        </w:rPr>
        <w:t xml:space="preserve"> 的原型为</w:t>
      </w:r>
    </w:p>
    <w:p>
      <w:pPr>
        <w:autoSpaceDE w:val="0"/>
        <w:autoSpaceDN w:val="0"/>
        <w:spacing w:after="0" w:line="262" w:lineRule="exact"/>
      </w:pPr>
      <w:r>
        <w:rPr>
          <w:rFonts w:ascii="Calibri" w:hAnsi="Calibri" w:eastAsia="Calibri"/>
          <w:color w:val="000000"/>
          <w:sz w:val="21"/>
        </w:rPr>
        <w:t>class string</w:t>
      </w:r>
      <w:r>
        <w:br w:type="textWrapping"/>
      </w:r>
      <w:r>
        <w:rPr>
          <w:rFonts w:ascii="Calibri" w:hAnsi="Calibri" w:eastAsia="Calibri"/>
          <w:color w:val="000000"/>
          <w:sz w:val="21"/>
        </w:rPr>
        <w:t>{</w:t>
      </w:r>
      <w:r>
        <w:br w:type="textWrapping"/>
      </w:r>
      <w:r>
        <w:rPr>
          <w:rFonts w:ascii="Calibri" w:hAnsi="Calibri" w:eastAsia="Calibri"/>
          <w:color w:val="000000"/>
          <w:sz w:val="21"/>
        </w:rPr>
        <w:t>public:</w:t>
      </w:r>
      <w:r>
        <w:br w:type="textWrapping"/>
      </w:r>
      <w:r>
        <w:rPr>
          <w:rFonts w:ascii="Calibri" w:hAnsi="Calibri" w:eastAsia="Calibri"/>
          <w:color w:val="000000"/>
          <w:sz w:val="21"/>
        </w:rPr>
        <w:t>string(const char *str=null);//</w:t>
      </w:r>
      <w:r>
        <w:rPr>
          <w:rFonts w:ascii="宋体" w:hAnsi="宋体" w:eastAsia="宋体"/>
          <w:color w:val="000000"/>
          <w:sz w:val="21"/>
        </w:rPr>
        <w:t>普通构造函数</w:t>
      </w:r>
      <w:r>
        <w:br w:type="textWrapping"/>
      </w:r>
      <w:r>
        <w:rPr>
          <w:rFonts w:ascii="Calibri" w:hAnsi="Calibri" w:eastAsia="Calibri"/>
          <w:color w:val="000000"/>
          <w:sz w:val="21"/>
        </w:rPr>
        <w:t>string(const string &amp;other);//</w:t>
      </w:r>
      <w:r>
        <w:rPr>
          <w:rFonts w:ascii="宋体" w:hAnsi="宋体" w:eastAsia="宋体"/>
          <w:color w:val="000000"/>
          <w:sz w:val="21"/>
        </w:rPr>
        <w:t>拷贝构造函数</w:t>
      </w:r>
      <w:r>
        <w:br w:type="textWrapping"/>
      </w:r>
      <w:r>
        <w:rPr>
          <w:rFonts w:ascii="Calibri" w:hAnsi="Calibri" w:eastAsia="Calibri"/>
          <w:color w:val="000000"/>
          <w:sz w:val="21"/>
        </w:rPr>
        <w:t>---string(void);</w:t>
      </w:r>
      <w:r>
        <w:br w:type="textWrapping"/>
      </w:r>
      <w:r>
        <w:rPr>
          <w:rFonts w:ascii="Calibri" w:hAnsi="Calibri" w:eastAsia="Calibri"/>
          <w:color w:val="000000"/>
          <w:sz w:val="21"/>
        </w:rPr>
        <w:t>string &amp;operate=(const string &amp;other);//</w:t>
      </w:r>
      <w:r>
        <w:rPr>
          <w:rFonts w:ascii="宋体" w:hAnsi="宋体" w:eastAsia="宋体"/>
          <w:color w:val="000000"/>
          <w:sz w:val="21"/>
        </w:rPr>
        <w:t>赋值函数</w:t>
      </w:r>
      <w:r>
        <w:br w:type="textWrapping"/>
      </w:r>
      <w:r>
        <w:rPr>
          <w:rFonts w:ascii="Calibri" w:hAnsi="Calibri" w:eastAsia="Calibri"/>
          <w:color w:val="000000"/>
          <w:sz w:val="21"/>
        </w:rPr>
        <w:t>private:</w:t>
      </w:r>
      <w:r>
        <w:br w:type="textWrapping"/>
      </w:r>
      <w:r>
        <w:rPr>
          <w:rFonts w:ascii="Calibri" w:hAnsi="Calibri" w:eastAsia="Calibri"/>
          <w:color w:val="000000"/>
          <w:sz w:val="21"/>
        </w:rPr>
        <w:t>char * m-data;//</w:t>
      </w:r>
      <w:r>
        <w:rPr>
          <w:rFonts w:ascii="宋体" w:hAnsi="宋体" w:eastAsia="宋体"/>
          <w:color w:val="000000"/>
          <w:sz w:val="21"/>
        </w:rPr>
        <w:t>用于保存字符串</w:t>
      </w:r>
      <w:r>
        <w:br w:type="textWrapping"/>
      </w:r>
      <w:r>
        <w:rPr>
          <w:rFonts w:ascii="Calibri" w:hAnsi="Calibri" w:eastAsia="Calibri"/>
          <w:color w:val="000000"/>
          <w:sz w:val="21"/>
        </w:rPr>
        <w:t>};</w:t>
      </w:r>
    </w:p>
    <w:p>
      <w:pPr>
        <w:sectPr>
          <w:pgSz w:w="12240" w:h="15840"/>
          <w:pgMar w:top="502" w:right="708" w:bottom="564" w:left="720" w:header="720" w:footer="720" w:gutter="0"/>
          <w:cols w:space="720" w:num="1"/>
          <w:docGrid w:linePitch="360" w:charSpace="0"/>
        </w:sectPr>
      </w:pPr>
    </w:p>
    <w:p>
      <w:pPr>
        <w:autoSpaceDE w:val="0"/>
        <w:autoSpaceDN w:val="0"/>
        <w:spacing w:after="0" w:line="252" w:lineRule="exact"/>
      </w:pPr>
    </w:p>
    <w:p>
      <w:pPr>
        <w:autoSpaceDE w:val="0"/>
        <w:autoSpaceDN w:val="0"/>
        <w:spacing w:before="794" w:after="0" w:line="232" w:lineRule="exact"/>
        <w:ind w:left="420" w:right="420"/>
      </w:pPr>
      <w:r>
        <w:rPr>
          <w:rFonts w:ascii="宋体" w:hAnsi="宋体" w:eastAsia="宋体"/>
          <w:color w:val="000000"/>
          <w:sz w:val="21"/>
        </w:rPr>
        <w:t>请编写</w:t>
      </w:r>
      <w:r>
        <w:rPr>
          <w:rFonts w:ascii="Calibri" w:hAnsi="Calibri" w:eastAsia="Calibri"/>
          <w:color w:val="000000"/>
          <w:sz w:val="21"/>
        </w:rPr>
        <w:t xml:space="preserve"> string</w:t>
      </w:r>
      <w:r>
        <w:rPr>
          <w:rFonts w:ascii="宋体" w:hAnsi="宋体" w:eastAsia="宋体"/>
          <w:color w:val="000000"/>
          <w:sz w:val="21"/>
        </w:rPr>
        <w:t xml:space="preserve"> 的上述</w:t>
      </w:r>
      <w:r>
        <w:rPr>
          <w:rFonts w:ascii="Calibri" w:hAnsi="Calibri" w:eastAsia="Calibri"/>
          <w:color w:val="000000"/>
          <w:sz w:val="21"/>
        </w:rPr>
        <w:t xml:space="preserve"> 4</w:t>
      </w:r>
      <w:r>
        <w:rPr>
          <w:rFonts w:ascii="宋体" w:hAnsi="宋体" w:eastAsia="宋体"/>
          <w:color w:val="000000"/>
          <w:sz w:val="21"/>
        </w:rPr>
        <w:t xml:space="preserve"> 个函数</w:t>
      </w:r>
    </w:p>
    <w:p>
      <w:pPr>
        <w:autoSpaceDE w:val="0"/>
        <w:autoSpaceDN w:val="0"/>
        <w:spacing w:before="296" w:after="0" w:line="208" w:lineRule="exact"/>
        <w:ind w:left="420" w:right="420"/>
      </w:pPr>
      <w:r>
        <w:rPr>
          <w:rFonts w:ascii="宋体" w:hAnsi="宋体" w:eastAsia="宋体"/>
          <w:color w:val="000000"/>
          <w:sz w:val="21"/>
        </w:rPr>
        <w:t>（三）有关内存的思考题</w:t>
      </w:r>
    </w:p>
    <w:p>
      <w:pPr>
        <w:autoSpaceDE w:val="0"/>
        <w:autoSpaceDN w:val="0"/>
        <w:spacing w:before="40" w:after="0" w:line="256" w:lineRule="exact"/>
      </w:pP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void getmemory(char *p)</w:t>
      </w:r>
      <w:r>
        <w:br w:type="textWrapping"/>
      </w:r>
      <w:r>
        <w:rPr>
          <w:rFonts w:ascii="Calibri" w:hAnsi="Calibri" w:eastAsia="Calibri"/>
          <w:color w:val="000000"/>
          <w:sz w:val="21"/>
        </w:rPr>
        <w:t>{ p=(char*)mallol(100);</w:t>
      </w:r>
      <w:r>
        <w:br w:type="textWrapping"/>
      </w:r>
      <w:r>
        <w:rPr>
          <w:rFonts w:ascii="Calibri" w:hAnsi="Calibri" w:eastAsia="Calibri"/>
          <w:color w:val="000000"/>
          <w:sz w:val="21"/>
        </w:rPr>
        <w:t>}</w:t>
      </w:r>
      <w:r>
        <w:br w:type="textWrapping"/>
      </w:r>
      <w:r>
        <w:rPr>
          <w:rFonts w:ascii="Calibri" w:hAnsi="Calibri" w:eastAsia="Calibri"/>
          <w:color w:val="000000"/>
          <w:sz w:val="21"/>
        </w:rPr>
        <w:t>voidtest(void)</w:t>
      </w:r>
      <w:r>
        <w:br w:type="textWrapping"/>
      </w:r>
      <w:r>
        <w:rPr>
          <w:rFonts w:ascii="Calibri" w:hAnsi="Calibri" w:eastAsia="Calibri"/>
          <w:color w:val="000000"/>
          <w:sz w:val="21"/>
        </w:rPr>
        <w:t>{</w:t>
      </w:r>
      <w:r>
        <w:br w:type="textWrapping"/>
      </w:r>
      <w:r>
        <w:rPr>
          <w:rFonts w:ascii="Calibri" w:hAnsi="Calibri" w:eastAsia="Calibri"/>
          <w:color w:val="000000"/>
          <w:sz w:val="21"/>
        </w:rPr>
        <w:t>char * str =null;</w:t>
      </w:r>
      <w:r>
        <w:br w:type="textWrapping"/>
      </w:r>
      <w:r>
        <w:rPr>
          <w:rFonts w:ascii="Calibri" w:hAnsi="Calibri" w:eastAsia="Calibri"/>
          <w:color w:val="000000"/>
          <w:sz w:val="21"/>
        </w:rPr>
        <w:t>getmemory(str);</w:t>
      </w:r>
      <w:r>
        <w:br w:type="textWrapping"/>
      </w:r>
      <w:r>
        <w:rPr>
          <w:rFonts w:ascii="Calibri" w:hAnsi="Calibri" w:eastAsia="Calibri"/>
          <w:color w:val="000000"/>
          <w:sz w:val="21"/>
        </w:rPr>
        <w:t>strcpy(str,”hello,world”);</w:t>
      </w:r>
      <w:r>
        <w:br w:type="textWrapping"/>
      </w:r>
      <w:r>
        <w:rPr>
          <w:rFonts w:ascii="Calibri" w:hAnsi="Calibri" w:eastAsia="Calibri"/>
          <w:color w:val="000000"/>
          <w:sz w:val="21"/>
        </w:rPr>
        <w:t>printf(str);</w:t>
      </w:r>
      <w:r>
        <w:br w:type="textWrapping"/>
      </w:r>
      <w:r>
        <w:rPr>
          <w:rFonts w:ascii="Calibri" w:hAnsi="Calibri" w:eastAsia="Calibri"/>
          <w:color w:val="000000"/>
          <w:sz w:val="21"/>
        </w:rPr>
        <w:t>}</w:t>
      </w:r>
    </w:p>
    <w:p>
      <w:pPr>
        <w:autoSpaceDE w:val="0"/>
        <w:autoSpaceDN w:val="0"/>
        <w:spacing w:before="548" w:after="0" w:line="232" w:lineRule="exact"/>
        <w:ind w:left="420" w:right="420"/>
      </w:pPr>
      <w:r>
        <w:rPr>
          <w:rFonts w:ascii="宋体" w:hAnsi="宋体" w:eastAsia="宋体"/>
          <w:color w:val="000000"/>
          <w:sz w:val="21"/>
        </w:rPr>
        <w:t>请问运行</w:t>
      </w:r>
      <w:r>
        <w:rPr>
          <w:rFonts w:ascii="Calibri" w:hAnsi="Calibri" w:eastAsia="Calibri"/>
          <w:color w:val="000000"/>
          <w:sz w:val="21"/>
        </w:rPr>
        <w:t xml:space="preserve"> Test</w:t>
      </w:r>
      <w:r>
        <w:rPr>
          <w:rFonts w:ascii="宋体" w:hAnsi="宋体" w:eastAsia="宋体"/>
          <w:color w:val="000000"/>
          <w:sz w:val="21"/>
        </w:rPr>
        <w:t xml:space="preserve"> 函数会有什么样的结果</w:t>
      </w:r>
    </w:p>
    <w:p>
      <w:pPr>
        <w:autoSpaceDE w:val="0"/>
        <w:autoSpaceDN w:val="0"/>
        <w:spacing w:before="18" w:after="0" w:line="256" w:lineRule="exact"/>
      </w:pP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char*getmemory(void)</w:t>
      </w:r>
      <w:r>
        <w:br w:type="textWrapping"/>
      </w:r>
      <w:r>
        <w:rPr>
          <w:rFonts w:ascii="Calibri" w:hAnsi="Calibri" w:eastAsia="Calibri"/>
          <w:color w:val="000000"/>
          <w:sz w:val="21"/>
        </w:rPr>
        <w:t>{ char p[]=”hello world”;</w:t>
      </w:r>
      <w:r>
        <w:br w:type="textWrapping"/>
      </w:r>
      <w:r>
        <w:rPr>
          <w:rFonts w:ascii="Calibri" w:hAnsi="Calibri" w:eastAsia="Calibri"/>
          <w:color w:val="000000"/>
          <w:sz w:val="21"/>
        </w:rPr>
        <w:t>return p;</w:t>
      </w:r>
      <w:r>
        <w:br w:type="textWrapping"/>
      </w:r>
      <w:r>
        <w:rPr>
          <w:rFonts w:ascii="Calibri" w:hAnsi="Calibri" w:eastAsia="Calibri"/>
          <w:color w:val="000000"/>
          <w:sz w:val="21"/>
        </w:rPr>
        <w:t>}</w:t>
      </w:r>
      <w:r>
        <w:br w:type="textWrapping"/>
      </w:r>
      <w:r>
        <w:rPr>
          <w:rFonts w:ascii="Calibri" w:hAnsi="Calibri" w:eastAsia="Calibri"/>
          <w:color w:val="000000"/>
          <w:sz w:val="21"/>
        </w:rPr>
        <w:t>void test(void)</w:t>
      </w:r>
      <w:r>
        <w:br w:type="textWrapping"/>
      </w:r>
      <w:r>
        <w:rPr>
          <w:rFonts w:ascii="Calibri" w:hAnsi="Calibri" w:eastAsia="Calibri"/>
          <w:color w:val="000000"/>
          <w:sz w:val="21"/>
        </w:rPr>
        <w:t>{</w:t>
      </w:r>
      <w:r>
        <w:br w:type="textWrapping"/>
      </w:r>
      <w:r>
        <w:rPr>
          <w:rFonts w:ascii="Calibri" w:hAnsi="Calibri" w:eastAsia="Calibri"/>
          <w:color w:val="000000"/>
          <w:sz w:val="21"/>
        </w:rPr>
        <w:t>char *str=null;</w:t>
      </w:r>
      <w:r>
        <w:br w:type="textWrapping"/>
      </w:r>
      <w:r>
        <w:rPr>
          <w:rFonts w:ascii="Calibri" w:hAnsi="Calibri" w:eastAsia="Calibri"/>
          <w:color w:val="000000"/>
          <w:sz w:val="21"/>
        </w:rPr>
        <w:t>str=Getmemory();</w:t>
      </w:r>
      <w:r>
        <w:br w:type="textWrapping"/>
      </w:r>
      <w:r>
        <w:rPr>
          <w:rFonts w:ascii="Calibri" w:hAnsi="Calibri" w:eastAsia="Calibri"/>
          <w:color w:val="000000"/>
          <w:sz w:val="21"/>
        </w:rPr>
        <w:t>printf(str);</w:t>
      </w:r>
      <w:r>
        <w:br w:type="textWrapping"/>
      </w:r>
      <w:r>
        <w:rPr>
          <w:rFonts w:ascii="Calibri" w:hAnsi="Calibri" w:eastAsia="Calibri"/>
          <w:color w:val="000000"/>
          <w:sz w:val="21"/>
        </w:rPr>
        <w:t>}</w:t>
      </w:r>
    </w:p>
    <w:p>
      <w:pPr>
        <w:autoSpaceDE w:val="0"/>
        <w:autoSpaceDN w:val="0"/>
        <w:spacing w:before="806" w:after="0" w:line="232" w:lineRule="exact"/>
        <w:ind w:left="420" w:right="420"/>
      </w:pPr>
      <w:r>
        <w:rPr>
          <w:rFonts w:ascii="宋体" w:hAnsi="宋体" w:eastAsia="宋体"/>
          <w:color w:val="000000"/>
          <w:sz w:val="21"/>
        </w:rPr>
        <w:t>请问运行</w:t>
      </w:r>
      <w:r>
        <w:rPr>
          <w:rFonts w:ascii="Calibri" w:hAnsi="Calibri" w:eastAsia="Calibri"/>
          <w:color w:val="000000"/>
          <w:sz w:val="21"/>
        </w:rPr>
        <w:t xml:space="preserve"> Test</w:t>
      </w:r>
      <w:r>
        <w:rPr>
          <w:rFonts w:ascii="宋体" w:hAnsi="宋体" w:eastAsia="宋体"/>
          <w:color w:val="000000"/>
          <w:sz w:val="21"/>
        </w:rPr>
        <w:t xml:space="preserve"> 函数会有什么样的结果。</w:t>
      </w:r>
    </w:p>
    <w:p>
      <w:pPr>
        <w:autoSpaceDE w:val="0"/>
        <w:autoSpaceDN w:val="0"/>
        <w:spacing w:before="296" w:after="0" w:line="208" w:lineRule="exact"/>
        <w:ind w:left="420" w:right="420"/>
      </w:pPr>
      <w:r>
        <w:rPr>
          <w:rFonts w:ascii="宋体" w:hAnsi="宋体" w:eastAsia="宋体"/>
          <w:color w:val="000000"/>
          <w:sz w:val="21"/>
        </w:rPr>
        <w:t>四、奇虎面试题</w:t>
      </w:r>
    </w:p>
    <w:p>
      <w:pPr>
        <w:autoSpaceDE w:val="0"/>
        <w:autoSpaceDN w:val="0"/>
        <w:spacing w:before="322" w:after="0" w:line="210" w:lineRule="exact"/>
        <w:ind w:left="420" w:right="420"/>
      </w:pPr>
      <w:r>
        <w:rPr>
          <w:rFonts w:ascii="宋体" w:hAnsi="宋体" w:eastAsia="宋体"/>
          <w:color w:val="000000"/>
          <w:sz w:val="21"/>
        </w:rPr>
        <w:t>前三道程序题</w:t>
      </w:r>
    </w:p>
    <w:p>
      <w:pPr>
        <w:autoSpaceDE w:val="0"/>
        <w:autoSpaceDN w:val="0"/>
        <w:spacing w:before="318" w:after="0" w:line="210" w:lineRule="exact"/>
        <w:ind w:left="420" w:right="420"/>
      </w:pPr>
      <w:r>
        <w:rPr>
          <w:rFonts w:ascii="宋体" w:hAnsi="宋体" w:eastAsia="宋体"/>
          <w:color w:val="000000"/>
          <w:sz w:val="21"/>
        </w:rPr>
        <w:t>（下面的题不排序，有笔试题，也有面试题）</w:t>
      </w:r>
    </w:p>
    <w:p>
      <w:pPr>
        <w:autoSpaceDE w:val="0"/>
        <w:autoSpaceDN w:val="0"/>
        <w:spacing w:before="318" w:after="0" w:line="232" w:lineRule="exact"/>
        <w:ind w:left="420" w:right="420"/>
      </w:pPr>
      <w:r>
        <w:rPr>
          <w:rFonts w:ascii="Calibri" w:hAnsi="Calibri" w:eastAsia="Calibri"/>
          <w:color w:val="000000"/>
          <w:sz w:val="21"/>
        </w:rPr>
        <w:t>4</w:t>
      </w:r>
      <w:r>
        <w:rPr>
          <w:rFonts w:ascii="宋体" w:hAnsi="宋体" w:eastAsia="宋体"/>
          <w:color w:val="000000"/>
          <w:sz w:val="21"/>
        </w:rPr>
        <w:t>、怎么划分缺陷的等级？</w:t>
      </w:r>
    </w:p>
    <w:p>
      <w:pPr>
        <w:autoSpaceDE w:val="0"/>
        <w:autoSpaceDN w:val="0"/>
        <w:spacing w:before="296" w:after="0" w:line="234" w:lineRule="exact"/>
        <w:ind w:left="420" w:right="420"/>
      </w:pPr>
      <w:r>
        <w:rPr>
          <w:rFonts w:ascii="Calibri" w:hAnsi="Calibri" w:eastAsia="Calibri"/>
          <w:color w:val="000000"/>
          <w:sz w:val="21"/>
        </w:rPr>
        <w:t>5</w:t>
      </w:r>
      <w:r>
        <w:rPr>
          <w:rFonts w:ascii="宋体" w:hAnsi="宋体" w:eastAsia="宋体"/>
          <w:color w:val="000000"/>
          <w:sz w:val="21"/>
        </w:rPr>
        <w:t>、怎么评价软件工程师？</w:t>
      </w:r>
    </w:p>
    <w:p>
      <w:pPr>
        <w:autoSpaceDE w:val="0"/>
        <w:autoSpaceDN w:val="0"/>
        <w:spacing w:before="294" w:after="0" w:line="234" w:lineRule="exact"/>
        <w:ind w:left="420" w:right="420"/>
      </w:pPr>
      <w:r>
        <w:rPr>
          <w:rFonts w:ascii="Calibri" w:hAnsi="Calibri" w:eastAsia="Calibri"/>
          <w:color w:val="000000"/>
          <w:sz w:val="21"/>
        </w:rPr>
        <w:t>6</w:t>
      </w:r>
      <w:r>
        <w:rPr>
          <w:rFonts w:ascii="宋体" w:hAnsi="宋体" w:eastAsia="宋体"/>
          <w:color w:val="000000"/>
          <w:sz w:val="21"/>
        </w:rPr>
        <w:t>、软件工程师的素质是什么？</w:t>
      </w:r>
    </w:p>
    <w:p>
      <w:pPr>
        <w:sectPr>
          <w:pgSz w:w="12240" w:h="15840"/>
          <w:pgMar w:top="502" w:right="708" w:bottom="510" w:left="720" w:header="720" w:footer="720" w:gutter="0"/>
          <w:cols w:space="720" w:num="1"/>
          <w:docGrid w:linePitch="360" w:charSpace="0"/>
        </w:sectPr>
      </w:pPr>
    </w:p>
    <w:p>
      <w:pPr>
        <w:autoSpaceDE w:val="0"/>
        <w:autoSpaceDN w:val="0"/>
        <w:spacing w:before="282" w:after="0" w:line="232" w:lineRule="exact"/>
        <w:ind w:left="420" w:right="420"/>
      </w:pPr>
      <w:r>
        <w:rPr>
          <w:rFonts w:ascii="Calibri" w:hAnsi="Calibri" w:eastAsia="Calibri"/>
          <w:color w:val="000000"/>
          <w:sz w:val="21"/>
        </w:rPr>
        <w:t>7</w:t>
      </w:r>
      <w:r>
        <w:rPr>
          <w:rFonts w:ascii="宋体" w:hAnsi="宋体" w:eastAsia="宋体"/>
          <w:color w:val="000000"/>
          <w:sz w:val="21"/>
        </w:rPr>
        <w:t>、怎么看待软件测试？</w:t>
      </w:r>
    </w:p>
    <w:p>
      <w:pPr>
        <w:autoSpaceDE w:val="0"/>
        <w:autoSpaceDN w:val="0"/>
        <w:spacing w:before="296" w:after="0" w:line="232" w:lineRule="exact"/>
        <w:ind w:left="420" w:right="420"/>
      </w:pPr>
      <w:r>
        <w:rPr>
          <w:rFonts w:ascii="Calibri" w:hAnsi="Calibri" w:eastAsia="Calibri"/>
          <w:color w:val="000000"/>
          <w:sz w:val="21"/>
        </w:rPr>
        <w:t>8</w:t>
      </w:r>
      <w:r>
        <w:rPr>
          <w:rFonts w:ascii="宋体" w:hAnsi="宋体" w:eastAsia="宋体"/>
          <w:color w:val="000000"/>
          <w:sz w:val="21"/>
        </w:rPr>
        <w:t>、软件测试是一个什么样的行业？</w:t>
      </w:r>
    </w:p>
    <w:p>
      <w:pPr>
        <w:autoSpaceDE w:val="0"/>
        <w:autoSpaceDN w:val="0"/>
        <w:spacing w:before="296" w:after="0" w:line="232" w:lineRule="exact"/>
        <w:ind w:left="420" w:right="420"/>
      </w:pPr>
      <w:r>
        <w:rPr>
          <w:rFonts w:ascii="Calibri" w:hAnsi="Calibri" w:eastAsia="Calibri"/>
          <w:color w:val="000000"/>
          <w:sz w:val="21"/>
        </w:rPr>
        <w:t>9</w:t>
      </w:r>
      <w:r>
        <w:rPr>
          <w:rFonts w:ascii="宋体" w:hAnsi="宋体" w:eastAsia="宋体"/>
          <w:color w:val="000000"/>
          <w:sz w:val="21"/>
        </w:rPr>
        <w:t>、图书（图书号，图书名，作者编号，出版社，出版日期）</w:t>
      </w:r>
    </w:p>
    <w:p>
      <w:pPr>
        <w:autoSpaceDE w:val="0"/>
        <w:autoSpaceDN w:val="0"/>
        <w:spacing w:before="296" w:after="0" w:line="210" w:lineRule="exact"/>
        <w:ind w:left="420" w:right="420"/>
      </w:pPr>
      <w:r>
        <w:rPr>
          <w:rFonts w:ascii="宋体" w:hAnsi="宋体" w:eastAsia="宋体"/>
          <w:color w:val="000000"/>
          <w:sz w:val="21"/>
        </w:rPr>
        <w:t>作者（作者姓名，作者编号，年龄，性别）</w:t>
      </w:r>
    </w:p>
    <w:p>
      <w:pPr>
        <w:autoSpaceDE w:val="0"/>
        <w:autoSpaceDN w:val="0"/>
        <w:spacing w:before="318" w:after="0" w:line="234" w:lineRule="exact"/>
        <w:ind w:left="420" w:right="420"/>
      </w:pPr>
      <w:r>
        <w:rPr>
          <w:rFonts w:ascii="宋体" w:hAnsi="宋体" w:eastAsia="宋体"/>
          <w:color w:val="000000"/>
          <w:sz w:val="21"/>
        </w:rPr>
        <w:t>用</w:t>
      </w:r>
      <w:r>
        <w:rPr>
          <w:rFonts w:ascii="Calibri" w:hAnsi="Calibri" w:eastAsia="Calibri"/>
          <w:color w:val="000000"/>
          <w:sz w:val="21"/>
        </w:rPr>
        <w:t xml:space="preserve"> SQL</w:t>
      </w:r>
      <w:r>
        <w:rPr>
          <w:rFonts w:ascii="宋体" w:hAnsi="宋体" w:eastAsia="宋体"/>
          <w:color w:val="000000"/>
          <w:sz w:val="21"/>
        </w:rPr>
        <w:t xml:space="preserve"> 语句查询年龄小于平均年龄的作者姓名、图书名，出版社。</w:t>
      </w:r>
    </w:p>
    <w:p>
      <w:pPr>
        <w:autoSpaceDE w:val="0"/>
        <w:autoSpaceDN w:val="0"/>
        <w:spacing w:before="296" w:after="0" w:line="232" w:lineRule="exact"/>
      </w:pPr>
      <w:r>
        <w:rPr>
          <w:rFonts w:ascii="Calibri" w:hAnsi="Calibri" w:eastAsia="Calibri"/>
          <w:color w:val="000000"/>
          <w:sz w:val="21"/>
        </w:rPr>
        <w:t>10</w:t>
      </w:r>
      <w:r>
        <w:rPr>
          <w:rFonts w:ascii="宋体" w:hAnsi="宋体" w:eastAsia="宋体"/>
          <w:color w:val="000000"/>
          <w:sz w:val="21"/>
        </w:rPr>
        <w:t>、你的职业生涯规划</w:t>
      </w:r>
    </w:p>
    <w:p>
      <w:pPr>
        <w:autoSpaceDE w:val="0"/>
        <w:autoSpaceDN w:val="0"/>
        <w:spacing w:before="296" w:after="0" w:line="234" w:lineRule="exact"/>
        <w:ind w:left="420" w:right="420"/>
      </w:pPr>
      <w:r>
        <w:rPr>
          <w:rFonts w:ascii="Calibri" w:hAnsi="Calibri" w:eastAsia="Calibri"/>
          <w:color w:val="000000"/>
          <w:sz w:val="21"/>
        </w:rPr>
        <w:t>11</w:t>
      </w:r>
      <w:r>
        <w:rPr>
          <w:rFonts w:ascii="宋体" w:hAnsi="宋体" w:eastAsia="宋体"/>
          <w:color w:val="000000"/>
          <w:sz w:val="21"/>
        </w:rPr>
        <w:t>、测一个三角形是普通三角形、等腰三角形、等边三角形的流程图，测试用例。</w:t>
      </w:r>
    </w:p>
    <w:p>
      <w:pPr>
        <w:autoSpaceDE w:val="0"/>
        <w:autoSpaceDN w:val="0"/>
        <w:spacing w:before="294" w:after="0" w:line="234" w:lineRule="exact"/>
        <w:ind w:left="420" w:right="420"/>
      </w:pPr>
      <w:r>
        <w:rPr>
          <w:rFonts w:ascii="Calibri" w:hAnsi="Calibri" w:eastAsia="Calibri"/>
          <w:color w:val="000000"/>
          <w:sz w:val="21"/>
        </w:rPr>
        <w:t>12</w:t>
      </w:r>
      <w:r>
        <w:rPr>
          <w:rFonts w:ascii="宋体" w:hAnsi="宋体" w:eastAsia="宋体"/>
          <w:color w:val="000000"/>
          <w:sz w:val="21"/>
        </w:rPr>
        <w:t>、写出你常用的测试工具。</w:t>
      </w:r>
    </w:p>
    <w:p>
      <w:pPr>
        <w:autoSpaceDE w:val="0"/>
        <w:autoSpaceDN w:val="0"/>
        <w:spacing w:before="296" w:after="0" w:line="232" w:lineRule="exact"/>
        <w:ind w:left="420" w:right="420"/>
      </w:pPr>
      <w:r>
        <w:rPr>
          <w:rFonts w:ascii="Calibri" w:hAnsi="Calibri" w:eastAsia="Calibri"/>
          <w:color w:val="000000"/>
          <w:sz w:val="21"/>
        </w:rPr>
        <w:t>13</w:t>
      </w:r>
      <w:r>
        <w:rPr>
          <w:rFonts w:ascii="宋体" w:hAnsi="宋体" w:eastAsia="宋体"/>
          <w:color w:val="000000"/>
          <w:sz w:val="21"/>
        </w:rPr>
        <w:t>、</w:t>
      </w:r>
      <w:r>
        <w:rPr>
          <w:rFonts w:ascii="Calibri" w:hAnsi="Calibri" w:eastAsia="Calibri"/>
          <w:color w:val="000000"/>
          <w:sz w:val="21"/>
        </w:rPr>
        <w:t>lordrunner</w:t>
      </w:r>
      <w:r>
        <w:rPr>
          <w:rFonts w:ascii="宋体" w:hAnsi="宋体" w:eastAsia="宋体"/>
          <w:color w:val="000000"/>
          <w:sz w:val="21"/>
        </w:rPr>
        <w:t xml:space="preserve"> 分哪三部分？</w:t>
      </w:r>
    </w:p>
    <w:p>
      <w:pPr>
        <w:autoSpaceDE w:val="0"/>
        <w:autoSpaceDN w:val="0"/>
        <w:spacing w:before="296" w:after="0" w:line="236" w:lineRule="exact"/>
        <w:ind w:left="420" w:right="420"/>
      </w:pPr>
      <w:r>
        <w:rPr>
          <w:rFonts w:ascii="Calibri" w:hAnsi="Calibri" w:eastAsia="Calibri"/>
          <w:color w:val="000000"/>
          <w:sz w:val="21"/>
        </w:rPr>
        <w:t>14</w:t>
      </w:r>
      <w:r>
        <w:rPr>
          <w:rFonts w:ascii="宋体" w:hAnsi="宋体" w:eastAsia="宋体"/>
          <w:color w:val="000000"/>
          <w:sz w:val="21"/>
        </w:rPr>
        <w:t>、希望以后的软件测试是怎么样的一个行业？</w:t>
      </w:r>
    </w:p>
    <w:p>
      <w:pPr>
        <w:autoSpaceDE w:val="0"/>
        <w:autoSpaceDN w:val="0"/>
        <w:spacing w:before="292" w:after="0" w:line="236" w:lineRule="exact"/>
        <w:ind w:left="420" w:right="420"/>
      </w:pPr>
      <w:r>
        <w:rPr>
          <w:rFonts w:ascii="Calibri" w:hAnsi="Calibri" w:eastAsia="Calibri"/>
          <w:color w:val="000000"/>
          <w:sz w:val="21"/>
        </w:rPr>
        <w:t>15</w:t>
      </w:r>
      <w:r>
        <w:rPr>
          <w:rFonts w:ascii="宋体" w:hAnsi="宋体" w:eastAsia="宋体"/>
          <w:color w:val="000000"/>
          <w:sz w:val="21"/>
        </w:rPr>
        <w:t>、</w:t>
      </w:r>
      <w:r>
        <w:rPr>
          <w:rFonts w:ascii="Calibri" w:hAnsi="Calibri" w:eastAsia="Calibri"/>
          <w:color w:val="000000"/>
          <w:sz w:val="21"/>
        </w:rPr>
        <w:t>.</w:t>
      </w:r>
      <w:r>
        <w:rPr>
          <w:rFonts w:ascii="宋体" w:hAnsi="宋体" w:eastAsia="宋体"/>
          <w:color w:val="000000"/>
          <w:sz w:val="21"/>
        </w:rPr>
        <w:t>软件测试项目从什么时候开始？</w:t>
      </w:r>
    </w:p>
    <w:p>
      <w:pPr>
        <w:autoSpaceDE w:val="0"/>
        <w:autoSpaceDN w:val="0"/>
        <w:spacing w:before="296" w:after="0" w:line="208" w:lineRule="exact"/>
        <w:ind w:left="420" w:right="420"/>
      </w:pPr>
      <w:r>
        <w:rPr>
          <w:rFonts w:ascii="宋体" w:hAnsi="宋体" w:eastAsia="宋体"/>
          <w:color w:val="000000"/>
          <w:sz w:val="21"/>
        </w:rPr>
        <w:t>我答：从软件项目的需要分析开始。</w:t>
      </w:r>
    </w:p>
    <w:p>
      <w:pPr>
        <w:autoSpaceDE w:val="0"/>
        <w:autoSpaceDN w:val="0"/>
        <w:spacing w:before="320" w:after="0" w:line="208" w:lineRule="exact"/>
        <w:ind w:left="420" w:right="420"/>
      </w:pPr>
      <w:r>
        <w:rPr>
          <w:rFonts w:ascii="宋体" w:hAnsi="宋体" w:eastAsia="宋体"/>
          <w:color w:val="000000"/>
          <w:sz w:val="21"/>
        </w:rPr>
        <w:t>问：为什么从需求分析开始？有什么作用？</w:t>
      </w:r>
    </w:p>
    <w:p>
      <w:pPr>
        <w:autoSpaceDE w:val="0"/>
        <w:autoSpaceDN w:val="0"/>
        <w:spacing w:before="320" w:after="0" w:line="208" w:lineRule="exact"/>
        <w:ind w:left="420" w:right="420"/>
      </w:pPr>
      <w:r>
        <w:rPr>
          <w:rFonts w:ascii="宋体" w:hAnsi="宋体" w:eastAsia="宋体"/>
          <w:color w:val="000000"/>
          <w:sz w:val="21"/>
        </w:rPr>
        <w:t>五、北京博彦科技笔试＋面试</w:t>
      </w:r>
    </w:p>
    <w:p>
      <w:pPr>
        <w:autoSpaceDE w:val="0"/>
        <w:autoSpaceDN w:val="0"/>
        <w:spacing w:before="320" w:after="0" w:line="208" w:lineRule="exact"/>
        <w:ind w:left="420" w:right="420"/>
      </w:pPr>
      <w:r>
        <w:rPr>
          <w:rFonts w:ascii="宋体" w:hAnsi="宋体" w:eastAsia="宋体"/>
          <w:color w:val="000000"/>
          <w:sz w:val="21"/>
        </w:rPr>
        <w:t>笔试题</w:t>
      </w:r>
    </w:p>
    <w:p>
      <w:pPr>
        <w:autoSpaceDE w:val="0"/>
        <w:autoSpaceDN w:val="0"/>
        <w:spacing w:before="322" w:after="0" w:line="232" w:lineRule="exact"/>
        <w:ind w:left="20" w:right="20"/>
        <w:jc w:val="right"/>
      </w:pPr>
      <w:r>
        <w:rPr>
          <w:rFonts w:ascii="Calibri" w:hAnsi="Calibri" w:eastAsia="Calibri"/>
          <w:color w:val="000000"/>
          <w:sz w:val="21"/>
        </w:rPr>
        <w:t>1</w:t>
      </w:r>
      <w:r>
        <w:rPr>
          <w:rFonts w:ascii="宋体" w:hAnsi="宋体" w:eastAsia="宋体"/>
          <w:color w:val="000000"/>
          <w:sz w:val="21"/>
        </w:rPr>
        <w:t>．文件格式系统有哪几种类型？分别说说</w:t>
      </w:r>
      <w:r>
        <w:rPr>
          <w:rFonts w:ascii="Calibri" w:hAnsi="Calibri" w:eastAsia="Calibri"/>
          <w:color w:val="000000"/>
          <w:sz w:val="21"/>
        </w:rPr>
        <w:t xml:space="preserve"> win95</w:t>
      </w:r>
      <w:r>
        <w:rPr>
          <w:rFonts w:ascii="宋体" w:hAnsi="宋体" w:eastAsia="宋体"/>
          <w:color w:val="000000"/>
          <w:sz w:val="21"/>
        </w:rPr>
        <w:t>、</w:t>
      </w:r>
      <w:r>
        <w:rPr>
          <w:rFonts w:ascii="Calibri" w:hAnsi="Calibri" w:eastAsia="Calibri"/>
          <w:color w:val="000000"/>
          <w:sz w:val="21"/>
        </w:rPr>
        <w:t>win98</w:t>
      </w:r>
      <w:r>
        <w:rPr>
          <w:rFonts w:ascii="宋体" w:hAnsi="宋体" w:eastAsia="宋体"/>
          <w:color w:val="000000"/>
          <w:sz w:val="21"/>
        </w:rPr>
        <w:t>、</w:t>
      </w:r>
      <w:r>
        <w:rPr>
          <w:rFonts w:ascii="Calibri" w:hAnsi="Calibri" w:eastAsia="Calibri"/>
          <w:color w:val="000000"/>
          <w:sz w:val="21"/>
        </w:rPr>
        <w:t>winMe</w:t>
      </w:r>
      <w:r>
        <w:rPr>
          <w:rFonts w:ascii="宋体" w:hAnsi="宋体" w:eastAsia="宋体"/>
          <w:color w:val="000000"/>
          <w:sz w:val="21"/>
        </w:rPr>
        <w:t>、</w:t>
      </w:r>
      <w:r>
        <w:rPr>
          <w:rFonts w:ascii="Calibri" w:hAnsi="Calibri" w:eastAsia="Calibri"/>
          <w:color w:val="000000"/>
          <w:sz w:val="21"/>
        </w:rPr>
        <w:t>w2k</w:t>
      </w:r>
      <w:r>
        <w:rPr>
          <w:rFonts w:ascii="宋体" w:hAnsi="宋体" w:eastAsia="宋体"/>
          <w:color w:val="000000"/>
          <w:sz w:val="21"/>
        </w:rPr>
        <w:t>、</w:t>
      </w:r>
      <w:r>
        <w:rPr>
          <w:rFonts w:ascii="Calibri" w:hAnsi="Calibri" w:eastAsia="Calibri"/>
          <w:color w:val="000000"/>
          <w:sz w:val="21"/>
        </w:rPr>
        <w:t>winNT</w:t>
      </w:r>
      <w:r>
        <w:rPr>
          <w:rFonts w:ascii="宋体" w:hAnsi="宋体" w:eastAsia="宋体"/>
          <w:color w:val="000000"/>
          <w:sz w:val="21"/>
        </w:rPr>
        <w:t>、</w:t>
      </w:r>
      <w:r>
        <w:rPr>
          <w:rFonts w:ascii="Calibri" w:hAnsi="Calibri" w:eastAsia="Calibri"/>
          <w:color w:val="000000"/>
          <w:sz w:val="21"/>
        </w:rPr>
        <w:t>winXP</w:t>
      </w:r>
      <w:r>
        <w:rPr>
          <w:rFonts w:ascii="宋体" w:hAnsi="宋体" w:eastAsia="宋体"/>
          <w:color w:val="000000"/>
          <w:sz w:val="21"/>
        </w:rPr>
        <w:t xml:space="preserve"> 分别支持那些文件系统。</w:t>
      </w:r>
    </w:p>
    <w:p>
      <w:pPr>
        <w:autoSpaceDE w:val="0"/>
        <w:autoSpaceDN w:val="0"/>
        <w:spacing w:before="296" w:after="0" w:line="234" w:lineRule="exact"/>
        <w:ind w:left="420" w:right="420"/>
      </w:pPr>
      <w:r>
        <w:rPr>
          <w:rFonts w:ascii="Calibri" w:hAnsi="Calibri" w:eastAsia="Calibri"/>
          <w:color w:val="000000"/>
          <w:sz w:val="21"/>
        </w:rPr>
        <w:t>2</w:t>
      </w:r>
      <w:r>
        <w:rPr>
          <w:rFonts w:ascii="宋体" w:hAnsi="宋体" w:eastAsia="宋体"/>
          <w:color w:val="000000"/>
          <w:sz w:val="21"/>
        </w:rPr>
        <w:t>．分别填入一个语句，完成下面的函数，通过递归计算数组</w:t>
      </w:r>
      <w:r>
        <w:rPr>
          <w:rFonts w:ascii="Calibri" w:hAnsi="Calibri" w:eastAsia="Calibri"/>
          <w:color w:val="000000"/>
          <w:sz w:val="21"/>
        </w:rPr>
        <w:t xml:space="preserve"> a[100]</w:t>
      </w:r>
      <w:r>
        <w:rPr>
          <w:rFonts w:ascii="宋体" w:hAnsi="宋体" w:eastAsia="宋体"/>
          <w:color w:val="000000"/>
          <w:sz w:val="21"/>
        </w:rPr>
        <w:t>的前</w:t>
      </w:r>
      <w:r>
        <w:rPr>
          <w:rFonts w:ascii="Calibri" w:hAnsi="Calibri" w:eastAsia="Calibri"/>
          <w:color w:val="000000"/>
          <w:sz w:val="21"/>
        </w:rPr>
        <w:t xml:space="preserve"> n</w:t>
      </w:r>
      <w:r>
        <w:rPr>
          <w:rFonts w:ascii="宋体" w:hAnsi="宋体" w:eastAsia="宋体"/>
          <w:color w:val="000000"/>
          <w:sz w:val="21"/>
        </w:rPr>
        <w:t xml:space="preserve"> 个数之和。</w:t>
      </w:r>
    </w:p>
    <w:p>
      <w:pPr>
        <w:autoSpaceDE w:val="0"/>
        <w:autoSpaceDN w:val="0"/>
        <w:spacing w:before="4" w:after="0" w:line="256" w:lineRule="exact"/>
      </w:pPr>
      <w:r>
        <w:rPr>
          <w:rFonts w:ascii="Calibri" w:hAnsi="Calibri" w:eastAsia="Calibri"/>
          <w:color w:val="000000"/>
          <w:sz w:val="21"/>
        </w:rPr>
        <w:t>Int sum ( int a[],int n )</w:t>
      </w:r>
      <w:r>
        <w:br w:type="textWrapping"/>
      </w:r>
      <w:r>
        <w:rPr>
          <w:rFonts w:ascii="Calibri" w:hAnsi="Calibri" w:eastAsia="Calibri"/>
          <w:color w:val="000000"/>
          <w:sz w:val="21"/>
        </w:rPr>
        <w:t>{</w:t>
      </w:r>
      <w:r>
        <w:br w:type="textWrapping"/>
      </w:r>
      <w:r>
        <w:rPr>
          <w:rFonts w:ascii="Calibri" w:hAnsi="Calibri" w:eastAsia="Calibri"/>
          <w:color w:val="000000"/>
          <w:sz w:val="21"/>
        </w:rPr>
        <w:t>if (n&gt;0) return___________________________;</w:t>
      </w:r>
      <w:r>
        <w:br w:type="textWrapping"/>
      </w:r>
      <w:r>
        <w:rPr>
          <w:rFonts w:ascii="Calibri" w:hAnsi="Calibri" w:eastAsia="Calibri"/>
          <w:color w:val="000000"/>
          <w:sz w:val="21"/>
        </w:rPr>
        <w:t>else return________________________;</w:t>
      </w:r>
      <w:r>
        <w:br w:type="textWrapping"/>
      </w:r>
      <w:r>
        <w:rPr>
          <w:rFonts w:ascii="Calibri" w:hAnsi="Calibri" w:eastAsia="Calibri"/>
          <w:color w:val="000000"/>
          <w:sz w:val="21"/>
        </w:rPr>
        <w:t>}</w:t>
      </w:r>
    </w:p>
    <w:p>
      <w:pPr>
        <w:autoSpaceDE w:val="0"/>
        <w:autoSpaceDN w:val="0"/>
        <w:spacing w:before="548" w:after="0" w:line="232" w:lineRule="exact"/>
        <w:ind w:left="420" w:right="420"/>
      </w:pPr>
      <w:r>
        <w:rPr>
          <w:rFonts w:ascii="Calibri" w:hAnsi="Calibri" w:eastAsia="Calibri"/>
          <w:color w:val="000000"/>
          <w:sz w:val="21"/>
        </w:rPr>
        <w:t>3</w:t>
      </w:r>
      <w:r>
        <w:rPr>
          <w:rFonts w:ascii="宋体" w:hAnsi="宋体" w:eastAsia="宋体"/>
          <w:color w:val="000000"/>
          <w:sz w:val="21"/>
        </w:rPr>
        <w:t>．写出你所知道的</w:t>
      </w:r>
      <w:r>
        <w:rPr>
          <w:rFonts w:ascii="Calibri" w:hAnsi="Calibri" w:eastAsia="Calibri"/>
          <w:color w:val="000000"/>
          <w:sz w:val="21"/>
        </w:rPr>
        <w:t xml:space="preserve"> 3</w:t>
      </w:r>
      <w:r>
        <w:rPr>
          <w:rFonts w:ascii="宋体" w:hAnsi="宋体" w:eastAsia="宋体"/>
          <w:color w:val="000000"/>
          <w:sz w:val="21"/>
        </w:rPr>
        <w:t xml:space="preserve"> 种常用的排序方法，并用其中一种方法设计出程序为数组</w:t>
      </w:r>
      <w:r>
        <w:rPr>
          <w:rFonts w:ascii="Calibri" w:hAnsi="Calibri" w:eastAsia="Calibri"/>
          <w:color w:val="000000"/>
          <w:sz w:val="21"/>
        </w:rPr>
        <w:t xml:space="preserve"> a[100]</w:t>
      </w:r>
      <w:r>
        <w:rPr>
          <w:rFonts w:ascii="宋体" w:hAnsi="宋体" w:eastAsia="宋体"/>
          <w:color w:val="000000"/>
          <w:sz w:val="21"/>
        </w:rPr>
        <w:t>排序。</w:t>
      </w:r>
    </w:p>
    <w:p>
      <w:pPr>
        <w:autoSpaceDE w:val="0"/>
        <w:autoSpaceDN w:val="0"/>
        <w:spacing w:before="296" w:after="0" w:line="234" w:lineRule="exact"/>
        <w:ind w:left="420" w:right="420"/>
      </w:pPr>
      <w:r>
        <w:rPr>
          <w:rFonts w:ascii="Calibri" w:hAnsi="Calibri" w:eastAsia="Calibri"/>
          <w:color w:val="000000"/>
          <w:sz w:val="21"/>
        </w:rPr>
        <w:t>4</w:t>
      </w:r>
      <w:r>
        <w:rPr>
          <w:rFonts w:ascii="宋体" w:hAnsi="宋体" w:eastAsia="宋体"/>
          <w:color w:val="000000"/>
          <w:sz w:val="21"/>
        </w:rPr>
        <w:t>．什么是兼容性测试？兼容性测试侧重哪些方面，请按照优先级用矩阵图表列出。</w:t>
      </w:r>
    </w:p>
    <w:p>
      <w:pPr>
        <w:sectPr>
          <w:pgSz w:w="12240" w:h="15840"/>
          <w:pgMar w:top="502" w:right="670" w:bottom="582"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10" w:lineRule="exact"/>
        <w:ind w:left="420" w:right="420"/>
      </w:pPr>
      <w:r>
        <w:rPr>
          <w:rFonts w:ascii="宋体" w:hAnsi="宋体" w:eastAsia="宋体"/>
          <w:color w:val="000000"/>
          <w:sz w:val="21"/>
        </w:rPr>
        <w:t>（这题的第二问我不会答，所以原题目记得不是很清楚，大家能看明白问什么就好）</w:t>
      </w:r>
    </w:p>
    <w:p>
      <w:pPr>
        <w:autoSpaceDE w:val="0"/>
        <w:autoSpaceDN w:val="0"/>
        <w:spacing w:before="318" w:after="0" w:line="232" w:lineRule="exact"/>
        <w:ind w:left="420" w:right="420"/>
      </w:pPr>
      <w:r>
        <w:rPr>
          <w:rFonts w:ascii="Calibri" w:hAnsi="Calibri" w:eastAsia="Calibri"/>
          <w:color w:val="000000"/>
          <w:sz w:val="21"/>
        </w:rPr>
        <w:t>5</w:t>
      </w:r>
      <w:r>
        <w:rPr>
          <w:rFonts w:ascii="宋体" w:hAnsi="宋体" w:eastAsia="宋体"/>
          <w:color w:val="000000"/>
          <w:sz w:val="21"/>
        </w:rPr>
        <w:t>．我现在有个程序，发现在</w:t>
      </w:r>
      <w:r>
        <w:rPr>
          <w:rFonts w:ascii="Calibri" w:hAnsi="Calibri" w:eastAsia="Calibri"/>
          <w:color w:val="000000"/>
          <w:sz w:val="21"/>
        </w:rPr>
        <w:t xml:space="preserve"> WIN98</w:t>
      </w:r>
      <w:r>
        <w:rPr>
          <w:rFonts w:ascii="宋体" w:hAnsi="宋体" w:eastAsia="宋体"/>
          <w:color w:val="000000"/>
          <w:sz w:val="21"/>
        </w:rPr>
        <w:t xml:space="preserve"> 上运行得很慢，怎么判别是程序存在问题还是软硬件系统存在问题？</w:t>
      </w:r>
    </w:p>
    <w:p>
      <w:pPr>
        <w:autoSpaceDE w:val="0"/>
        <w:autoSpaceDN w:val="0"/>
        <w:spacing w:before="296" w:after="0" w:line="232" w:lineRule="exact"/>
        <w:ind w:left="420" w:right="420"/>
      </w:pPr>
      <w:r>
        <w:rPr>
          <w:rFonts w:ascii="Calibri" w:hAnsi="Calibri" w:eastAsia="Calibri"/>
          <w:color w:val="000000"/>
          <w:sz w:val="21"/>
        </w:rPr>
        <w:t>6</w:t>
      </w:r>
      <w:r>
        <w:rPr>
          <w:rFonts w:ascii="宋体" w:hAnsi="宋体" w:eastAsia="宋体"/>
          <w:color w:val="000000"/>
          <w:sz w:val="21"/>
        </w:rPr>
        <w:t>．翻译，中——英，有关</w:t>
      </w:r>
      <w:r>
        <w:rPr>
          <w:rFonts w:ascii="Calibri" w:hAnsi="Calibri" w:eastAsia="Calibri"/>
          <w:color w:val="000000"/>
          <w:sz w:val="21"/>
        </w:rPr>
        <w:t xml:space="preserve"> P2P</w:t>
      </w:r>
      <w:r>
        <w:rPr>
          <w:rFonts w:ascii="宋体" w:hAnsi="宋体" w:eastAsia="宋体"/>
          <w:color w:val="000000"/>
          <w:sz w:val="21"/>
        </w:rPr>
        <w:t xml:space="preserve"> 点对点文件传输的原理。</w:t>
      </w:r>
    </w:p>
    <w:p>
      <w:pPr>
        <w:autoSpaceDE w:val="0"/>
        <w:autoSpaceDN w:val="0"/>
        <w:spacing w:before="296" w:after="0" w:line="234" w:lineRule="exact"/>
        <w:ind w:left="420" w:right="420"/>
      </w:pPr>
      <w:r>
        <w:rPr>
          <w:rFonts w:ascii="Calibri" w:hAnsi="Calibri" w:eastAsia="Calibri"/>
          <w:color w:val="000000"/>
          <w:sz w:val="21"/>
        </w:rPr>
        <w:t>7</w:t>
      </w:r>
      <w:r>
        <w:rPr>
          <w:rFonts w:ascii="宋体" w:hAnsi="宋体" w:eastAsia="宋体"/>
          <w:color w:val="000000"/>
          <w:sz w:val="21"/>
        </w:rPr>
        <w:t>．翻译，英——中，有关互联网的发展对商务、学习、交流的影响。</w:t>
      </w:r>
    </w:p>
    <w:p>
      <w:pPr>
        <w:autoSpaceDE w:val="0"/>
        <w:autoSpaceDN w:val="0"/>
        <w:spacing w:before="294" w:after="0" w:line="210" w:lineRule="exact"/>
        <w:ind w:left="420" w:right="420"/>
      </w:pPr>
      <w:r>
        <w:rPr>
          <w:rFonts w:ascii="宋体" w:hAnsi="宋体" w:eastAsia="宋体"/>
          <w:color w:val="000000"/>
          <w:sz w:val="21"/>
        </w:rPr>
        <w:t>笔试完了是初步的面试</w:t>
      </w:r>
    </w:p>
    <w:p>
      <w:pPr>
        <w:autoSpaceDE w:val="0"/>
        <w:autoSpaceDN w:val="0"/>
        <w:spacing w:before="320" w:after="0" w:line="232" w:lineRule="exact"/>
        <w:ind w:left="420" w:right="420"/>
      </w:pPr>
      <w:r>
        <w:rPr>
          <w:rFonts w:ascii="宋体" w:hAnsi="宋体" w:eastAsia="宋体"/>
          <w:color w:val="000000"/>
          <w:sz w:val="21"/>
        </w:rPr>
        <w:t>先问了个问题：</w:t>
      </w:r>
      <w:r>
        <w:rPr>
          <w:rFonts w:ascii="Calibri" w:hAnsi="Calibri" w:eastAsia="Calibri"/>
          <w:color w:val="000000"/>
          <w:sz w:val="21"/>
        </w:rPr>
        <w:t>FAT16/FAT32/NTFS</w:t>
      </w:r>
      <w:r>
        <w:rPr>
          <w:rFonts w:ascii="宋体" w:hAnsi="宋体" w:eastAsia="宋体"/>
          <w:color w:val="000000"/>
          <w:sz w:val="21"/>
        </w:rPr>
        <w:t xml:space="preserve"> 哪个的安全性最好，为什么？（不会答）</w:t>
      </w:r>
    </w:p>
    <w:p>
      <w:pPr>
        <w:autoSpaceDE w:val="0"/>
        <w:autoSpaceDN w:val="0"/>
        <w:spacing w:before="296" w:after="0" w:line="210" w:lineRule="exact"/>
        <w:ind w:left="420" w:right="420"/>
      </w:pPr>
      <w:r>
        <w:rPr>
          <w:rFonts w:ascii="宋体" w:hAnsi="宋体" w:eastAsia="宋体"/>
          <w:color w:val="000000"/>
          <w:sz w:val="21"/>
        </w:rPr>
        <w:t>又做了两道题，</w:t>
      </w:r>
    </w:p>
    <w:p>
      <w:pPr>
        <w:autoSpaceDE w:val="0"/>
        <w:autoSpaceDN w:val="0"/>
        <w:spacing w:before="318" w:after="0" w:line="234" w:lineRule="exact"/>
        <w:ind w:left="420" w:right="420"/>
      </w:pPr>
      <w:r>
        <w:rPr>
          <w:rFonts w:ascii="宋体" w:hAnsi="宋体" w:eastAsia="宋体"/>
          <w:color w:val="000000"/>
          <w:sz w:val="21"/>
        </w:rPr>
        <w:t>一题是关于</w:t>
      </w:r>
      <w:r>
        <w:rPr>
          <w:rFonts w:ascii="Calibri" w:hAnsi="Calibri" w:eastAsia="Calibri"/>
          <w:color w:val="000000"/>
          <w:sz w:val="21"/>
        </w:rPr>
        <w:t xml:space="preserve"> C++</w:t>
      </w:r>
      <w:r>
        <w:rPr>
          <w:rFonts w:ascii="宋体" w:hAnsi="宋体" w:eastAsia="宋体"/>
          <w:color w:val="000000"/>
          <w:sz w:val="21"/>
        </w:rPr>
        <w:t>类的继承，看程序写出输出结果，</w:t>
      </w:r>
      <w:r>
        <w:rPr>
          <w:rFonts w:ascii="Calibri" w:hAnsi="Calibri" w:eastAsia="Calibri"/>
          <w:color w:val="000000"/>
          <w:sz w:val="21"/>
        </w:rPr>
        <w:t>A</w:t>
      </w:r>
      <w:r>
        <w:rPr>
          <w:rFonts w:ascii="宋体" w:hAnsi="宋体" w:eastAsia="宋体"/>
          <w:color w:val="000000"/>
          <w:sz w:val="21"/>
        </w:rPr>
        <w:t xml:space="preserve"> 是虚类，</w:t>
      </w:r>
      <w:r>
        <w:rPr>
          <w:rFonts w:ascii="Calibri" w:hAnsi="Calibri" w:eastAsia="Calibri"/>
          <w:color w:val="000000"/>
          <w:sz w:val="21"/>
        </w:rPr>
        <w:t>B</w:t>
      </w:r>
      <w:r>
        <w:rPr>
          <w:rFonts w:ascii="宋体" w:hAnsi="宋体" w:eastAsia="宋体"/>
          <w:color w:val="000000"/>
          <w:sz w:val="21"/>
        </w:rPr>
        <w:t xml:space="preserve"> 继承</w:t>
      </w:r>
      <w:r>
        <w:rPr>
          <w:rFonts w:ascii="Calibri" w:hAnsi="Calibri" w:eastAsia="Calibri"/>
          <w:color w:val="000000"/>
          <w:sz w:val="21"/>
        </w:rPr>
        <w:t xml:space="preserve"> A</w:t>
      </w:r>
      <w:r>
        <w:rPr>
          <w:rFonts w:ascii="宋体" w:hAnsi="宋体" w:eastAsia="宋体"/>
          <w:color w:val="000000"/>
          <w:sz w:val="21"/>
        </w:rPr>
        <w:t>，跟一般</w:t>
      </w:r>
      <w:r>
        <w:rPr>
          <w:rFonts w:ascii="Calibri" w:hAnsi="Calibri" w:eastAsia="Calibri"/>
          <w:color w:val="000000"/>
          <w:sz w:val="21"/>
        </w:rPr>
        <w:t xml:space="preserve"> C++</w:t>
      </w:r>
      <w:r>
        <w:rPr>
          <w:rFonts w:ascii="宋体" w:hAnsi="宋体" w:eastAsia="宋体"/>
          <w:color w:val="000000"/>
          <w:sz w:val="21"/>
        </w:rPr>
        <w:t>的书上的习题差不多。</w:t>
      </w:r>
    </w:p>
    <w:p>
      <w:pPr>
        <w:autoSpaceDE w:val="0"/>
        <w:autoSpaceDN w:val="0"/>
        <w:spacing w:before="296" w:after="0" w:line="232" w:lineRule="exact"/>
        <w:ind w:left="420" w:right="420"/>
      </w:pPr>
      <w:r>
        <w:rPr>
          <w:rFonts w:ascii="宋体" w:hAnsi="宋体" w:eastAsia="宋体"/>
          <w:color w:val="000000"/>
          <w:sz w:val="21"/>
        </w:rPr>
        <w:t>一题是写出在</w:t>
      </w:r>
      <w:r>
        <w:rPr>
          <w:rFonts w:ascii="Calibri" w:hAnsi="Calibri" w:eastAsia="Calibri"/>
          <w:color w:val="000000"/>
          <w:sz w:val="21"/>
        </w:rPr>
        <w:t xml:space="preserve"> 32</w:t>
      </w:r>
      <w:r>
        <w:rPr>
          <w:rFonts w:ascii="宋体" w:hAnsi="宋体" w:eastAsia="宋体"/>
          <w:color w:val="000000"/>
          <w:sz w:val="21"/>
        </w:rPr>
        <w:t xml:space="preserve"> 位机器下，计算几个变量的</w:t>
      </w:r>
      <w:r>
        <w:rPr>
          <w:rFonts w:ascii="Calibri" w:hAnsi="Calibri" w:eastAsia="Calibri"/>
          <w:color w:val="000000"/>
          <w:sz w:val="21"/>
        </w:rPr>
        <w:t xml:space="preserve"> size</w:t>
      </w:r>
      <w:r>
        <w:rPr>
          <w:rFonts w:ascii="宋体" w:hAnsi="宋体" w:eastAsia="宋体"/>
          <w:color w:val="000000"/>
          <w:sz w:val="21"/>
        </w:rPr>
        <w:t>。</w:t>
      </w:r>
    </w:p>
    <w:p>
      <w:pPr>
        <w:pStyle w:val="3"/>
      </w:pPr>
      <w:bookmarkStart w:id="33" w:name="_Toc108796480"/>
      <w:r>
        <w:rPr>
          <w:rFonts w:ascii="Calibri" w:hAnsi="Calibri" w:eastAsia="Calibri"/>
        </w:rPr>
        <w:t>34</w:t>
      </w:r>
      <w:r>
        <w:t>、施惠特</w:t>
      </w:r>
      <w:r>
        <w:rPr>
          <w:rFonts w:hint="eastAsia" w:ascii="微软雅黑" w:hAnsi="微软雅黑" w:eastAsia="微软雅黑" w:cs="微软雅黑"/>
        </w:rPr>
        <w:t>软</w:t>
      </w:r>
      <w:r>
        <w:rPr>
          <w:rFonts w:hint="eastAsia" w:ascii="MS Gothic" w:hAnsi="MS Gothic" w:eastAsia="MS Gothic" w:cs="MS Gothic"/>
        </w:rPr>
        <w:t>件</w:t>
      </w:r>
      <w:r>
        <w:rPr>
          <w:rFonts w:hint="eastAsia" w:ascii="微软雅黑" w:hAnsi="微软雅黑" w:eastAsia="微软雅黑" w:cs="微软雅黑"/>
        </w:rPr>
        <w:t>测试</w:t>
      </w:r>
      <w:r>
        <w:rPr>
          <w:rFonts w:hint="eastAsia" w:ascii="MS Gothic" w:hAnsi="MS Gothic" w:eastAsia="MS Gothic" w:cs="MS Gothic"/>
        </w:rPr>
        <w:t>笔</w:t>
      </w:r>
      <w:r>
        <w:rPr>
          <w:rFonts w:hint="eastAsia" w:ascii="微软雅黑" w:hAnsi="微软雅黑" w:eastAsia="微软雅黑" w:cs="微软雅黑"/>
        </w:rPr>
        <w:t>试</w:t>
      </w:r>
      <w:r>
        <w:rPr>
          <w:rFonts w:hint="eastAsia" w:ascii="MS Gothic" w:hAnsi="MS Gothic" w:eastAsia="MS Gothic" w:cs="MS Gothic"/>
        </w:rPr>
        <w:t>面</w:t>
      </w:r>
      <w:r>
        <w:rPr>
          <w:rFonts w:hint="eastAsia" w:ascii="微软雅黑" w:hAnsi="微软雅黑" w:eastAsia="微软雅黑" w:cs="微软雅黑"/>
        </w:rPr>
        <w:t>试题</w:t>
      </w:r>
      <w:bookmarkEnd w:id="33"/>
    </w:p>
    <w:p>
      <w:pPr>
        <w:autoSpaceDE w:val="0"/>
        <w:autoSpaceDN w:val="0"/>
        <w:spacing w:before="1716" w:after="0" w:line="320" w:lineRule="exact"/>
      </w:pPr>
      <w:r>
        <w:rPr>
          <w:rFonts w:ascii="宋体" w:hAnsi="宋体" w:eastAsia="宋体"/>
          <w:color w:val="000000"/>
          <w:sz w:val="32"/>
        </w:rPr>
        <w:t>笔试题：</w:t>
      </w:r>
    </w:p>
    <w:p>
      <w:pPr>
        <w:autoSpaceDE w:val="0"/>
        <w:autoSpaceDN w:val="0"/>
        <w:spacing w:before="660" w:after="0" w:line="240" w:lineRule="exact"/>
      </w:pPr>
      <w:r>
        <w:rPr>
          <w:rFonts w:ascii="宋体" w:hAnsi="宋体" w:eastAsia="宋体"/>
          <w:color w:val="000000"/>
          <w:sz w:val="24"/>
        </w:rPr>
        <w:t>1.测试分哪几个阶段？</w:t>
      </w:r>
    </w:p>
    <w:p>
      <w:pPr>
        <w:autoSpaceDE w:val="0"/>
        <w:autoSpaceDN w:val="0"/>
        <w:spacing w:before="352" w:after="0" w:line="240" w:lineRule="exact"/>
      </w:pPr>
      <w:r>
        <w:rPr>
          <w:rFonts w:ascii="宋体" w:hAnsi="宋体" w:eastAsia="宋体"/>
          <w:color w:val="000000"/>
          <w:sz w:val="24"/>
        </w:rPr>
        <w:t>单元测试、集成测试、系统测试、验收测试</w:t>
      </w:r>
    </w:p>
    <w:p>
      <w:pPr>
        <w:autoSpaceDE w:val="0"/>
        <w:autoSpaceDN w:val="0"/>
        <w:spacing w:before="350" w:after="0" w:line="240" w:lineRule="exact"/>
      </w:pPr>
      <w:r>
        <w:rPr>
          <w:rFonts w:ascii="宋体" w:hAnsi="宋体" w:eastAsia="宋体"/>
          <w:color w:val="000000"/>
          <w:sz w:val="24"/>
        </w:rPr>
        <w:t>2.测试用例要素？</w:t>
      </w:r>
    </w:p>
    <w:p>
      <w:pPr>
        <w:autoSpaceDE w:val="0"/>
        <w:autoSpaceDN w:val="0"/>
        <w:spacing w:before="352" w:after="0" w:line="240" w:lineRule="exact"/>
      </w:pPr>
      <w:r>
        <w:rPr>
          <w:rFonts w:ascii="宋体" w:hAnsi="宋体" w:eastAsia="宋体"/>
          <w:color w:val="000000"/>
          <w:sz w:val="24"/>
        </w:rPr>
        <w:t>用例编号、测试名称、重要级别、前置条件、测试输入、操作步骤、预期结果</w:t>
      </w:r>
    </w:p>
    <w:p>
      <w:pPr>
        <w:autoSpaceDE w:val="0"/>
        <w:autoSpaceDN w:val="0"/>
        <w:spacing w:before="350" w:after="0" w:line="240" w:lineRule="exact"/>
      </w:pPr>
      <w:r>
        <w:rPr>
          <w:rFonts w:ascii="宋体" w:hAnsi="宋体" w:eastAsia="宋体"/>
          <w:color w:val="000000"/>
          <w:sz w:val="24"/>
        </w:rPr>
        <w:t>3.测试方法？</w:t>
      </w:r>
    </w:p>
    <w:p>
      <w:pPr>
        <w:sectPr>
          <w:pgSz w:w="12240" w:h="15840"/>
          <w:pgMar w:top="502" w:right="708" w:bottom="638" w:left="720" w:header="720" w:footer="720" w:gutter="0"/>
          <w:cols w:space="720" w:num="1"/>
          <w:docGrid w:linePitch="360" w:charSpace="0"/>
        </w:sectPr>
      </w:pPr>
    </w:p>
    <w:p>
      <w:pPr>
        <w:autoSpaceDE w:val="0"/>
        <w:autoSpaceDN w:val="0"/>
        <w:spacing w:after="0" w:line="252" w:lineRule="exact"/>
      </w:pPr>
    </w:p>
    <w:p>
      <w:pPr>
        <w:autoSpaceDE w:val="0"/>
        <w:autoSpaceDN w:val="0"/>
        <w:spacing w:before="286" w:after="0" w:line="240" w:lineRule="exact"/>
      </w:pPr>
      <w:r>
        <w:rPr>
          <w:rFonts w:ascii="宋体" w:hAnsi="宋体" w:eastAsia="宋体"/>
          <w:color w:val="000000"/>
          <w:sz w:val="24"/>
        </w:rPr>
        <w:t>黑/白。在具体说下每个的方法。</w:t>
      </w:r>
    </w:p>
    <w:p>
      <w:pPr>
        <w:autoSpaceDE w:val="0"/>
        <w:autoSpaceDN w:val="0"/>
        <w:spacing w:before="352" w:after="0" w:line="240" w:lineRule="exact"/>
      </w:pPr>
      <w:r>
        <w:rPr>
          <w:rFonts w:ascii="宋体" w:hAnsi="宋体" w:eastAsia="宋体"/>
          <w:color w:val="000000"/>
          <w:sz w:val="24"/>
        </w:rPr>
        <w:t>4.a 测试,B 测试定义？</w:t>
      </w:r>
    </w:p>
    <w:p>
      <w:pPr>
        <w:autoSpaceDE w:val="0"/>
        <w:autoSpaceDN w:val="0"/>
        <w:spacing w:before="278" w:after="0" w:line="312" w:lineRule="exact"/>
      </w:pPr>
      <w:r>
        <w:rPr>
          <w:rFonts w:ascii="宋体" w:hAnsi="宋体" w:eastAsia="宋体"/>
          <w:color w:val="000000"/>
          <w:sz w:val="24"/>
        </w:rPr>
        <w:t>a 测试是软件开发公司组织内部人员，模拟各类用户，对即将上市的软件产品进行测试，试图发现错误并修复的过程。</w:t>
      </w:r>
    </w:p>
    <w:p>
      <w:pPr>
        <w:autoSpaceDE w:val="0"/>
        <w:autoSpaceDN w:val="0"/>
        <w:spacing w:before="350" w:after="0" w:line="240" w:lineRule="exact"/>
      </w:pPr>
      <w:r>
        <w:rPr>
          <w:rFonts w:ascii="宋体" w:hAnsi="宋体" w:eastAsia="宋体"/>
          <w:color w:val="000000"/>
          <w:sz w:val="24"/>
        </w:rPr>
        <w:t>β测试是由软件的多个用户在实际使用环境中进行的测试，这些用户返回有关错误信息给开发者。</w:t>
      </w:r>
    </w:p>
    <w:p>
      <w:pPr>
        <w:autoSpaceDE w:val="0"/>
        <w:autoSpaceDN w:val="0"/>
        <w:spacing w:before="352" w:after="0" w:line="240" w:lineRule="exact"/>
      </w:pPr>
      <w:r>
        <w:rPr>
          <w:rFonts w:ascii="宋体" w:hAnsi="宋体" w:eastAsia="宋体"/>
          <w:color w:val="000000"/>
          <w:sz w:val="24"/>
        </w:rPr>
        <w:t>5.数据库方面的题。用一条 sql 语句满足一下四个条件：</w:t>
      </w:r>
    </w:p>
    <w:p>
      <w:pPr>
        <w:autoSpaceDE w:val="0"/>
        <w:autoSpaceDN w:val="0"/>
        <w:spacing w:before="352" w:after="176" w:line="240" w:lineRule="exact"/>
      </w:pPr>
      <w:r>
        <w:rPr>
          <w:rFonts w:ascii="宋体" w:hAnsi="宋体" w:eastAsia="宋体"/>
          <w:color w:val="000000"/>
          <w:sz w:val="24"/>
        </w:rPr>
        <w:t>1.查询两个字段 A,B</w:t>
      </w:r>
    </w:p>
    <w:tbl>
      <w:tblPr>
        <w:tblStyle w:val="41"/>
        <w:tblW w:w="0" w:type="auto"/>
        <w:tblInd w:w="0" w:type="dxa"/>
        <w:tblLayout w:type="fixed"/>
        <w:tblCellMar>
          <w:top w:w="0" w:type="dxa"/>
          <w:left w:w="108" w:type="dxa"/>
          <w:bottom w:w="0" w:type="dxa"/>
          <w:right w:w="108" w:type="dxa"/>
        </w:tblCellMar>
      </w:tblPr>
      <w:tblGrid>
        <w:gridCol w:w="2100"/>
        <w:gridCol w:w="5256"/>
      </w:tblGrid>
      <w:tr>
        <w:tblPrEx>
          <w:tblCellMar>
            <w:top w:w="0" w:type="dxa"/>
            <w:left w:w="108" w:type="dxa"/>
            <w:bottom w:w="0" w:type="dxa"/>
            <w:right w:w="108" w:type="dxa"/>
          </w:tblCellMar>
        </w:tblPrEx>
        <w:trPr>
          <w:trHeight w:val="590" w:hRule="exact"/>
        </w:trPr>
        <w:tc>
          <w:tcPr>
            <w:tcW w:w="2100" w:type="dxa"/>
            <w:tcMar>
              <w:left w:w="0" w:type="dxa"/>
              <w:right w:w="0" w:type="dxa"/>
            </w:tcMar>
          </w:tcPr>
          <w:p>
            <w:pPr>
              <w:autoSpaceDE w:val="0"/>
              <w:autoSpaceDN w:val="0"/>
              <w:spacing w:before="174" w:after="0" w:line="240" w:lineRule="exact"/>
            </w:pPr>
            <w:r>
              <w:rPr>
                <w:rFonts w:ascii="宋体" w:hAnsi="宋体" w:eastAsia="宋体"/>
                <w:color w:val="000000"/>
                <w:sz w:val="24"/>
              </w:rPr>
              <w:t>2.反回前五行数据</w:t>
            </w:r>
          </w:p>
        </w:tc>
        <w:tc>
          <w:tcPr>
            <w:tcW w:w="5256" w:type="dxa"/>
            <w:tcMar>
              <w:left w:w="0" w:type="dxa"/>
              <w:right w:w="0" w:type="dxa"/>
            </w:tcMar>
          </w:tcPr>
          <w:p>
            <w:pPr>
              <w:autoSpaceDE w:val="0"/>
              <w:autoSpaceDN w:val="0"/>
              <w:spacing w:before="174" w:after="0" w:line="240" w:lineRule="exact"/>
              <w:ind w:left="180" w:right="180"/>
            </w:pPr>
            <w:r>
              <w:rPr>
                <w:rFonts w:ascii="宋体" w:hAnsi="宋体" w:eastAsia="宋体"/>
                <w:color w:val="000000"/>
                <w:sz w:val="24"/>
              </w:rPr>
              <w:t>（就是 top 5）</w:t>
            </w:r>
          </w:p>
        </w:tc>
      </w:tr>
    </w:tbl>
    <w:p>
      <w:pPr>
        <w:autoSpaceDE w:val="0"/>
        <w:autoSpaceDN w:val="0"/>
        <w:spacing w:before="176" w:after="0" w:line="240" w:lineRule="exact"/>
      </w:pPr>
      <w:r>
        <w:rPr>
          <w:rFonts w:ascii="宋体" w:hAnsi="宋体" w:eastAsia="宋体"/>
          <w:color w:val="000000"/>
          <w:sz w:val="24"/>
        </w:rPr>
        <w:t>3.有关字段的一些条件（就是用 where…and…and..）</w:t>
      </w:r>
    </w:p>
    <w:p>
      <w:pPr>
        <w:autoSpaceDE w:val="0"/>
        <w:autoSpaceDN w:val="0"/>
        <w:spacing w:before="350" w:after="0" w:line="240" w:lineRule="exact"/>
      </w:pPr>
      <w:r>
        <w:rPr>
          <w:rFonts w:ascii="宋体" w:hAnsi="宋体" w:eastAsia="宋体"/>
          <w:color w:val="000000"/>
          <w:sz w:val="24"/>
        </w:rPr>
        <w:t>4.按字段 c 升序和字段 d 降序排列(升序必须写出关键字便是，不能默认不写：即 Acs)</w:t>
      </w:r>
    </w:p>
    <w:p>
      <w:pPr>
        <w:autoSpaceDE w:val="0"/>
        <w:autoSpaceDN w:val="0"/>
        <w:spacing w:before="352" w:after="0" w:line="240" w:lineRule="exact"/>
      </w:pPr>
      <w:r>
        <w:rPr>
          <w:rFonts w:ascii="宋体" w:hAnsi="宋体" w:eastAsia="宋体"/>
          <w:color w:val="000000"/>
          <w:sz w:val="24"/>
        </w:rPr>
        <w:t>6.CMM 是什么？它有几个等级？每个等级表示的描述是什么？</w:t>
      </w:r>
    </w:p>
    <w:p>
      <w:pPr>
        <w:autoSpaceDE w:val="0"/>
        <w:autoSpaceDN w:val="0"/>
        <w:spacing w:before="350" w:after="0" w:line="240" w:lineRule="exact"/>
      </w:pPr>
      <w:r>
        <w:rPr>
          <w:rFonts w:ascii="宋体" w:hAnsi="宋体" w:eastAsia="宋体"/>
          <w:color w:val="000000"/>
          <w:sz w:val="24"/>
        </w:rPr>
        <w:t>初级(initial)：软件开发过程中偶尔会出现混乱的现象,只有很少的工作过程是经 过严格定义的,开</w:t>
      </w:r>
    </w:p>
    <w:p>
      <w:pPr>
        <w:autoSpaceDE w:val="0"/>
        <w:autoSpaceDN w:val="0"/>
        <w:spacing w:before="352" w:after="0" w:line="240" w:lineRule="exact"/>
      </w:pPr>
      <w:r>
        <w:rPr>
          <w:rFonts w:ascii="宋体" w:hAnsi="宋体" w:eastAsia="宋体"/>
          <w:color w:val="000000"/>
          <w:sz w:val="24"/>
        </w:rPr>
        <w:t>发成功往往依靠的是某个人的智慧和努力。</w:t>
      </w:r>
    </w:p>
    <w:p>
      <w:pPr>
        <w:autoSpaceDE w:val="0"/>
        <w:autoSpaceDN w:val="0"/>
        <w:spacing w:before="350" w:after="0" w:line="240" w:lineRule="exact"/>
      </w:pPr>
      <w:r>
        <w:rPr>
          <w:rFonts w:ascii="宋体" w:hAnsi="宋体" w:eastAsia="宋体"/>
          <w:color w:val="000000"/>
          <w:sz w:val="24"/>
        </w:rPr>
        <w:t>可重复的(repeatable)：建立了基本的项目管理过程。按部就班地设计功能、跟踪 费用 ,根据项目</w:t>
      </w:r>
    </w:p>
    <w:p>
      <w:pPr>
        <w:autoSpaceDE w:val="0"/>
        <w:autoSpaceDN w:val="0"/>
        <w:spacing w:before="354" w:after="0" w:line="240" w:lineRule="exact"/>
      </w:pPr>
      <w:r>
        <w:rPr>
          <w:rFonts w:ascii="宋体" w:hAnsi="宋体" w:eastAsia="宋体"/>
          <w:color w:val="000000"/>
          <w:sz w:val="24"/>
        </w:rPr>
        <w:t>进度表进行开发。对于相似的项目,可以重用以前已经开发成功的部分。</w:t>
      </w:r>
    </w:p>
    <w:p>
      <w:pPr>
        <w:autoSpaceDE w:val="0"/>
        <w:autoSpaceDN w:val="0"/>
        <w:spacing w:before="350" w:after="0" w:line="240" w:lineRule="exact"/>
      </w:pPr>
      <w:r>
        <w:rPr>
          <w:rFonts w:ascii="宋体" w:hAnsi="宋体" w:eastAsia="宋体"/>
          <w:color w:val="000000"/>
          <w:sz w:val="24"/>
        </w:rPr>
        <w:t>被定义的(defined.)：软件开发的工程活动和管理活动都是文档化、标准化的,它被集成为一个组织</w:t>
      </w:r>
    </w:p>
    <w:p>
      <w:pPr>
        <w:autoSpaceDE w:val="0"/>
        <w:autoSpaceDN w:val="0"/>
        <w:spacing w:before="352" w:after="0" w:line="240" w:lineRule="exact"/>
      </w:pPr>
      <w:r>
        <w:rPr>
          <w:rFonts w:ascii="宋体" w:hAnsi="宋体" w:eastAsia="宋体"/>
          <w:color w:val="000000"/>
          <w:sz w:val="24"/>
        </w:rPr>
        <w:t>的标准的开发过程。所有项目的开发和维护都在这个标准基础上进行定制。</w:t>
      </w:r>
    </w:p>
    <w:p>
      <w:pPr>
        <w:autoSpaceDE w:val="0"/>
        <w:autoSpaceDN w:val="0"/>
        <w:spacing w:before="352" w:after="0" w:line="240" w:lineRule="exact"/>
      </w:pPr>
      <w:r>
        <w:rPr>
          <w:rFonts w:ascii="宋体" w:hAnsi="宋体" w:eastAsia="宋体"/>
          <w:color w:val="000000"/>
          <w:sz w:val="24"/>
        </w:rPr>
        <w:t>被管理的(managed.)：对于软件开发过程和产品质量的测试细节都有很好的归纳, 产品和开发过程都</w:t>
      </w:r>
    </w:p>
    <w:p>
      <w:pPr>
        <w:autoSpaceDE w:val="0"/>
        <w:autoSpaceDN w:val="0"/>
        <w:spacing w:before="350" w:after="0" w:line="240" w:lineRule="exact"/>
      </w:pPr>
      <w:r>
        <w:rPr>
          <w:rFonts w:ascii="宋体" w:hAnsi="宋体" w:eastAsia="宋体"/>
          <w:color w:val="000000"/>
          <w:sz w:val="24"/>
        </w:rPr>
        <w:t>可以定量地分解和控制。</w:t>
      </w:r>
    </w:p>
    <w:p>
      <w:pPr>
        <w:autoSpaceDE w:val="0"/>
        <w:autoSpaceDN w:val="0"/>
        <w:spacing w:before="350" w:after="0" w:line="240" w:lineRule="exact"/>
      </w:pPr>
      <w:r>
        <w:rPr>
          <w:rFonts w:ascii="宋体" w:hAnsi="宋体" w:eastAsia="宋体"/>
          <w:color w:val="000000"/>
          <w:sz w:val="24"/>
        </w:rPr>
        <w:t>优化的(optimizing)：通过建立开发过程的定量反馈机制,不断产生新的思想,采用 新的技术来优化</w:t>
      </w:r>
    </w:p>
    <w:p>
      <w:pPr>
        <w:sectPr>
          <w:pgSz w:w="12240" w:h="15840"/>
          <w:pgMar w:top="502" w:right="708" w:bottom="628" w:left="720" w:header="720" w:footer="720" w:gutter="0"/>
          <w:cols w:space="720" w:num="1"/>
          <w:docGrid w:linePitch="360" w:charSpace="0"/>
        </w:sectPr>
      </w:pPr>
    </w:p>
    <w:p>
      <w:pPr>
        <w:autoSpaceDE w:val="0"/>
        <w:autoSpaceDN w:val="0"/>
        <w:spacing w:after="0" w:line="252" w:lineRule="exact"/>
      </w:pPr>
    </w:p>
    <w:p>
      <w:pPr>
        <w:autoSpaceDE w:val="0"/>
        <w:autoSpaceDN w:val="0"/>
        <w:spacing w:before="286" w:after="0" w:line="240" w:lineRule="exact"/>
      </w:pPr>
      <w:r>
        <w:rPr>
          <w:rFonts w:ascii="宋体" w:hAnsi="宋体" w:eastAsia="宋体"/>
          <w:color w:val="000000"/>
          <w:sz w:val="24"/>
        </w:rPr>
        <w:t>开发过程。</w:t>
      </w:r>
    </w:p>
    <w:p>
      <w:pPr>
        <w:autoSpaceDE w:val="0"/>
        <w:autoSpaceDN w:val="0"/>
        <w:spacing w:before="352" w:after="0" w:line="240" w:lineRule="exact"/>
      </w:pPr>
      <w:r>
        <w:rPr>
          <w:rFonts w:ascii="宋体" w:hAnsi="宋体" w:eastAsia="宋体"/>
          <w:color w:val="000000"/>
          <w:sz w:val="24"/>
        </w:rPr>
        <w:t>7.TOMCAT 的端口设置在哪个文件里面？</w:t>
      </w:r>
    </w:p>
    <w:p>
      <w:pPr>
        <w:autoSpaceDE w:val="0"/>
        <w:autoSpaceDN w:val="0"/>
        <w:spacing w:before="350" w:after="0" w:line="240" w:lineRule="exact"/>
      </w:pPr>
      <w:r>
        <w:rPr>
          <w:rFonts w:ascii="宋体" w:hAnsi="宋体" w:eastAsia="宋体"/>
          <w:color w:val="000000"/>
          <w:sz w:val="24"/>
        </w:rPr>
        <w:t>Tomcat 的主目录\conf\server.xml 文件：</w:t>
      </w:r>
    </w:p>
    <w:p>
      <w:pPr>
        <w:autoSpaceDE w:val="0"/>
        <w:autoSpaceDN w:val="0"/>
        <w:spacing w:before="350" w:after="0" w:line="240" w:lineRule="exact"/>
        <w:jc w:val="center"/>
      </w:pPr>
      <w:r>
        <w:rPr>
          <w:rFonts w:ascii="宋体" w:hAnsi="宋体" w:eastAsia="宋体"/>
          <w:color w:val="000000"/>
          <w:sz w:val="24"/>
        </w:rPr>
        <w:t>&lt;Connector port=”8080″ maxHttpHeaderSize=”8192″ maxThreads=”150″ minSpareThreads=”25″</w:t>
      </w:r>
    </w:p>
    <w:p>
      <w:pPr>
        <w:autoSpaceDE w:val="0"/>
        <w:autoSpaceDN w:val="0"/>
        <w:spacing w:before="352" w:after="0" w:line="240" w:lineRule="exact"/>
      </w:pPr>
      <w:r>
        <w:rPr>
          <w:rFonts w:ascii="宋体" w:hAnsi="宋体" w:eastAsia="宋体"/>
          <w:color w:val="000000"/>
          <w:sz w:val="24"/>
        </w:rPr>
        <w:t>maxSpareThreads=”75″ enableLookups=”false” redirectPort=”8443″ acceptCount=”100″</w:t>
      </w:r>
    </w:p>
    <w:p>
      <w:pPr>
        <w:autoSpaceDE w:val="0"/>
        <w:autoSpaceDN w:val="0"/>
        <w:spacing w:before="352" w:after="0" w:line="240" w:lineRule="exact"/>
      </w:pPr>
      <w:r>
        <w:rPr>
          <w:rFonts w:ascii="宋体" w:hAnsi="宋体" w:eastAsia="宋体"/>
          <w:color w:val="000000"/>
          <w:sz w:val="24"/>
        </w:rPr>
        <w:t>connectionTimeout=”20000″ disableUploadTimeout=”true” /&gt;</w:t>
      </w:r>
    </w:p>
    <w:p>
      <w:pPr>
        <w:autoSpaceDE w:val="0"/>
        <w:autoSpaceDN w:val="0"/>
        <w:spacing w:before="350" w:after="0" w:line="240" w:lineRule="exact"/>
      </w:pPr>
      <w:r>
        <w:rPr>
          <w:rFonts w:ascii="宋体" w:hAnsi="宋体" w:eastAsia="宋体"/>
          <w:color w:val="000000"/>
          <w:sz w:val="24"/>
        </w:rPr>
        <w:t>8080 就是端口咯··改就是了··</w:t>
      </w:r>
    </w:p>
    <w:p>
      <w:pPr>
        <w:autoSpaceDE w:val="0"/>
        <w:autoSpaceDN w:val="0"/>
        <w:spacing w:before="352" w:after="0" w:line="240" w:lineRule="exact"/>
      </w:pPr>
      <w:r>
        <w:rPr>
          <w:rFonts w:ascii="宋体" w:hAnsi="宋体" w:eastAsia="宋体"/>
          <w:color w:val="000000"/>
          <w:sz w:val="24"/>
        </w:rPr>
        <w:t>8.性能测试报告分析题。</w:t>
      </w:r>
    </w:p>
    <w:p>
      <w:pPr>
        <w:autoSpaceDE w:val="0"/>
        <w:autoSpaceDN w:val="0"/>
        <w:spacing w:before="278" w:after="0" w:line="312" w:lineRule="exact"/>
      </w:pPr>
      <w:r>
        <w:rPr>
          <w:rFonts w:ascii="宋体" w:hAnsi="宋体" w:eastAsia="宋体"/>
          <w:color w:val="000000"/>
          <w:sz w:val="24"/>
        </w:rPr>
        <w:t>有 3 页，给了 5 个表格，即单业务和综合集成业务下：应用服务器、数据库服务器的并发系统资源占用图</w:t>
      </w:r>
    </w:p>
    <w:p>
      <w:pPr>
        <w:autoSpaceDE w:val="0"/>
        <w:autoSpaceDN w:val="0"/>
        <w:spacing w:before="352" w:after="0" w:line="240" w:lineRule="exact"/>
      </w:pPr>
      <w:r>
        <w:rPr>
          <w:rFonts w:ascii="宋体" w:hAnsi="宋体" w:eastAsia="宋体"/>
          <w:color w:val="000000"/>
          <w:sz w:val="24"/>
        </w:rPr>
        <w:t>然后有 3 个问题，让你分析。小有难度，看你能力了。</w:t>
      </w:r>
    </w:p>
    <w:p>
      <w:pPr>
        <w:autoSpaceDE w:val="0"/>
        <w:autoSpaceDN w:val="0"/>
        <w:spacing w:before="364" w:after="0" w:line="318" w:lineRule="exact"/>
      </w:pPr>
      <w:r>
        <w:rPr>
          <w:rFonts w:ascii="宋体" w:hAnsi="宋体" w:eastAsia="宋体"/>
          <w:color w:val="000000"/>
          <w:sz w:val="32"/>
        </w:rPr>
        <w:t>面试题：</w:t>
      </w:r>
    </w:p>
    <w:p>
      <w:pPr>
        <w:autoSpaceDE w:val="0"/>
        <w:autoSpaceDN w:val="0"/>
        <w:spacing w:before="664" w:after="0" w:line="240" w:lineRule="exact"/>
      </w:pPr>
      <w:r>
        <w:rPr>
          <w:rFonts w:ascii="宋体" w:hAnsi="宋体" w:eastAsia="宋体"/>
          <w:color w:val="000000"/>
          <w:sz w:val="24"/>
        </w:rPr>
        <w:t>1.自我介绍。</w:t>
      </w:r>
    </w:p>
    <w:p>
      <w:pPr>
        <w:autoSpaceDE w:val="0"/>
        <w:autoSpaceDN w:val="0"/>
        <w:spacing w:before="350" w:after="0" w:line="240" w:lineRule="exact"/>
      </w:pPr>
      <w:r>
        <w:rPr>
          <w:rFonts w:ascii="宋体" w:hAnsi="宋体" w:eastAsia="宋体"/>
          <w:color w:val="000000"/>
          <w:sz w:val="24"/>
        </w:rPr>
        <w:t>2.为什么离职？</w:t>
      </w:r>
    </w:p>
    <w:p>
      <w:pPr>
        <w:autoSpaceDE w:val="0"/>
        <w:autoSpaceDN w:val="0"/>
        <w:spacing w:before="352" w:after="0" w:line="240" w:lineRule="exact"/>
      </w:pPr>
      <w:r>
        <w:rPr>
          <w:rFonts w:ascii="宋体" w:hAnsi="宋体" w:eastAsia="宋体"/>
          <w:color w:val="000000"/>
          <w:sz w:val="24"/>
        </w:rPr>
        <w:t>3.在学校学了哪些内容？</w:t>
      </w:r>
    </w:p>
    <w:p>
      <w:pPr>
        <w:autoSpaceDE w:val="0"/>
        <w:autoSpaceDN w:val="0"/>
        <w:spacing w:before="352" w:after="0" w:line="240" w:lineRule="exact"/>
      </w:pPr>
      <w:r>
        <w:rPr>
          <w:rFonts w:ascii="宋体" w:hAnsi="宋体" w:eastAsia="宋体"/>
          <w:color w:val="000000"/>
          <w:sz w:val="24"/>
        </w:rPr>
        <w:t>4.谈谈做过的项目里的功能模块？</w:t>
      </w:r>
    </w:p>
    <w:p>
      <w:pPr>
        <w:autoSpaceDE w:val="0"/>
        <w:autoSpaceDN w:val="0"/>
        <w:spacing w:before="350" w:after="0" w:line="240" w:lineRule="exact"/>
      </w:pPr>
      <w:r>
        <w:rPr>
          <w:rFonts w:ascii="宋体" w:hAnsi="宋体" w:eastAsia="宋体"/>
          <w:color w:val="000000"/>
          <w:sz w:val="24"/>
        </w:rPr>
        <w:t>5.做测试工作的体会？</w:t>
      </w:r>
    </w:p>
    <w:p>
      <w:pPr>
        <w:autoSpaceDE w:val="0"/>
        <w:autoSpaceDN w:val="0"/>
        <w:spacing w:before="352" w:after="0" w:line="240" w:lineRule="exact"/>
      </w:pPr>
      <w:r>
        <w:rPr>
          <w:rFonts w:ascii="宋体" w:hAnsi="宋体" w:eastAsia="宋体"/>
          <w:color w:val="000000"/>
          <w:sz w:val="24"/>
        </w:rPr>
        <w:t>6.在之前公司你的职位是做什么的，具体干了什么？</w:t>
      </w:r>
    </w:p>
    <w:p>
      <w:pPr>
        <w:autoSpaceDE w:val="0"/>
        <w:autoSpaceDN w:val="0"/>
        <w:spacing w:before="350" w:after="0" w:line="240" w:lineRule="exact"/>
      </w:pPr>
      <w:r>
        <w:rPr>
          <w:rFonts w:ascii="宋体" w:hAnsi="宋体" w:eastAsia="宋体"/>
          <w:color w:val="000000"/>
          <w:sz w:val="24"/>
        </w:rPr>
        <w:t>7.培训的时候都做过什么项目？</w:t>
      </w:r>
    </w:p>
    <w:p>
      <w:pPr>
        <w:autoSpaceDE w:val="0"/>
        <w:autoSpaceDN w:val="0"/>
        <w:spacing w:before="352" w:after="0" w:line="240" w:lineRule="exact"/>
      </w:pPr>
      <w:r>
        <w:rPr>
          <w:rFonts w:ascii="宋体" w:hAnsi="宋体" w:eastAsia="宋体"/>
          <w:color w:val="000000"/>
          <w:sz w:val="24"/>
        </w:rPr>
        <w:t>8.你期望的薪水？</w:t>
      </w:r>
    </w:p>
    <w:p>
      <w:pPr>
        <w:sectPr>
          <w:pgSz w:w="12240" w:h="15840"/>
          <w:pgMar w:top="502" w:right="700" w:bottom="424" w:left="720" w:header="720" w:footer="720" w:gutter="0"/>
          <w:cols w:space="720" w:num="1"/>
          <w:docGrid w:linePitch="360" w:charSpace="0"/>
        </w:sectPr>
      </w:pPr>
    </w:p>
    <w:p>
      <w:pPr>
        <w:autoSpaceDE w:val="0"/>
        <w:autoSpaceDN w:val="0"/>
        <w:spacing w:after="0" w:line="252" w:lineRule="exact"/>
      </w:pPr>
    </w:p>
    <w:p>
      <w:pPr>
        <w:autoSpaceDE w:val="0"/>
        <w:autoSpaceDN w:val="0"/>
        <w:spacing w:before="286" w:after="0" w:line="240" w:lineRule="exact"/>
      </w:pPr>
      <w:r>
        <w:rPr>
          <w:rFonts w:ascii="宋体" w:hAnsi="宋体" w:eastAsia="宋体"/>
          <w:color w:val="000000"/>
          <w:sz w:val="24"/>
        </w:rPr>
        <w:t>9.你做过性能测试么？（技术人员貌似对性能测试很感兴趣）</w:t>
      </w:r>
    </w:p>
    <w:p>
      <w:pPr>
        <w:autoSpaceDE w:val="0"/>
        <w:autoSpaceDN w:val="0"/>
        <w:spacing w:before="284" w:after="0" w:line="308" w:lineRule="exact"/>
      </w:pPr>
      <w:r>
        <w:rPr>
          <w:rFonts w:ascii="宋体" w:hAnsi="宋体" w:eastAsia="宋体"/>
          <w:color w:val="000000"/>
          <w:sz w:val="24"/>
        </w:rPr>
        <w:t>我回答的是做过，然后说了项目。然后他就问了个 LR 的问题。问 LR“事物”如何定义，具体怎么用，是有与否有效果？</w:t>
      </w:r>
    </w:p>
    <w:p>
      <w:pPr>
        <w:autoSpaceDE w:val="0"/>
        <w:autoSpaceDN w:val="0"/>
        <w:spacing w:before="354" w:after="0" w:line="240" w:lineRule="exact"/>
      </w:pPr>
      <w:r>
        <w:rPr>
          <w:rFonts w:ascii="宋体" w:hAnsi="宋体" w:eastAsia="宋体"/>
          <w:color w:val="000000"/>
          <w:sz w:val="24"/>
        </w:rPr>
        <w:t>10.你之前的公司用的语言.NET 还是 java？</w:t>
      </w:r>
    </w:p>
    <w:p>
      <w:pPr>
        <w:autoSpaceDE w:val="0"/>
        <w:autoSpaceDN w:val="0"/>
        <w:spacing w:before="278" w:after="0" w:line="312" w:lineRule="exact"/>
      </w:pPr>
      <w:r>
        <w:rPr>
          <w:rFonts w:ascii="宋体" w:hAnsi="宋体" w:eastAsia="宋体"/>
          <w:color w:val="000000"/>
          <w:sz w:val="24"/>
        </w:rPr>
        <w:t>回答的时候根据你简历里面的原来公司的项目说，他其实就是问你简历里面那个项目是用什么写的。我当时的一个.NET 的。（他们公司是 JAVA，so 你要说你会 java，不会就说一直在学，我就是这么说的。）</w:t>
      </w:r>
    </w:p>
    <w:p>
      <w:pPr>
        <w:pStyle w:val="3"/>
      </w:pPr>
      <w:bookmarkStart w:id="34" w:name="_Toc108796481"/>
      <w:r>
        <w:rPr>
          <w:rFonts w:ascii="Calibri" w:hAnsi="Calibri" w:eastAsia="Calibri"/>
        </w:rPr>
        <w:t>35</w:t>
      </w:r>
      <w:r>
        <w:t>、透天科技面</w:t>
      </w:r>
      <w:r>
        <w:rPr>
          <w:rFonts w:hint="eastAsia" w:ascii="微软雅黑" w:hAnsi="微软雅黑" w:eastAsia="微软雅黑" w:cs="微软雅黑"/>
        </w:rPr>
        <w:t>试</w:t>
      </w:r>
      <w:bookmarkEnd w:id="34"/>
    </w:p>
    <w:p>
      <w:pPr>
        <w:autoSpaceDE w:val="0"/>
        <w:autoSpaceDN w:val="0"/>
        <w:spacing w:before="1142" w:after="0" w:line="272" w:lineRule="exact"/>
      </w:pPr>
      <w:r>
        <w:rPr>
          <w:rFonts w:ascii="Calibri" w:hAnsi="Calibri" w:eastAsia="Calibri"/>
          <w:color w:val="000000"/>
          <w:sz w:val="21"/>
        </w:rPr>
        <w:t>1</w:t>
      </w:r>
      <w:r>
        <w:rPr>
          <w:rFonts w:ascii="宋体" w:hAnsi="宋体" w:eastAsia="宋体"/>
          <w:color w:val="000000"/>
          <w:sz w:val="21"/>
        </w:rPr>
        <w:t>、自我介绍</w:t>
      </w:r>
      <w:r>
        <w:br w:type="textWrapping"/>
      </w:r>
      <w:r>
        <w:rPr>
          <w:rFonts w:ascii="Calibri" w:hAnsi="Calibri" w:eastAsia="Calibri"/>
          <w:color w:val="000000"/>
          <w:sz w:val="21"/>
        </w:rPr>
        <w:t>2</w:t>
      </w:r>
      <w:r>
        <w:rPr>
          <w:rFonts w:ascii="宋体" w:hAnsi="宋体" w:eastAsia="宋体"/>
          <w:color w:val="000000"/>
          <w:sz w:val="21"/>
        </w:rPr>
        <w:t>、问了些学校和工作的情况</w:t>
      </w:r>
      <w:r>
        <w:br w:type="textWrapping"/>
      </w:r>
      <w:r>
        <w:rPr>
          <w:rFonts w:ascii="Calibri" w:hAnsi="Calibri" w:eastAsia="Calibri"/>
          <w:color w:val="000000"/>
          <w:sz w:val="21"/>
        </w:rPr>
        <w:t>3</w:t>
      </w:r>
      <w:r>
        <w:rPr>
          <w:rFonts w:ascii="宋体" w:hAnsi="宋体" w:eastAsia="宋体"/>
          <w:color w:val="000000"/>
          <w:sz w:val="21"/>
        </w:rPr>
        <w:t>、网游的理解，提到了网游的框架</w:t>
      </w:r>
      <w:r>
        <w:br w:type="textWrapping"/>
      </w:r>
      <w:r>
        <w:rPr>
          <w:rFonts w:ascii="Calibri" w:hAnsi="Calibri" w:eastAsia="Calibri"/>
          <w:color w:val="000000"/>
          <w:sz w:val="21"/>
        </w:rPr>
        <w:t>4</w:t>
      </w:r>
      <w:r>
        <w:rPr>
          <w:rFonts w:ascii="宋体" w:hAnsi="宋体" w:eastAsia="宋体"/>
          <w:color w:val="000000"/>
          <w:sz w:val="21"/>
        </w:rPr>
        <w:t>、测试工具、白盒测试、开发测试工具的能力</w:t>
      </w:r>
      <w:r>
        <w:br w:type="textWrapping"/>
      </w:r>
      <w:r>
        <w:rPr>
          <w:rFonts w:ascii="Calibri" w:hAnsi="Calibri" w:eastAsia="Calibri"/>
          <w:color w:val="000000"/>
          <w:sz w:val="21"/>
        </w:rPr>
        <w:t>5</w:t>
      </w:r>
      <w:r>
        <w:rPr>
          <w:rFonts w:ascii="宋体" w:hAnsi="宋体" w:eastAsia="宋体"/>
          <w:color w:val="000000"/>
          <w:sz w:val="21"/>
        </w:rPr>
        <w:t>、给你一个客户端和服务器，关注哪些方面</w:t>
      </w:r>
      <w:r>
        <w:br w:type="textWrapping"/>
      </w:r>
      <w:r>
        <w:rPr>
          <w:rFonts w:ascii="Calibri" w:hAnsi="Calibri" w:eastAsia="Calibri"/>
          <w:color w:val="000000"/>
          <w:sz w:val="21"/>
        </w:rPr>
        <w:t>6</w:t>
      </w:r>
      <w:r>
        <w:rPr>
          <w:rFonts w:ascii="宋体" w:hAnsi="宋体" w:eastAsia="宋体"/>
          <w:color w:val="000000"/>
          <w:sz w:val="21"/>
        </w:rPr>
        <w:t>、谈谈自己玩过的网游，发现了哪些</w:t>
      </w:r>
      <w:r>
        <w:rPr>
          <w:rFonts w:ascii="Calibri" w:hAnsi="Calibri" w:eastAsia="Calibri"/>
          <w:color w:val="000000"/>
          <w:sz w:val="21"/>
        </w:rPr>
        <w:t xml:space="preserve"> BUG</w:t>
      </w:r>
      <w:r>
        <w:br w:type="textWrapping"/>
      </w:r>
      <w:r>
        <w:rPr>
          <w:rFonts w:ascii="Calibri" w:hAnsi="Calibri" w:eastAsia="Calibri"/>
          <w:color w:val="000000"/>
          <w:sz w:val="21"/>
        </w:rPr>
        <w:t>7</w:t>
      </w:r>
      <w:r>
        <w:rPr>
          <w:rFonts w:ascii="宋体" w:hAnsi="宋体" w:eastAsia="宋体"/>
          <w:color w:val="000000"/>
          <w:sz w:val="21"/>
        </w:rPr>
        <w:t>、服务器的压力测试</w:t>
      </w:r>
      <w:r>
        <w:br w:type="textWrapping"/>
      </w:r>
      <w:r>
        <w:rPr>
          <w:rFonts w:ascii="Calibri" w:hAnsi="Calibri" w:eastAsia="Calibri"/>
          <w:color w:val="000000"/>
          <w:sz w:val="21"/>
        </w:rPr>
        <w:t>8</w:t>
      </w:r>
      <w:r>
        <w:rPr>
          <w:rFonts w:ascii="宋体" w:hAnsi="宋体" w:eastAsia="宋体"/>
          <w:color w:val="000000"/>
          <w:sz w:val="21"/>
        </w:rPr>
        <w:t>、测试用例</w:t>
      </w:r>
    </w:p>
    <w:p>
      <w:pPr>
        <w:pStyle w:val="3"/>
      </w:pPr>
      <w:bookmarkStart w:id="35" w:name="_Toc108796482"/>
      <w:r>
        <w:rPr>
          <w:rFonts w:ascii="Calibri" w:hAnsi="Calibri" w:eastAsia="Calibri"/>
        </w:rPr>
        <w:t>36</w:t>
      </w:r>
      <w:r>
        <w:t>、文思</w:t>
      </w:r>
      <w:r>
        <w:rPr>
          <w:rFonts w:hint="eastAsia" w:ascii="微软雅黑" w:hAnsi="微软雅黑" w:eastAsia="微软雅黑" w:cs="微软雅黑"/>
        </w:rPr>
        <w:t>创</w:t>
      </w:r>
      <w:r>
        <w:rPr>
          <w:rFonts w:hint="eastAsia" w:ascii="MS Gothic" w:hAnsi="MS Gothic" w:eastAsia="MS Gothic" w:cs="MS Gothic"/>
        </w:rPr>
        <w:t>新</w:t>
      </w:r>
      <w:bookmarkEnd w:id="35"/>
    </w:p>
    <w:p>
      <w:pPr>
        <w:autoSpaceDE w:val="0"/>
        <w:autoSpaceDN w:val="0"/>
        <w:spacing w:before="1716" w:after="0" w:line="320" w:lineRule="exact"/>
      </w:pPr>
      <w:r>
        <w:rPr>
          <w:rFonts w:ascii="宋体" w:hAnsi="宋体" w:eastAsia="宋体"/>
          <w:color w:val="000000"/>
          <w:sz w:val="32"/>
        </w:rPr>
        <w:t>一、笔试——卷子是英文的要求必须用英文作答</w:t>
      </w:r>
    </w:p>
    <w:p>
      <w:pPr>
        <w:autoSpaceDE w:val="0"/>
        <w:autoSpaceDN w:val="0"/>
        <w:spacing w:before="636" w:after="0" w:line="232" w:lineRule="exact"/>
      </w:pPr>
      <w:r>
        <w:rPr>
          <w:rFonts w:ascii="Calibri" w:hAnsi="Calibri" w:eastAsia="Calibri"/>
          <w:color w:val="000000"/>
          <w:sz w:val="21"/>
        </w:rPr>
        <w:t>1</w:t>
      </w:r>
      <w:r>
        <w:rPr>
          <w:rFonts w:ascii="宋体" w:hAnsi="宋体" w:eastAsia="宋体"/>
          <w:color w:val="000000"/>
          <w:sz w:val="21"/>
        </w:rPr>
        <w:t>、罗列出三个人的关系。给出了三个条件，条件中包含着姓名、工作部门、年龄</w:t>
      </w:r>
    </w:p>
    <w:p>
      <w:pPr>
        <w:sectPr>
          <w:pgSz w:w="12240" w:h="15840"/>
          <w:pgMar w:top="502" w:right="580" w:bottom="480" w:left="72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72" w:lineRule="exact"/>
      </w:pPr>
      <w:r>
        <w:rPr>
          <w:rFonts w:ascii="Calibri" w:hAnsi="Calibri" w:eastAsia="Calibri"/>
          <w:color w:val="000000"/>
          <w:sz w:val="21"/>
        </w:rPr>
        <w:t>2</w:t>
      </w:r>
      <w:r>
        <w:rPr>
          <w:rFonts w:ascii="宋体" w:hAnsi="宋体" w:eastAsia="宋体"/>
          <w:color w:val="000000"/>
          <w:sz w:val="21"/>
        </w:rPr>
        <w:t>、你在</w:t>
      </w:r>
      <w:r>
        <w:rPr>
          <w:rFonts w:ascii="Calibri" w:hAnsi="Calibri" w:eastAsia="Calibri"/>
          <w:color w:val="000000"/>
          <w:sz w:val="21"/>
        </w:rPr>
        <w:t xml:space="preserve"> Group A</w:t>
      </w:r>
      <w:r>
        <w:rPr>
          <w:rFonts w:ascii="宋体" w:hAnsi="宋体" w:eastAsia="宋体"/>
          <w:color w:val="000000"/>
          <w:sz w:val="21"/>
        </w:rPr>
        <w:t xml:space="preserve"> 工作了</w:t>
      </w:r>
      <w:r>
        <w:rPr>
          <w:rFonts w:ascii="Calibri" w:hAnsi="Calibri" w:eastAsia="Calibri"/>
          <w:color w:val="000000"/>
          <w:sz w:val="21"/>
        </w:rPr>
        <w:t xml:space="preserve"> 1</w:t>
      </w:r>
      <w:r>
        <w:rPr>
          <w:rFonts w:ascii="宋体" w:hAnsi="宋体" w:eastAsia="宋体"/>
          <w:color w:val="000000"/>
          <w:sz w:val="21"/>
        </w:rPr>
        <w:t xml:space="preserve"> 年，现在想进入</w:t>
      </w:r>
      <w:r>
        <w:rPr>
          <w:rFonts w:ascii="Calibri" w:hAnsi="Calibri" w:eastAsia="Calibri"/>
          <w:color w:val="000000"/>
          <w:sz w:val="21"/>
        </w:rPr>
        <w:t xml:space="preserve"> Group B</w:t>
      </w:r>
      <w:r>
        <w:rPr>
          <w:rFonts w:ascii="宋体" w:hAnsi="宋体" w:eastAsia="宋体"/>
          <w:color w:val="000000"/>
          <w:sz w:val="21"/>
        </w:rPr>
        <w:t>，给你的</w:t>
      </w:r>
      <w:r>
        <w:rPr>
          <w:rFonts w:ascii="Calibri" w:hAnsi="Calibri" w:eastAsia="Calibri"/>
          <w:color w:val="000000"/>
          <w:sz w:val="21"/>
        </w:rPr>
        <w:t xml:space="preserve"> Team Leader</w:t>
      </w:r>
      <w:r>
        <w:rPr>
          <w:rFonts w:ascii="宋体" w:hAnsi="宋体" w:eastAsia="宋体"/>
          <w:color w:val="000000"/>
          <w:sz w:val="21"/>
        </w:rPr>
        <w:t xml:space="preserve"> 和</w:t>
      </w:r>
      <w:r>
        <w:rPr>
          <w:rFonts w:ascii="Calibri" w:hAnsi="Calibri" w:eastAsia="Calibri"/>
          <w:color w:val="000000"/>
          <w:sz w:val="21"/>
        </w:rPr>
        <w:t xml:space="preserve"> Project Manager</w:t>
      </w:r>
      <w:r>
        <w:rPr>
          <w:rFonts w:ascii="宋体" w:hAnsi="宋体" w:eastAsia="宋体"/>
          <w:color w:val="000000"/>
          <w:sz w:val="21"/>
        </w:rPr>
        <w:t xml:space="preserve"> 写一封书信。【</w:t>
      </w:r>
      <w:r>
        <w:rPr>
          <w:rFonts w:ascii="Calibri" w:hAnsi="Calibri" w:eastAsia="Calibri"/>
          <w:color w:val="000000"/>
          <w:sz w:val="21"/>
        </w:rPr>
        <w:t>1.</w:t>
      </w:r>
      <w:r>
        <w:rPr>
          <w:rFonts w:ascii="宋体" w:hAnsi="宋体" w:eastAsia="宋体"/>
          <w:color w:val="000000"/>
          <w:sz w:val="21"/>
        </w:rPr>
        <w:t>在</w:t>
      </w:r>
      <w:r>
        <w:rPr>
          <w:rFonts w:ascii="Calibri" w:hAnsi="Calibri" w:eastAsia="Calibri"/>
          <w:color w:val="000000"/>
          <w:sz w:val="21"/>
        </w:rPr>
        <w:t xml:space="preserve"> Group A</w:t>
      </w:r>
      <w:r>
        <w:rPr>
          <w:rFonts w:ascii="宋体" w:hAnsi="宋体" w:eastAsia="宋体"/>
          <w:color w:val="000000"/>
          <w:sz w:val="21"/>
        </w:rPr>
        <w:t>的工作总结；</w:t>
      </w:r>
      <w:r>
        <w:rPr>
          <w:rFonts w:ascii="Calibri" w:hAnsi="Calibri" w:eastAsia="Calibri"/>
          <w:color w:val="000000"/>
          <w:sz w:val="21"/>
        </w:rPr>
        <w:t>2.</w:t>
      </w:r>
      <w:r>
        <w:rPr>
          <w:rFonts w:ascii="宋体" w:hAnsi="宋体" w:eastAsia="宋体"/>
          <w:color w:val="000000"/>
          <w:sz w:val="21"/>
        </w:rPr>
        <w:t>要进入</w:t>
      </w:r>
      <w:r>
        <w:rPr>
          <w:rFonts w:ascii="Calibri" w:hAnsi="Calibri" w:eastAsia="Calibri"/>
          <w:color w:val="000000"/>
          <w:sz w:val="21"/>
        </w:rPr>
        <w:t xml:space="preserve"> Group B</w:t>
      </w:r>
      <w:r>
        <w:rPr>
          <w:rFonts w:ascii="宋体" w:hAnsi="宋体" w:eastAsia="宋体"/>
          <w:color w:val="000000"/>
          <w:sz w:val="21"/>
        </w:rPr>
        <w:t xml:space="preserve"> 的理由】</w:t>
      </w:r>
      <w:r>
        <w:br w:type="textWrapping"/>
      </w:r>
      <w:r>
        <w:rPr>
          <w:rFonts w:ascii="Calibri" w:hAnsi="Calibri" w:eastAsia="Calibri"/>
          <w:color w:val="000000"/>
          <w:sz w:val="21"/>
        </w:rPr>
        <w:t>3</w:t>
      </w:r>
      <w:r>
        <w:rPr>
          <w:rFonts w:ascii="宋体" w:hAnsi="宋体" w:eastAsia="宋体"/>
          <w:color w:val="000000"/>
          <w:sz w:val="21"/>
        </w:rPr>
        <w:t>、给出了一个窗口界面 界面中有</w:t>
      </w:r>
      <w:r>
        <w:rPr>
          <w:rFonts w:ascii="Calibri" w:hAnsi="Calibri" w:eastAsia="Calibri"/>
          <w:color w:val="000000"/>
          <w:sz w:val="21"/>
        </w:rPr>
        <w:t xml:space="preserve"> 8</w:t>
      </w:r>
      <w:r>
        <w:rPr>
          <w:rFonts w:ascii="宋体" w:hAnsi="宋体" w:eastAsia="宋体"/>
          <w:color w:val="000000"/>
          <w:sz w:val="21"/>
        </w:rPr>
        <w:t xml:space="preserve"> 处错误，要求标出着</w:t>
      </w:r>
      <w:r>
        <w:rPr>
          <w:rFonts w:ascii="Calibri" w:hAnsi="Calibri" w:eastAsia="Calibri"/>
          <w:color w:val="000000"/>
          <w:sz w:val="21"/>
        </w:rPr>
        <w:t xml:space="preserve"> 8</w:t>
      </w:r>
      <w:r>
        <w:rPr>
          <w:rFonts w:ascii="宋体" w:hAnsi="宋体" w:eastAsia="宋体"/>
          <w:color w:val="000000"/>
          <w:sz w:val="21"/>
        </w:rPr>
        <w:t xml:space="preserve"> 出错误。</w:t>
      </w:r>
      <w:r>
        <w:br w:type="textWrapping"/>
      </w:r>
      <w:r>
        <w:rPr>
          <w:rFonts w:ascii="Calibri" w:hAnsi="Calibri" w:eastAsia="Calibri"/>
          <w:color w:val="000000"/>
          <w:sz w:val="21"/>
        </w:rPr>
        <w:t>4</w:t>
      </w:r>
      <w:r>
        <w:rPr>
          <w:rFonts w:ascii="宋体" w:hAnsi="宋体" w:eastAsia="宋体"/>
          <w:color w:val="000000"/>
          <w:sz w:val="21"/>
        </w:rPr>
        <w:t>、你现在用的是什么型号的</w:t>
      </w:r>
      <w:r>
        <w:rPr>
          <w:rFonts w:ascii="Calibri" w:hAnsi="Calibri" w:eastAsia="Calibri"/>
          <w:color w:val="000000"/>
          <w:sz w:val="21"/>
        </w:rPr>
        <w:t xml:space="preserve"> phone</w:t>
      </w:r>
      <w:r>
        <w:rPr>
          <w:rFonts w:ascii="宋体" w:hAnsi="宋体" w:eastAsia="宋体"/>
          <w:color w:val="000000"/>
          <w:sz w:val="21"/>
        </w:rPr>
        <w:t>？</w:t>
      </w:r>
    </w:p>
    <w:p>
      <w:pPr>
        <w:autoSpaceDE w:val="0"/>
        <w:autoSpaceDN w:val="0"/>
        <w:spacing w:before="40" w:after="0" w:line="234" w:lineRule="exact"/>
        <w:ind w:left="314" w:right="314"/>
      </w:pPr>
      <w:r>
        <w:rPr>
          <w:rFonts w:ascii="宋体" w:hAnsi="宋体" w:eastAsia="宋体"/>
          <w:color w:val="000000"/>
          <w:sz w:val="21"/>
        </w:rPr>
        <w:t>你为什么选择这个</w:t>
      </w:r>
      <w:r>
        <w:rPr>
          <w:rFonts w:ascii="Calibri" w:hAnsi="Calibri" w:eastAsia="Calibri"/>
          <w:color w:val="000000"/>
          <w:sz w:val="21"/>
        </w:rPr>
        <w:t xml:space="preserve"> phone</w:t>
      </w:r>
      <w:r>
        <w:rPr>
          <w:rFonts w:ascii="宋体" w:hAnsi="宋体" w:eastAsia="宋体"/>
          <w:color w:val="000000"/>
          <w:sz w:val="21"/>
        </w:rPr>
        <w:t>？现在使用的</w:t>
      </w:r>
      <w:r>
        <w:rPr>
          <w:rFonts w:ascii="Calibri" w:hAnsi="Calibri" w:eastAsia="Calibri"/>
          <w:color w:val="000000"/>
          <w:sz w:val="21"/>
        </w:rPr>
        <w:t xml:space="preserve"> phone</w:t>
      </w:r>
      <w:r>
        <w:rPr>
          <w:rFonts w:ascii="宋体" w:hAnsi="宋体" w:eastAsia="宋体"/>
          <w:color w:val="000000"/>
          <w:sz w:val="21"/>
        </w:rPr>
        <w:t xml:space="preserve"> 有哪些主要的</w:t>
      </w:r>
      <w:r>
        <w:rPr>
          <w:rFonts w:ascii="Calibri" w:hAnsi="Calibri" w:eastAsia="Calibri"/>
          <w:color w:val="000000"/>
          <w:sz w:val="21"/>
        </w:rPr>
        <w:t xml:space="preserve"> error</w:t>
      </w:r>
      <w:r>
        <w:rPr>
          <w:rFonts w:ascii="宋体" w:hAnsi="宋体" w:eastAsia="宋体"/>
          <w:color w:val="000000"/>
          <w:sz w:val="21"/>
        </w:rPr>
        <w:t>？</w:t>
      </w:r>
    </w:p>
    <w:p>
      <w:pPr>
        <w:autoSpaceDE w:val="0"/>
        <w:autoSpaceDN w:val="0"/>
        <w:spacing w:before="574" w:after="0" w:line="318" w:lineRule="exact"/>
      </w:pPr>
      <w:r>
        <w:rPr>
          <w:rFonts w:ascii="宋体" w:hAnsi="宋体" w:eastAsia="宋体"/>
          <w:color w:val="000000"/>
          <w:sz w:val="32"/>
        </w:rPr>
        <w:t>二、面试（往届）</w:t>
      </w:r>
    </w:p>
    <w:p>
      <w:pPr>
        <w:autoSpaceDE w:val="0"/>
        <w:autoSpaceDN w:val="0"/>
        <w:spacing w:before="598" w:after="0" w:line="272" w:lineRule="exact"/>
      </w:pPr>
      <w:r>
        <w:rPr>
          <w:rFonts w:ascii="Calibri" w:hAnsi="Calibri" w:eastAsia="Calibri"/>
          <w:color w:val="000000"/>
          <w:sz w:val="21"/>
        </w:rPr>
        <w:t>1</w:t>
      </w:r>
      <w:r>
        <w:rPr>
          <w:rFonts w:ascii="宋体" w:hAnsi="宋体" w:eastAsia="宋体"/>
          <w:color w:val="000000"/>
          <w:sz w:val="21"/>
        </w:rPr>
        <w:t>、你做过手机游戏测试说说你做过的项目</w:t>
      </w:r>
      <w:r>
        <w:br w:type="textWrapping"/>
      </w:r>
      <w:r>
        <w:rPr>
          <w:rFonts w:ascii="Calibri" w:hAnsi="Calibri" w:eastAsia="Calibri"/>
          <w:color w:val="000000"/>
          <w:sz w:val="21"/>
        </w:rPr>
        <w:t>2</w:t>
      </w:r>
      <w:r>
        <w:rPr>
          <w:rFonts w:ascii="宋体" w:hAnsi="宋体" w:eastAsia="宋体"/>
          <w:color w:val="000000"/>
          <w:sz w:val="21"/>
        </w:rPr>
        <w:t>、说说你游戏测试时的测试流程</w:t>
      </w:r>
      <w:r>
        <w:br w:type="textWrapping"/>
      </w:r>
      <w:r>
        <w:rPr>
          <w:rFonts w:ascii="Calibri" w:hAnsi="Calibri" w:eastAsia="Calibri"/>
          <w:color w:val="000000"/>
          <w:sz w:val="21"/>
        </w:rPr>
        <w:t>3</w:t>
      </w:r>
      <w:r>
        <w:rPr>
          <w:rFonts w:ascii="宋体" w:hAnsi="宋体" w:eastAsia="宋体"/>
          <w:color w:val="000000"/>
          <w:sz w:val="21"/>
        </w:rPr>
        <w:t>、你在测试中发现过什么</w:t>
      </w:r>
      <w:r>
        <w:rPr>
          <w:rFonts w:ascii="Calibri" w:hAnsi="Calibri" w:eastAsia="Calibri"/>
          <w:color w:val="000000"/>
          <w:sz w:val="21"/>
        </w:rPr>
        <w:t xml:space="preserve"> Bug</w:t>
      </w:r>
      <w:r>
        <w:br w:type="textWrapping"/>
      </w:r>
      <w:r>
        <w:rPr>
          <w:rFonts w:ascii="Calibri" w:hAnsi="Calibri" w:eastAsia="Calibri"/>
          <w:color w:val="000000"/>
          <w:sz w:val="21"/>
        </w:rPr>
        <w:t>4</w:t>
      </w:r>
      <w:r>
        <w:rPr>
          <w:rFonts w:ascii="宋体" w:hAnsi="宋体" w:eastAsia="宋体"/>
          <w:color w:val="000000"/>
          <w:sz w:val="21"/>
        </w:rPr>
        <w:t>、之前的手机游戏测试中涉及过自动化测试吗</w:t>
      </w:r>
      <w:r>
        <w:br w:type="textWrapping"/>
      </w:r>
      <w:r>
        <w:rPr>
          <w:rFonts w:ascii="Calibri" w:hAnsi="Calibri" w:eastAsia="Calibri"/>
          <w:color w:val="000000"/>
          <w:sz w:val="21"/>
        </w:rPr>
        <w:t>5</w:t>
      </w:r>
      <w:r>
        <w:rPr>
          <w:rFonts w:ascii="宋体" w:hAnsi="宋体" w:eastAsia="宋体"/>
          <w:color w:val="000000"/>
          <w:sz w:val="21"/>
        </w:rPr>
        <w:t>、你为什么要转成做手机测试</w:t>
      </w:r>
      <w:r>
        <w:br w:type="textWrapping"/>
      </w:r>
      <w:r>
        <w:rPr>
          <w:rFonts w:ascii="Calibri" w:hAnsi="Calibri" w:eastAsia="Calibri"/>
          <w:color w:val="000000"/>
          <w:sz w:val="21"/>
        </w:rPr>
        <w:t>6</w:t>
      </w:r>
      <w:r>
        <w:rPr>
          <w:rFonts w:ascii="宋体" w:hAnsi="宋体" w:eastAsia="宋体"/>
          <w:color w:val="000000"/>
          <w:sz w:val="21"/>
        </w:rPr>
        <w:t>、你还有什么其他问题</w:t>
      </w:r>
    </w:p>
    <w:p>
      <w:pPr>
        <w:autoSpaceDE w:val="0"/>
        <w:autoSpaceDN w:val="0"/>
        <w:spacing w:before="574" w:after="0" w:line="318" w:lineRule="exact"/>
      </w:pPr>
      <w:r>
        <w:rPr>
          <w:rFonts w:ascii="宋体" w:hAnsi="宋体" w:eastAsia="宋体"/>
          <w:color w:val="000000"/>
          <w:sz w:val="32"/>
        </w:rPr>
        <w:t>三、面试（应届）</w:t>
      </w:r>
    </w:p>
    <w:p>
      <w:pPr>
        <w:autoSpaceDE w:val="0"/>
        <w:autoSpaceDN w:val="0"/>
        <w:spacing w:before="600" w:after="0" w:line="272" w:lineRule="exact"/>
      </w:pPr>
      <w:r>
        <w:rPr>
          <w:rFonts w:ascii="Calibri" w:hAnsi="Calibri" w:eastAsia="Calibri"/>
          <w:color w:val="000000"/>
          <w:sz w:val="21"/>
        </w:rPr>
        <w:t>1</w:t>
      </w:r>
      <w:r>
        <w:rPr>
          <w:rFonts w:ascii="宋体" w:hAnsi="宋体" w:eastAsia="宋体"/>
          <w:color w:val="000000"/>
          <w:sz w:val="21"/>
        </w:rPr>
        <w:t>、你实习时的主要工作职责</w:t>
      </w:r>
      <w:r>
        <w:br w:type="textWrapping"/>
      </w:r>
      <w:r>
        <w:rPr>
          <w:rFonts w:ascii="Calibri" w:hAnsi="Calibri" w:eastAsia="Calibri"/>
          <w:color w:val="000000"/>
          <w:sz w:val="21"/>
        </w:rPr>
        <w:t>2</w:t>
      </w:r>
      <w:r>
        <w:rPr>
          <w:rFonts w:ascii="宋体" w:hAnsi="宋体" w:eastAsia="宋体"/>
          <w:color w:val="000000"/>
          <w:sz w:val="21"/>
        </w:rPr>
        <w:t>、无线通信协议</w:t>
      </w:r>
      <w:r>
        <w:rPr>
          <w:rFonts w:ascii="Calibri" w:hAnsi="Calibri" w:eastAsia="Calibri"/>
          <w:color w:val="000000"/>
          <w:sz w:val="21"/>
        </w:rPr>
        <w:t xml:space="preserve"> GSM</w:t>
      </w:r>
      <w:r>
        <w:rPr>
          <w:rFonts w:ascii="宋体" w:hAnsi="宋体" w:eastAsia="宋体"/>
          <w:color w:val="000000"/>
          <w:sz w:val="21"/>
        </w:rPr>
        <w:t>，</w:t>
      </w:r>
      <w:r>
        <w:rPr>
          <w:rFonts w:ascii="Calibri" w:hAnsi="Calibri" w:eastAsia="Calibri"/>
          <w:color w:val="000000"/>
          <w:sz w:val="21"/>
        </w:rPr>
        <w:t>GPRS</w:t>
      </w:r>
      <w:r>
        <w:rPr>
          <w:rFonts w:ascii="宋体" w:hAnsi="宋体" w:eastAsia="宋体"/>
          <w:color w:val="000000"/>
          <w:sz w:val="21"/>
        </w:rPr>
        <w:t>，</w:t>
      </w:r>
      <w:r>
        <w:rPr>
          <w:rFonts w:ascii="Calibri" w:hAnsi="Calibri" w:eastAsia="Calibri"/>
          <w:color w:val="000000"/>
          <w:sz w:val="21"/>
        </w:rPr>
        <w:t>CDMA...</w:t>
      </w:r>
      <w:r>
        <w:rPr>
          <w:rFonts w:ascii="宋体" w:hAnsi="宋体" w:eastAsia="宋体"/>
          <w:color w:val="000000"/>
          <w:sz w:val="21"/>
        </w:rPr>
        <w:t>了解吗</w:t>
      </w:r>
      <w:r>
        <w:br w:type="textWrapping"/>
      </w:r>
      <w:r>
        <w:rPr>
          <w:rFonts w:ascii="Calibri" w:hAnsi="Calibri" w:eastAsia="Calibri"/>
          <w:color w:val="000000"/>
          <w:sz w:val="21"/>
        </w:rPr>
        <w:t>3</w:t>
      </w:r>
      <w:r>
        <w:rPr>
          <w:rFonts w:ascii="宋体" w:hAnsi="宋体" w:eastAsia="宋体"/>
          <w:color w:val="000000"/>
          <w:sz w:val="21"/>
        </w:rPr>
        <w:t>、手机测试主要分为哪几个领域</w:t>
      </w:r>
      <w:r>
        <w:br w:type="textWrapping"/>
      </w:r>
      <w:r>
        <w:rPr>
          <w:rFonts w:ascii="Calibri" w:hAnsi="Calibri" w:eastAsia="Calibri"/>
          <w:color w:val="000000"/>
          <w:sz w:val="21"/>
        </w:rPr>
        <w:t>4</w:t>
      </w:r>
      <w:r>
        <w:rPr>
          <w:rFonts w:ascii="宋体" w:hAnsi="宋体" w:eastAsia="宋体"/>
          <w:color w:val="000000"/>
          <w:sz w:val="21"/>
        </w:rPr>
        <w:t>、如果你是</w:t>
      </w:r>
      <w:r>
        <w:rPr>
          <w:rFonts w:ascii="Calibri" w:hAnsi="Calibri" w:eastAsia="Calibri"/>
          <w:color w:val="000000"/>
          <w:sz w:val="21"/>
        </w:rPr>
        <w:t xml:space="preserve"> Team Leader</w:t>
      </w:r>
      <w:r>
        <w:rPr>
          <w:rFonts w:ascii="宋体" w:hAnsi="宋体" w:eastAsia="宋体"/>
          <w:color w:val="000000"/>
          <w:sz w:val="21"/>
        </w:rPr>
        <w:t>。如何考核员工绩效</w:t>
      </w:r>
      <w:r>
        <w:br w:type="textWrapping"/>
      </w:r>
      <w:r>
        <w:rPr>
          <w:rFonts w:ascii="Calibri" w:hAnsi="Calibri" w:eastAsia="Calibri"/>
          <w:color w:val="000000"/>
          <w:sz w:val="21"/>
        </w:rPr>
        <w:t>5</w:t>
      </w:r>
      <w:r>
        <w:rPr>
          <w:rFonts w:ascii="宋体" w:hAnsi="宋体" w:eastAsia="宋体"/>
          <w:color w:val="000000"/>
          <w:sz w:val="21"/>
        </w:rPr>
        <w:t>、你认为你的知识背景能对我们的工作有什么帮助</w:t>
      </w:r>
      <w:r>
        <w:br w:type="textWrapping"/>
      </w:r>
      <w:r>
        <w:rPr>
          <w:rFonts w:ascii="Calibri" w:hAnsi="Calibri" w:eastAsia="Calibri"/>
          <w:color w:val="000000"/>
          <w:sz w:val="21"/>
        </w:rPr>
        <w:t>6</w:t>
      </w:r>
      <w:r>
        <w:rPr>
          <w:rFonts w:ascii="宋体" w:hAnsi="宋体" w:eastAsia="宋体"/>
          <w:color w:val="000000"/>
          <w:sz w:val="21"/>
        </w:rPr>
        <w:t>、你对自己在测试领域有什么具体规划</w:t>
      </w:r>
      <w:r>
        <w:br w:type="textWrapping"/>
      </w:r>
      <w:r>
        <w:rPr>
          <w:rFonts w:ascii="Calibri" w:hAnsi="Calibri" w:eastAsia="Calibri"/>
          <w:color w:val="000000"/>
          <w:sz w:val="21"/>
        </w:rPr>
        <w:t>7</w:t>
      </w:r>
      <w:r>
        <w:rPr>
          <w:rFonts w:ascii="宋体" w:hAnsi="宋体" w:eastAsia="宋体"/>
          <w:color w:val="000000"/>
          <w:sz w:val="21"/>
        </w:rPr>
        <w:t>、如果我们录用你，你准备怎样提升自己在手机测试领域的技术水平</w:t>
      </w:r>
    </w:p>
    <w:p>
      <w:pPr>
        <w:pStyle w:val="3"/>
      </w:pPr>
      <w:bookmarkStart w:id="36" w:name="_Toc108796483"/>
      <w:r>
        <w:rPr>
          <w:rFonts w:ascii="Calibri" w:hAnsi="Calibri" w:eastAsia="Calibri"/>
        </w:rPr>
        <w:t>37</w:t>
      </w:r>
      <w:r>
        <w:t>、新媒</w:t>
      </w:r>
      <w:r>
        <w:rPr>
          <w:rFonts w:hint="eastAsia" w:ascii="微软雅黑" w:hAnsi="微软雅黑" w:eastAsia="微软雅黑" w:cs="微软雅黑"/>
        </w:rPr>
        <w:t>传</w:t>
      </w:r>
      <w:r>
        <w:rPr>
          <w:rFonts w:hint="eastAsia" w:ascii="MS Gothic" w:hAnsi="MS Gothic" w:eastAsia="MS Gothic" w:cs="MS Gothic"/>
        </w:rPr>
        <w:t>信</w:t>
      </w:r>
      <w:bookmarkEnd w:id="36"/>
    </w:p>
    <w:p>
      <w:pPr>
        <w:autoSpaceDE w:val="0"/>
        <w:autoSpaceDN w:val="0"/>
        <w:spacing w:before="1398" w:after="0" w:line="272" w:lineRule="exact"/>
      </w:pPr>
      <w:r>
        <w:rPr>
          <w:rFonts w:ascii="Calibri" w:hAnsi="Calibri" w:eastAsia="Calibri"/>
          <w:color w:val="000000"/>
          <w:sz w:val="21"/>
        </w:rPr>
        <w:t>1</w:t>
      </w:r>
      <w:r>
        <w:rPr>
          <w:rFonts w:ascii="宋体" w:hAnsi="宋体" w:eastAsia="宋体"/>
          <w:color w:val="000000"/>
          <w:sz w:val="21"/>
        </w:rPr>
        <w:t>． 测试流程是什么</w:t>
      </w:r>
      <w:r>
        <w:br w:type="textWrapping"/>
      </w:r>
      <w:r>
        <w:rPr>
          <w:rFonts w:ascii="Calibri" w:hAnsi="Calibri" w:eastAsia="Calibri"/>
          <w:color w:val="000000"/>
          <w:sz w:val="21"/>
        </w:rPr>
        <w:t>2</w:t>
      </w:r>
      <w:r>
        <w:rPr>
          <w:rFonts w:ascii="宋体" w:hAnsi="宋体" w:eastAsia="宋体"/>
          <w:color w:val="000000"/>
          <w:sz w:val="21"/>
        </w:rPr>
        <w:t>． 测试用例最重要的是什么</w:t>
      </w:r>
      <w:r>
        <w:br w:type="textWrapping"/>
      </w:r>
      <w:r>
        <w:rPr>
          <w:rFonts w:ascii="Calibri" w:hAnsi="Calibri" w:eastAsia="Calibri"/>
          <w:color w:val="000000"/>
          <w:sz w:val="21"/>
        </w:rPr>
        <w:t>3</w:t>
      </w:r>
      <w:r>
        <w:rPr>
          <w:rFonts w:ascii="宋体" w:hAnsi="宋体" w:eastAsia="宋体"/>
          <w:color w:val="000000"/>
          <w:sz w:val="21"/>
        </w:rPr>
        <w:t>． 谈谈你的工作经历</w:t>
      </w:r>
      <w:r>
        <w:br w:type="textWrapping"/>
      </w:r>
      <w:r>
        <w:rPr>
          <w:rFonts w:ascii="Calibri" w:hAnsi="Calibri" w:eastAsia="Calibri"/>
          <w:color w:val="000000"/>
          <w:sz w:val="21"/>
        </w:rPr>
        <w:t>4</w:t>
      </w:r>
      <w:r>
        <w:rPr>
          <w:rFonts w:ascii="宋体" w:hAnsi="宋体" w:eastAsia="宋体"/>
          <w:color w:val="000000"/>
          <w:sz w:val="21"/>
        </w:rPr>
        <w:t>． 如何和开发人员沟通</w:t>
      </w:r>
    </w:p>
    <w:p>
      <w:pPr>
        <w:sectPr>
          <w:pgSz w:w="12240" w:h="15840"/>
          <w:pgMar w:top="502" w:right="702" w:bottom="480" w:left="720" w:header="720" w:footer="720" w:gutter="0"/>
          <w:cols w:space="720" w:num="1"/>
          <w:docGrid w:linePitch="360" w:charSpace="0"/>
        </w:sectPr>
      </w:pPr>
    </w:p>
    <w:p>
      <w:pPr>
        <w:autoSpaceDE w:val="0"/>
        <w:autoSpaceDN w:val="0"/>
        <w:spacing w:after="0" w:line="252" w:lineRule="exact"/>
      </w:pPr>
    </w:p>
    <w:tbl>
      <w:tblPr>
        <w:tblStyle w:val="41"/>
        <w:tblW w:w="0" w:type="auto"/>
        <w:tblInd w:w="0" w:type="dxa"/>
        <w:tblLayout w:type="fixed"/>
        <w:tblCellMar>
          <w:top w:w="0" w:type="dxa"/>
          <w:left w:w="108" w:type="dxa"/>
          <w:bottom w:w="0" w:type="dxa"/>
          <w:right w:w="108" w:type="dxa"/>
        </w:tblCellMar>
      </w:tblPr>
      <w:tblGrid>
        <w:gridCol w:w="630"/>
        <w:gridCol w:w="8552"/>
      </w:tblGrid>
      <w:tr>
        <w:tblPrEx>
          <w:tblCellMar>
            <w:top w:w="0" w:type="dxa"/>
            <w:left w:w="108" w:type="dxa"/>
            <w:bottom w:w="0" w:type="dxa"/>
            <w:right w:w="108" w:type="dxa"/>
          </w:tblCellMar>
        </w:tblPrEx>
        <w:trPr>
          <w:trHeight w:val="1484" w:hRule="exact"/>
        </w:trPr>
        <w:tc>
          <w:tcPr>
            <w:tcW w:w="9182" w:type="dxa"/>
            <w:gridSpan w:val="2"/>
            <w:tcMar>
              <w:left w:w="0" w:type="dxa"/>
              <w:right w:w="0" w:type="dxa"/>
            </w:tcMar>
          </w:tcPr>
          <w:p>
            <w:pPr>
              <w:autoSpaceDE w:val="0"/>
              <w:autoSpaceDN w:val="0"/>
              <w:spacing w:before="102" w:after="0" w:line="272" w:lineRule="exact"/>
            </w:pPr>
            <w:r>
              <w:rPr>
                <w:rFonts w:ascii="Calibri" w:hAnsi="Calibri" w:eastAsia="Calibri"/>
                <w:color w:val="000000"/>
                <w:sz w:val="21"/>
              </w:rPr>
              <w:t>5</w:t>
            </w:r>
            <w:r>
              <w:rPr>
                <w:rFonts w:ascii="宋体" w:hAnsi="宋体" w:eastAsia="宋体"/>
                <w:color w:val="000000"/>
                <w:sz w:val="21"/>
              </w:rPr>
              <w:t>． 如何确定一个</w:t>
            </w:r>
            <w:r>
              <w:rPr>
                <w:rFonts w:ascii="Calibri" w:hAnsi="Calibri" w:eastAsia="Calibri"/>
                <w:color w:val="000000"/>
                <w:sz w:val="21"/>
              </w:rPr>
              <w:t xml:space="preserve"> bug</w:t>
            </w:r>
            <w:r>
              <w:br w:type="textWrapping"/>
            </w:r>
            <w:r>
              <w:rPr>
                <w:rFonts w:ascii="Calibri" w:hAnsi="Calibri" w:eastAsia="Calibri"/>
                <w:color w:val="000000"/>
                <w:sz w:val="21"/>
              </w:rPr>
              <w:t>6</w:t>
            </w:r>
            <w:r>
              <w:rPr>
                <w:rFonts w:ascii="宋体" w:hAnsi="宋体" w:eastAsia="宋体"/>
                <w:color w:val="000000"/>
                <w:sz w:val="21"/>
              </w:rPr>
              <w:t>． 什么样的</w:t>
            </w:r>
            <w:r>
              <w:rPr>
                <w:rFonts w:ascii="Calibri" w:hAnsi="Calibri" w:eastAsia="Calibri"/>
                <w:color w:val="000000"/>
                <w:sz w:val="21"/>
              </w:rPr>
              <w:t xml:space="preserve"> bug</w:t>
            </w:r>
            <w:r>
              <w:rPr>
                <w:rFonts w:ascii="宋体" w:hAnsi="宋体" w:eastAsia="宋体"/>
                <w:color w:val="000000"/>
                <w:sz w:val="21"/>
              </w:rPr>
              <w:t xml:space="preserve"> 报告一个好的</w:t>
            </w:r>
            <w:r>
              <w:rPr>
                <w:rFonts w:ascii="Calibri" w:hAnsi="Calibri" w:eastAsia="Calibri"/>
                <w:color w:val="000000"/>
                <w:sz w:val="21"/>
              </w:rPr>
              <w:t xml:space="preserve"> bug</w:t>
            </w:r>
            <w:r>
              <w:rPr>
                <w:rFonts w:ascii="宋体" w:hAnsi="宋体" w:eastAsia="宋体"/>
                <w:color w:val="000000"/>
                <w:sz w:val="21"/>
              </w:rPr>
              <w:t xml:space="preserve"> 报告</w:t>
            </w:r>
            <w:r>
              <w:br w:type="textWrapping"/>
            </w:r>
            <w:r>
              <w:rPr>
                <w:rFonts w:ascii="Calibri" w:hAnsi="Calibri" w:eastAsia="Calibri"/>
                <w:color w:val="000000"/>
                <w:sz w:val="21"/>
              </w:rPr>
              <w:t>7</w:t>
            </w:r>
            <w:r>
              <w:rPr>
                <w:rFonts w:ascii="宋体" w:hAnsi="宋体" w:eastAsia="宋体"/>
                <w:color w:val="000000"/>
                <w:sz w:val="21"/>
              </w:rPr>
              <w:t>． 如果在开会过程中测试人员和开发人员发生争论你会帮哪边</w:t>
            </w:r>
            <w:r>
              <w:br w:type="textWrapping"/>
            </w:r>
            <w:r>
              <w:rPr>
                <w:rFonts w:ascii="Calibri" w:hAnsi="Calibri" w:eastAsia="Calibri"/>
                <w:color w:val="000000"/>
                <w:sz w:val="21"/>
              </w:rPr>
              <w:t>8</w:t>
            </w:r>
            <w:r>
              <w:rPr>
                <w:rFonts w:ascii="宋体" w:hAnsi="宋体" w:eastAsia="宋体"/>
                <w:color w:val="000000"/>
                <w:sz w:val="21"/>
              </w:rPr>
              <w:t>． 谈谈你的人生规划</w:t>
            </w:r>
            <w:r>
              <w:br w:type="textWrapping"/>
            </w:r>
            <w:r>
              <w:rPr>
                <w:rFonts w:ascii="Calibri" w:hAnsi="Calibri" w:eastAsia="Calibri"/>
                <w:color w:val="000000"/>
                <w:sz w:val="21"/>
              </w:rPr>
              <w:t>9</w:t>
            </w:r>
            <w:r>
              <w:rPr>
                <w:rFonts w:ascii="宋体" w:hAnsi="宋体" w:eastAsia="宋体"/>
                <w:color w:val="000000"/>
                <w:sz w:val="21"/>
              </w:rPr>
              <w:t>． 给你一个例如用户登录功能页面如何进行测试</w:t>
            </w:r>
          </w:p>
        </w:tc>
      </w:tr>
      <w:tr>
        <w:tblPrEx>
          <w:tblCellMar>
            <w:top w:w="0" w:type="dxa"/>
            <w:left w:w="108" w:type="dxa"/>
            <w:bottom w:w="0" w:type="dxa"/>
            <w:right w:w="108" w:type="dxa"/>
          </w:tblCellMar>
        </w:tblPrEx>
        <w:trPr>
          <w:trHeight w:val="270" w:hRule="exact"/>
        </w:trPr>
        <w:tc>
          <w:tcPr>
            <w:tcW w:w="630" w:type="dxa"/>
            <w:tcMar>
              <w:left w:w="0" w:type="dxa"/>
              <w:right w:w="0" w:type="dxa"/>
            </w:tcMar>
          </w:tcPr>
          <w:p>
            <w:pPr>
              <w:autoSpaceDE w:val="0"/>
              <w:autoSpaceDN w:val="0"/>
              <w:spacing w:before="18" w:after="0" w:line="232" w:lineRule="exact"/>
            </w:pPr>
            <w:r>
              <w:rPr>
                <w:rFonts w:ascii="Calibri" w:hAnsi="Calibri" w:eastAsia="Calibri"/>
                <w:color w:val="000000"/>
                <w:sz w:val="21"/>
              </w:rPr>
              <w:t>10</w:t>
            </w:r>
            <w:r>
              <w:rPr>
                <w:rFonts w:ascii="宋体" w:hAnsi="宋体" w:eastAsia="宋体"/>
                <w:color w:val="000000"/>
                <w:sz w:val="21"/>
              </w:rPr>
              <w:t>．</w:t>
            </w:r>
          </w:p>
        </w:tc>
        <w:tc>
          <w:tcPr>
            <w:tcW w:w="8552" w:type="dxa"/>
            <w:tcMar>
              <w:left w:w="0" w:type="dxa"/>
              <w:right w:w="0" w:type="dxa"/>
            </w:tcMar>
          </w:tcPr>
          <w:p>
            <w:pPr>
              <w:autoSpaceDE w:val="0"/>
              <w:autoSpaceDN w:val="0"/>
              <w:spacing w:before="18" w:after="0" w:line="210" w:lineRule="exact"/>
              <w:ind w:left="210" w:right="210"/>
            </w:pPr>
            <w:r>
              <w:rPr>
                <w:rFonts w:ascii="宋体" w:hAnsi="宋体" w:eastAsia="宋体"/>
                <w:color w:val="000000"/>
                <w:sz w:val="21"/>
              </w:rPr>
              <w:t>测试计划包括什么</w:t>
            </w:r>
          </w:p>
        </w:tc>
      </w:tr>
      <w:tr>
        <w:tblPrEx>
          <w:tblCellMar>
            <w:top w:w="0" w:type="dxa"/>
            <w:left w:w="108" w:type="dxa"/>
            <w:bottom w:w="0" w:type="dxa"/>
            <w:right w:w="108" w:type="dxa"/>
          </w:tblCellMar>
        </w:tblPrEx>
        <w:trPr>
          <w:trHeight w:val="274" w:hRule="exact"/>
        </w:trPr>
        <w:tc>
          <w:tcPr>
            <w:tcW w:w="630" w:type="dxa"/>
            <w:tcMar>
              <w:left w:w="0" w:type="dxa"/>
              <w:right w:w="0" w:type="dxa"/>
            </w:tcMar>
          </w:tcPr>
          <w:p>
            <w:pPr>
              <w:autoSpaceDE w:val="0"/>
              <w:autoSpaceDN w:val="0"/>
              <w:spacing w:before="20" w:after="0" w:line="234" w:lineRule="exact"/>
            </w:pPr>
            <w:r>
              <w:rPr>
                <w:rFonts w:ascii="Calibri" w:hAnsi="Calibri" w:eastAsia="Calibri"/>
                <w:color w:val="000000"/>
                <w:sz w:val="21"/>
              </w:rPr>
              <w:t>11</w:t>
            </w:r>
            <w:r>
              <w:rPr>
                <w:rFonts w:ascii="宋体" w:hAnsi="宋体" w:eastAsia="宋体"/>
                <w:color w:val="000000"/>
                <w:sz w:val="21"/>
              </w:rPr>
              <w:t>．</w:t>
            </w:r>
          </w:p>
        </w:tc>
        <w:tc>
          <w:tcPr>
            <w:tcW w:w="8552" w:type="dxa"/>
            <w:tcMar>
              <w:left w:w="0" w:type="dxa"/>
              <w:right w:w="0" w:type="dxa"/>
            </w:tcMar>
          </w:tcPr>
          <w:p>
            <w:pPr>
              <w:autoSpaceDE w:val="0"/>
              <w:autoSpaceDN w:val="0"/>
              <w:spacing w:before="20" w:after="0" w:line="234" w:lineRule="exact"/>
              <w:ind w:left="210" w:right="210"/>
            </w:pPr>
            <w:r>
              <w:rPr>
                <w:rFonts w:ascii="宋体" w:hAnsi="宋体" w:eastAsia="宋体"/>
                <w:color w:val="000000"/>
                <w:sz w:val="21"/>
              </w:rPr>
              <w:t>如果开发人员不认为这是一个</w:t>
            </w:r>
            <w:r>
              <w:rPr>
                <w:rFonts w:ascii="Calibri" w:hAnsi="Calibri" w:eastAsia="Calibri"/>
                <w:color w:val="000000"/>
                <w:sz w:val="21"/>
              </w:rPr>
              <w:t xml:space="preserve"> bug</w:t>
            </w:r>
            <w:r>
              <w:rPr>
                <w:rFonts w:ascii="宋体" w:hAnsi="宋体" w:eastAsia="宋体"/>
                <w:color w:val="000000"/>
                <w:sz w:val="21"/>
              </w:rPr>
              <w:t xml:space="preserve"> 你如何和他沟通</w:t>
            </w:r>
          </w:p>
        </w:tc>
      </w:tr>
      <w:tr>
        <w:tblPrEx>
          <w:tblCellMar>
            <w:top w:w="0" w:type="dxa"/>
            <w:left w:w="108" w:type="dxa"/>
            <w:bottom w:w="0" w:type="dxa"/>
            <w:right w:w="108" w:type="dxa"/>
          </w:tblCellMar>
        </w:tblPrEx>
        <w:trPr>
          <w:trHeight w:val="272" w:hRule="exact"/>
        </w:trPr>
        <w:tc>
          <w:tcPr>
            <w:tcW w:w="630" w:type="dxa"/>
            <w:tcMar>
              <w:left w:w="0" w:type="dxa"/>
              <w:right w:w="0" w:type="dxa"/>
            </w:tcMar>
          </w:tcPr>
          <w:p>
            <w:pPr>
              <w:autoSpaceDE w:val="0"/>
              <w:autoSpaceDN w:val="0"/>
              <w:spacing w:before="20" w:after="0" w:line="232" w:lineRule="exact"/>
            </w:pPr>
            <w:r>
              <w:rPr>
                <w:rFonts w:ascii="Calibri" w:hAnsi="Calibri" w:eastAsia="Calibri"/>
                <w:color w:val="000000"/>
                <w:sz w:val="21"/>
              </w:rPr>
              <w:t>12</w:t>
            </w:r>
            <w:r>
              <w:rPr>
                <w:rFonts w:ascii="宋体" w:hAnsi="宋体" w:eastAsia="宋体"/>
                <w:color w:val="000000"/>
                <w:sz w:val="21"/>
              </w:rPr>
              <w:t>．</w:t>
            </w:r>
          </w:p>
        </w:tc>
        <w:tc>
          <w:tcPr>
            <w:tcW w:w="8552" w:type="dxa"/>
            <w:tcMar>
              <w:left w:w="0" w:type="dxa"/>
              <w:right w:w="0" w:type="dxa"/>
            </w:tcMar>
          </w:tcPr>
          <w:p>
            <w:pPr>
              <w:autoSpaceDE w:val="0"/>
              <w:autoSpaceDN w:val="0"/>
              <w:spacing w:before="20" w:after="0" w:line="232" w:lineRule="exact"/>
              <w:ind w:left="210" w:right="210"/>
            </w:pPr>
            <w:r>
              <w:rPr>
                <w:rFonts w:ascii="Calibri" w:hAnsi="Calibri" w:eastAsia="Calibri"/>
                <w:color w:val="000000"/>
                <w:sz w:val="21"/>
              </w:rPr>
              <w:t>Qtp</w:t>
            </w:r>
            <w:r>
              <w:rPr>
                <w:rFonts w:ascii="宋体" w:hAnsi="宋体" w:eastAsia="宋体"/>
                <w:color w:val="000000"/>
                <w:sz w:val="21"/>
              </w:rPr>
              <w:t xml:space="preserve"> 如何使用</w:t>
            </w:r>
          </w:p>
        </w:tc>
      </w:tr>
      <w:tr>
        <w:tblPrEx>
          <w:tblCellMar>
            <w:top w:w="0" w:type="dxa"/>
            <w:left w:w="108" w:type="dxa"/>
            <w:bottom w:w="0" w:type="dxa"/>
            <w:right w:w="108" w:type="dxa"/>
          </w:tblCellMar>
        </w:tblPrEx>
        <w:trPr>
          <w:trHeight w:val="274" w:hRule="exact"/>
        </w:trPr>
        <w:tc>
          <w:tcPr>
            <w:tcW w:w="630" w:type="dxa"/>
            <w:tcMar>
              <w:left w:w="0" w:type="dxa"/>
              <w:right w:w="0" w:type="dxa"/>
            </w:tcMar>
          </w:tcPr>
          <w:p>
            <w:pPr>
              <w:autoSpaceDE w:val="0"/>
              <w:autoSpaceDN w:val="0"/>
              <w:spacing w:before="18" w:after="0" w:line="236" w:lineRule="exact"/>
            </w:pPr>
            <w:r>
              <w:rPr>
                <w:rFonts w:ascii="Calibri" w:hAnsi="Calibri" w:eastAsia="Calibri"/>
                <w:color w:val="000000"/>
                <w:sz w:val="21"/>
              </w:rPr>
              <w:t>13</w:t>
            </w:r>
            <w:r>
              <w:rPr>
                <w:rFonts w:ascii="宋体" w:hAnsi="宋体" w:eastAsia="宋体"/>
                <w:color w:val="000000"/>
                <w:sz w:val="21"/>
              </w:rPr>
              <w:t>．</w:t>
            </w:r>
          </w:p>
        </w:tc>
        <w:tc>
          <w:tcPr>
            <w:tcW w:w="8552" w:type="dxa"/>
            <w:tcMar>
              <w:left w:w="0" w:type="dxa"/>
              <w:right w:w="0" w:type="dxa"/>
            </w:tcMar>
          </w:tcPr>
          <w:p>
            <w:pPr>
              <w:autoSpaceDE w:val="0"/>
              <w:autoSpaceDN w:val="0"/>
              <w:spacing w:before="18" w:after="0" w:line="210" w:lineRule="exact"/>
              <w:ind w:left="210" w:right="210"/>
            </w:pPr>
            <w:r>
              <w:rPr>
                <w:rFonts w:ascii="宋体" w:hAnsi="宋体" w:eastAsia="宋体"/>
                <w:color w:val="000000"/>
                <w:sz w:val="21"/>
              </w:rPr>
              <w:t>如何加入表检查点</w:t>
            </w:r>
          </w:p>
        </w:tc>
      </w:tr>
      <w:tr>
        <w:tblPrEx>
          <w:tblCellMar>
            <w:top w:w="0" w:type="dxa"/>
            <w:left w:w="108" w:type="dxa"/>
            <w:bottom w:w="0" w:type="dxa"/>
            <w:right w:w="108" w:type="dxa"/>
          </w:tblCellMar>
        </w:tblPrEx>
        <w:trPr>
          <w:trHeight w:val="270" w:hRule="exact"/>
        </w:trPr>
        <w:tc>
          <w:tcPr>
            <w:tcW w:w="630" w:type="dxa"/>
            <w:tcMar>
              <w:left w:w="0" w:type="dxa"/>
              <w:right w:w="0" w:type="dxa"/>
            </w:tcMar>
          </w:tcPr>
          <w:p>
            <w:pPr>
              <w:autoSpaceDE w:val="0"/>
              <w:autoSpaceDN w:val="0"/>
              <w:spacing w:before="18" w:after="0" w:line="232" w:lineRule="exact"/>
            </w:pPr>
            <w:r>
              <w:rPr>
                <w:rFonts w:ascii="Calibri" w:hAnsi="Calibri" w:eastAsia="Calibri"/>
                <w:color w:val="000000"/>
                <w:sz w:val="21"/>
              </w:rPr>
              <w:t>14</w:t>
            </w:r>
            <w:r>
              <w:rPr>
                <w:rFonts w:ascii="宋体" w:hAnsi="宋体" w:eastAsia="宋体"/>
                <w:color w:val="000000"/>
                <w:sz w:val="21"/>
              </w:rPr>
              <w:t>．</w:t>
            </w:r>
          </w:p>
        </w:tc>
        <w:tc>
          <w:tcPr>
            <w:tcW w:w="8552" w:type="dxa"/>
            <w:tcMar>
              <w:left w:w="0" w:type="dxa"/>
              <w:right w:w="0" w:type="dxa"/>
            </w:tcMar>
          </w:tcPr>
          <w:p>
            <w:pPr>
              <w:autoSpaceDE w:val="0"/>
              <w:autoSpaceDN w:val="0"/>
              <w:spacing w:before="18" w:after="0" w:line="210" w:lineRule="exact"/>
              <w:ind w:left="210" w:right="210"/>
            </w:pPr>
            <w:r>
              <w:rPr>
                <w:rFonts w:ascii="宋体" w:hAnsi="宋体" w:eastAsia="宋体"/>
                <w:color w:val="000000"/>
                <w:sz w:val="21"/>
              </w:rPr>
              <w:t>如何开发测试脚本</w:t>
            </w:r>
          </w:p>
        </w:tc>
      </w:tr>
      <w:tr>
        <w:tblPrEx>
          <w:tblCellMar>
            <w:top w:w="0" w:type="dxa"/>
            <w:left w:w="108" w:type="dxa"/>
            <w:bottom w:w="0" w:type="dxa"/>
            <w:right w:w="108" w:type="dxa"/>
          </w:tblCellMar>
        </w:tblPrEx>
        <w:trPr>
          <w:trHeight w:val="274" w:hRule="exact"/>
        </w:trPr>
        <w:tc>
          <w:tcPr>
            <w:tcW w:w="630" w:type="dxa"/>
            <w:tcMar>
              <w:left w:w="0" w:type="dxa"/>
              <w:right w:w="0" w:type="dxa"/>
            </w:tcMar>
          </w:tcPr>
          <w:p>
            <w:pPr>
              <w:autoSpaceDE w:val="0"/>
              <w:autoSpaceDN w:val="0"/>
              <w:spacing w:before="20" w:after="0" w:line="234" w:lineRule="exact"/>
            </w:pPr>
            <w:r>
              <w:rPr>
                <w:rFonts w:ascii="Calibri" w:hAnsi="Calibri" w:eastAsia="Calibri"/>
                <w:color w:val="000000"/>
                <w:sz w:val="21"/>
              </w:rPr>
              <w:t>15</w:t>
            </w:r>
            <w:r>
              <w:rPr>
                <w:rFonts w:ascii="宋体" w:hAnsi="宋体" w:eastAsia="宋体"/>
                <w:color w:val="000000"/>
                <w:sz w:val="21"/>
              </w:rPr>
              <w:t>．</w:t>
            </w:r>
          </w:p>
        </w:tc>
        <w:tc>
          <w:tcPr>
            <w:tcW w:w="8552" w:type="dxa"/>
            <w:tcMar>
              <w:left w:w="0" w:type="dxa"/>
              <w:right w:w="0" w:type="dxa"/>
            </w:tcMar>
          </w:tcPr>
          <w:p>
            <w:pPr>
              <w:autoSpaceDE w:val="0"/>
              <w:autoSpaceDN w:val="0"/>
              <w:spacing w:before="20" w:after="0" w:line="234" w:lineRule="exact"/>
              <w:ind w:left="210" w:right="210"/>
            </w:pPr>
            <w:r>
              <w:rPr>
                <w:rFonts w:ascii="宋体" w:hAnsi="宋体" w:eastAsia="宋体"/>
                <w:color w:val="000000"/>
                <w:sz w:val="21"/>
              </w:rPr>
              <w:t>你以前是如何使用</w:t>
            </w:r>
            <w:r>
              <w:rPr>
                <w:rFonts w:ascii="Calibri" w:hAnsi="Calibri" w:eastAsia="Calibri"/>
                <w:color w:val="000000"/>
                <w:sz w:val="21"/>
              </w:rPr>
              <w:t xml:space="preserve"> qtp</w:t>
            </w:r>
            <w:r>
              <w:rPr>
                <w:rFonts w:ascii="宋体" w:hAnsi="宋体" w:eastAsia="宋体"/>
                <w:color w:val="000000"/>
                <w:sz w:val="21"/>
              </w:rPr>
              <w:t xml:space="preserve"> 的</w:t>
            </w:r>
          </w:p>
        </w:tc>
      </w:tr>
      <w:tr>
        <w:tblPrEx>
          <w:tblCellMar>
            <w:top w:w="0" w:type="dxa"/>
            <w:left w:w="108" w:type="dxa"/>
            <w:bottom w:w="0" w:type="dxa"/>
            <w:right w:w="108" w:type="dxa"/>
          </w:tblCellMar>
        </w:tblPrEx>
        <w:trPr>
          <w:trHeight w:val="272" w:hRule="exact"/>
        </w:trPr>
        <w:tc>
          <w:tcPr>
            <w:tcW w:w="630" w:type="dxa"/>
            <w:tcMar>
              <w:left w:w="0" w:type="dxa"/>
              <w:right w:w="0" w:type="dxa"/>
            </w:tcMar>
          </w:tcPr>
          <w:p>
            <w:pPr>
              <w:autoSpaceDE w:val="0"/>
              <w:autoSpaceDN w:val="0"/>
              <w:spacing w:before="20" w:after="0" w:line="232" w:lineRule="exact"/>
            </w:pPr>
            <w:r>
              <w:rPr>
                <w:rFonts w:ascii="Calibri" w:hAnsi="Calibri" w:eastAsia="Calibri"/>
                <w:color w:val="000000"/>
                <w:sz w:val="21"/>
              </w:rPr>
              <w:t>16</w:t>
            </w:r>
            <w:r>
              <w:rPr>
                <w:rFonts w:ascii="宋体" w:hAnsi="宋体" w:eastAsia="宋体"/>
                <w:color w:val="000000"/>
                <w:sz w:val="21"/>
              </w:rPr>
              <w:t>．</w:t>
            </w:r>
          </w:p>
        </w:tc>
        <w:tc>
          <w:tcPr>
            <w:tcW w:w="8552" w:type="dxa"/>
            <w:tcMar>
              <w:left w:w="0" w:type="dxa"/>
              <w:right w:w="0" w:type="dxa"/>
            </w:tcMar>
          </w:tcPr>
          <w:p>
            <w:pPr>
              <w:autoSpaceDE w:val="0"/>
              <w:autoSpaceDN w:val="0"/>
              <w:spacing w:before="20" w:after="0" w:line="232" w:lineRule="exact"/>
              <w:ind w:left="210" w:right="210"/>
            </w:pPr>
            <w:r>
              <w:rPr>
                <w:rFonts w:ascii="宋体" w:hAnsi="宋体" w:eastAsia="宋体"/>
                <w:color w:val="000000"/>
                <w:sz w:val="21"/>
              </w:rPr>
              <w:t>在使用</w:t>
            </w:r>
            <w:r>
              <w:rPr>
                <w:rFonts w:ascii="Calibri" w:hAnsi="Calibri" w:eastAsia="Calibri"/>
                <w:color w:val="000000"/>
                <w:sz w:val="21"/>
              </w:rPr>
              <w:t xml:space="preserve"> qtp</w:t>
            </w:r>
            <w:r>
              <w:rPr>
                <w:rFonts w:ascii="宋体" w:hAnsi="宋体" w:eastAsia="宋体"/>
                <w:color w:val="000000"/>
                <w:sz w:val="21"/>
              </w:rPr>
              <w:t xml:space="preserve"> 过程中你发现了什么优点和缺点</w:t>
            </w:r>
          </w:p>
        </w:tc>
      </w:tr>
      <w:tr>
        <w:tblPrEx>
          <w:tblCellMar>
            <w:top w:w="0" w:type="dxa"/>
            <w:left w:w="108" w:type="dxa"/>
            <w:bottom w:w="0" w:type="dxa"/>
            <w:right w:w="108" w:type="dxa"/>
          </w:tblCellMar>
        </w:tblPrEx>
        <w:trPr>
          <w:trHeight w:val="272" w:hRule="exact"/>
        </w:trPr>
        <w:tc>
          <w:tcPr>
            <w:tcW w:w="630" w:type="dxa"/>
            <w:tcMar>
              <w:left w:w="0" w:type="dxa"/>
              <w:right w:w="0" w:type="dxa"/>
            </w:tcMar>
          </w:tcPr>
          <w:p>
            <w:pPr>
              <w:autoSpaceDE w:val="0"/>
              <w:autoSpaceDN w:val="0"/>
              <w:spacing w:before="18" w:after="0" w:line="234" w:lineRule="exact"/>
            </w:pPr>
            <w:r>
              <w:rPr>
                <w:rFonts w:ascii="Calibri" w:hAnsi="Calibri" w:eastAsia="Calibri"/>
                <w:color w:val="000000"/>
                <w:sz w:val="21"/>
              </w:rPr>
              <w:t>17</w:t>
            </w:r>
            <w:r>
              <w:rPr>
                <w:rFonts w:ascii="宋体" w:hAnsi="宋体" w:eastAsia="宋体"/>
                <w:color w:val="000000"/>
                <w:sz w:val="21"/>
              </w:rPr>
              <w:t>．</w:t>
            </w:r>
          </w:p>
        </w:tc>
        <w:tc>
          <w:tcPr>
            <w:tcW w:w="8552" w:type="dxa"/>
            <w:tcMar>
              <w:left w:w="0" w:type="dxa"/>
              <w:right w:w="0" w:type="dxa"/>
            </w:tcMar>
          </w:tcPr>
          <w:p>
            <w:pPr>
              <w:autoSpaceDE w:val="0"/>
              <w:autoSpaceDN w:val="0"/>
              <w:spacing w:before="18" w:after="0" w:line="234" w:lineRule="exact"/>
              <w:ind w:left="210" w:right="210"/>
            </w:pPr>
            <w:r>
              <w:rPr>
                <w:rFonts w:ascii="宋体" w:hAnsi="宋体" w:eastAsia="宋体"/>
                <w:color w:val="000000"/>
                <w:sz w:val="21"/>
              </w:rPr>
              <w:t>你在登录我们的网站时发现什么</w:t>
            </w:r>
            <w:r>
              <w:rPr>
                <w:rFonts w:ascii="Calibri" w:hAnsi="Calibri" w:eastAsia="Calibri"/>
                <w:color w:val="000000"/>
                <w:sz w:val="21"/>
              </w:rPr>
              <w:t xml:space="preserve"> BUG</w:t>
            </w:r>
            <w:r>
              <w:rPr>
                <w:rFonts w:ascii="宋体" w:hAnsi="宋体" w:eastAsia="宋体"/>
                <w:color w:val="000000"/>
                <w:sz w:val="21"/>
              </w:rPr>
              <w:t xml:space="preserve"> 了么</w:t>
            </w:r>
          </w:p>
        </w:tc>
      </w:tr>
      <w:tr>
        <w:tblPrEx>
          <w:tblCellMar>
            <w:top w:w="0" w:type="dxa"/>
            <w:left w:w="108" w:type="dxa"/>
            <w:bottom w:w="0" w:type="dxa"/>
            <w:right w:w="108" w:type="dxa"/>
          </w:tblCellMar>
        </w:tblPrEx>
        <w:trPr>
          <w:trHeight w:val="272" w:hRule="exact"/>
        </w:trPr>
        <w:tc>
          <w:tcPr>
            <w:tcW w:w="630" w:type="dxa"/>
            <w:tcMar>
              <w:left w:w="0" w:type="dxa"/>
              <w:right w:w="0" w:type="dxa"/>
            </w:tcMar>
          </w:tcPr>
          <w:p>
            <w:pPr>
              <w:autoSpaceDE w:val="0"/>
              <w:autoSpaceDN w:val="0"/>
              <w:spacing w:before="20" w:after="0" w:line="232" w:lineRule="exact"/>
            </w:pPr>
            <w:r>
              <w:rPr>
                <w:rFonts w:ascii="Calibri" w:hAnsi="Calibri" w:eastAsia="Calibri"/>
                <w:color w:val="000000"/>
                <w:sz w:val="21"/>
              </w:rPr>
              <w:t>18</w:t>
            </w:r>
            <w:r>
              <w:rPr>
                <w:rFonts w:ascii="宋体" w:hAnsi="宋体" w:eastAsia="宋体"/>
                <w:color w:val="000000"/>
                <w:sz w:val="21"/>
              </w:rPr>
              <w:t>．</w:t>
            </w:r>
          </w:p>
        </w:tc>
        <w:tc>
          <w:tcPr>
            <w:tcW w:w="8552" w:type="dxa"/>
            <w:tcMar>
              <w:left w:w="0" w:type="dxa"/>
              <w:right w:w="0" w:type="dxa"/>
            </w:tcMar>
          </w:tcPr>
          <w:p>
            <w:pPr>
              <w:autoSpaceDE w:val="0"/>
              <w:autoSpaceDN w:val="0"/>
              <w:spacing w:before="20" w:after="0" w:line="232" w:lineRule="exact"/>
              <w:ind w:left="210" w:right="210"/>
            </w:pPr>
            <w:r>
              <w:rPr>
                <w:rFonts w:ascii="宋体" w:hAnsi="宋体" w:eastAsia="宋体"/>
                <w:color w:val="000000"/>
                <w:sz w:val="21"/>
              </w:rPr>
              <w:t>你使用飞信么，有发现什么</w:t>
            </w:r>
            <w:r>
              <w:rPr>
                <w:rFonts w:ascii="Calibri" w:hAnsi="Calibri" w:eastAsia="Calibri"/>
                <w:color w:val="000000"/>
                <w:sz w:val="21"/>
              </w:rPr>
              <w:t xml:space="preserve"> bug</w:t>
            </w:r>
            <w:r>
              <w:rPr>
                <w:rFonts w:ascii="宋体" w:hAnsi="宋体" w:eastAsia="宋体"/>
                <w:color w:val="000000"/>
                <w:sz w:val="21"/>
              </w:rPr>
              <w:t xml:space="preserve"> 么</w:t>
            </w:r>
          </w:p>
        </w:tc>
      </w:tr>
      <w:tr>
        <w:tblPrEx>
          <w:tblCellMar>
            <w:top w:w="0" w:type="dxa"/>
            <w:left w:w="108" w:type="dxa"/>
            <w:bottom w:w="0" w:type="dxa"/>
            <w:right w:w="108" w:type="dxa"/>
          </w:tblCellMar>
        </w:tblPrEx>
        <w:trPr>
          <w:trHeight w:val="272" w:hRule="exact"/>
        </w:trPr>
        <w:tc>
          <w:tcPr>
            <w:tcW w:w="630" w:type="dxa"/>
            <w:tcMar>
              <w:left w:w="0" w:type="dxa"/>
              <w:right w:w="0" w:type="dxa"/>
            </w:tcMar>
          </w:tcPr>
          <w:p>
            <w:pPr>
              <w:autoSpaceDE w:val="0"/>
              <w:autoSpaceDN w:val="0"/>
              <w:spacing w:before="20" w:after="0" w:line="232" w:lineRule="exact"/>
            </w:pPr>
            <w:r>
              <w:rPr>
                <w:rFonts w:ascii="Calibri" w:hAnsi="Calibri" w:eastAsia="Calibri"/>
                <w:color w:val="000000"/>
                <w:sz w:val="21"/>
              </w:rPr>
              <w:t>19</w:t>
            </w:r>
            <w:r>
              <w:rPr>
                <w:rFonts w:ascii="宋体" w:hAnsi="宋体" w:eastAsia="宋体"/>
                <w:color w:val="000000"/>
                <w:sz w:val="21"/>
              </w:rPr>
              <w:t>．</w:t>
            </w:r>
          </w:p>
        </w:tc>
        <w:tc>
          <w:tcPr>
            <w:tcW w:w="8552" w:type="dxa"/>
            <w:tcMar>
              <w:left w:w="0" w:type="dxa"/>
              <w:right w:w="0" w:type="dxa"/>
            </w:tcMar>
          </w:tcPr>
          <w:p>
            <w:pPr>
              <w:autoSpaceDE w:val="0"/>
              <w:autoSpaceDN w:val="0"/>
              <w:spacing w:before="20" w:after="0" w:line="208" w:lineRule="exact"/>
              <w:ind w:left="210" w:right="210"/>
            </w:pPr>
            <w:r>
              <w:rPr>
                <w:rFonts w:ascii="宋体" w:hAnsi="宋体" w:eastAsia="宋体"/>
                <w:color w:val="000000"/>
                <w:sz w:val="21"/>
              </w:rPr>
              <w:t>谈谈你的一个项目</w:t>
            </w:r>
          </w:p>
        </w:tc>
      </w:tr>
      <w:tr>
        <w:tblPrEx>
          <w:tblCellMar>
            <w:top w:w="0" w:type="dxa"/>
            <w:left w:w="108" w:type="dxa"/>
            <w:bottom w:w="0" w:type="dxa"/>
            <w:right w:w="108" w:type="dxa"/>
          </w:tblCellMar>
        </w:tblPrEx>
        <w:trPr>
          <w:trHeight w:val="272" w:hRule="exact"/>
        </w:trPr>
        <w:tc>
          <w:tcPr>
            <w:tcW w:w="630" w:type="dxa"/>
            <w:tcMar>
              <w:left w:w="0" w:type="dxa"/>
              <w:right w:w="0" w:type="dxa"/>
            </w:tcMar>
          </w:tcPr>
          <w:p>
            <w:pPr>
              <w:autoSpaceDE w:val="0"/>
              <w:autoSpaceDN w:val="0"/>
              <w:spacing w:before="20" w:after="0" w:line="232" w:lineRule="exact"/>
            </w:pPr>
            <w:r>
              <w:rPr>
                <w:rFonts w:ascii="Calibri" w:hAnsi="Calibri" w:eastAsia="Calibri"/>
                <w:color w:val="000000"/>
                <w:sz w:val="21"/>
              </w:rPr>
              <w:t>20</w:t>
            </w:r>
            <w:r>
              <w:rPr>
                <w:rFonts w:ascii="宋体" w:hAnsi="宋体" w:eastAsia="宋体"/>
                <w:color w:val="000000"/>
                <w:sz w:val="21"/>
              </w:rPr>
              <w:t>．</w:t>
            </w:r>
          </w:p>
        </w:tc>
        <w:tc>
          <w:tcPr>
            <w:tcW w:w="8552" w:type="dxa"/>
            <w:tcMar>
              <w:left w:w="0" w:type="dxa"/>
              <w:right w:w="0" w:type="dxa"/>
            </w:tcMar>
          </w:tcPr>
          <w:p>
            <w:pPr>
              <w:autoSpaceDE w:val="0"/>
              <w:autoSpaceDN w:val="0"/>
              <w:spacing w:before="20" w:after="0" w:line="210" w:lineRule="exact"/>
              <w:ind w:left="210" w:right="210"/>
            </w:pPr>
            <w:r>
              <w:rPr>
                <w:rFonts w:ascii="宋体" w:hAnsi="宋体" w:eastAsia="宋体"/>
                <w:color w:val="000000"/>
                <w:sz w:val="21"/>
              </w:rPr>
              <w:t>你喜欢测试么</w:t>
            </w:r>
          </w:p>
        </w:tc>
      </w:tr>
      <w:tr>
        <w:tblPrEx>
          <w:tblCellMar>
            <w:top w:w="0" w:type="dxa"/>
            <w:left w:w="108" w:type="dxa"/>
            <w:bottom w:w="0" w:type="dxa"/>
            <w:right w:w="108" w:type="dxa"/>
          </w:tblCellMar>
        </w:tblPrEx>
        <w:trPr>
          <w:trHeight w:val="272" w:hRule="exact"/>
        </w:trPr>
        <w:tc>
          <w:tcPr>
            <w:tcW w:w="630" w:type="dxa"/>
            <w:tcMar>
              <w:left w:w="0" w:type="dxa"/>
              <w:right w:w="0" w:type="dxa"/>
            </w:tcMar>
          </w:tcPr>
          <w:p>
            <w:pPr>
              <w:autoSpaceDE w:val="0"/>
              <w:autoSpaceDN w:val="0"/>
              <w:spacing w:before="20" w:after="0" w:line="232" w:lineRule="exact"/>
            </w:pPr>
            <w:r>
              <w:rPr>
                <w:rFonts w:ascii="Calibri" w:hAnsi="Calibri" w:eastAsia="Calibri"/>
                <w:color w:val="000000"/>
                <w:sz w:val="21"/>
              </w:rPr>
              <w:t>21</w:t>
            </w:r>
            <w:r>
              <w:rPr>
                <w:rFonts w:ascii="宋体" w:hAnsi="宋体" w:eastAsia="宋体"/>
                <w:color w:val="000000"/>
                <w:sz w:val="21"/>
              </w:rPr>
              <w:t>．</w:t>
            </w:r>
          </w:p>
        </w:tc>
        <w:tc>
          <w:tcPr>
            <w:tcW w:w="8552" w:type="dxa"/>
            <w:tcMar>
              <w:left w:w="0" w:type="dxa"/>
              <w:right w:w="0" w:type="dxa"/>
            </w:tcMar>
          </w:tcPr>
          <w:p>
            <w:pPr>
              <w:autoSpaceDE w:val="0"/>
              <w:autoSpaceDN w:val="0"/>
              <w:spacing w:before="20" w:after="0" w:line="210" w:lineRule="exact"/>
              <w:ind w:left="210" w:right="210"/>
            </w:pPr>
            <w:r>
              <w:rPr>
                <w:rFonts w:ascii="宋体" w:hAnsi="宋体" w:eastAsia="宋体"/>
                <w:color w:val="000000"/>
                <w:sz w:val="21"/>
              </w:rPr>
              <w:t>你是如何看待测试的</w:t>
            </w:r>
          </w:p>
        </w:tc>
      </w:tr>
      <w:tr>
        <w:tblPrEx>
          <w:tblCellMar>
            <w:top w:w="0" w:type="dxa"/>
            <w:left w:w="108" w:type="dxa"/>
            <w:bottom w:w="0" w:type="dxa"/>
            <w:right w:w="108" w:type="dxa"/>
          </w:tblCellMar>
        </w:tblPrEx>
        <w:trPr>
          <w:trHeight w:val="274" w:hRule="exact"/>
        </w:trPr>
        <w:tc>
          <w:tcPr>
            <w:tcW w:w="630" w:type="dxa"/>
            <w:tcMar>
              <w:left w:w="0" w:type="dxa"/>
              <w:right w:w="0" w:type="dxa"/>
            </w:tcMar>
          </w:tcPr>
          <w:p>
            <w:pPr>
              <w:autoSpaceDE w:val="0"/>
              <w:autoSpaceDN w:val="0"/>
              <w:spacing w:before="20" w:after="0" w:line="234" w:lineRule="exact"/>
            </w:pPr>
            <w:r>
              <w:rPr>
                <w:rFonts w:ascii="Calibri" w:hAnsi="Calibri" w:eastAsia="Calibri"/>
                <w:color w:val="000000"/>
                <w:sz w:val="21"/>
              </w:rPr>
              <w:t>22</w:t>
            </w:r>
            <w:r>
              <w:rPr>
                <w:rFonts w:ascii="宋体" w:hAnsi="宋体" w:eastAsia="宋体"/>
                <w:color w:val="000000"/>
                <w:sz w:val="21"/>
              </w:rPr>
              <w:t>．</w:t>
            </w:r>
          </w:p>
        </w:tc>
        <w:tc>
          <w:tcPr>
            <w:tcW w:w="8552" w:type="dxa"/>
            <w:tcMar>
              <w:left w:w="0" w:type="dxa"/>
              <w:right w:w="0" w:type="dxa"/>
            </w:tcMar>
          </w:tcPr>
          <w:p>
            <w:pPr>
              <w:autoSpaceDE w:val="0"/>
              <w:autoSpaceDN w:val="0"/>
              <w:spacing w:before="20" w:after="0" w:line="234" w:lineRule="exact"/>
              <w:ind w:left="210" w:right="210"/>
            </w:pPr>
            <w:r>
              <w:rPr>
                <w:rFonts w:ascii="Calibri" w:hAnsi="Calibri" w:eastAsia="Calibri"/>
                <w:color w:val="000000"/>
                <w:sz w:val="21"/>
              </w:rPr>
              <w:t>Loadrunner</w:t>
            </w:r>
            <w:r>
              <w:rPr>
                <w:rFonts w:ascii="宋体" w:hAnsi="宋体" w:eastAsia="宋体"/>
                <w:color w:val="000000"/>
                <w:sz w:val="21"/>
              </w:rPr>
              <w:t xml:space="preserve"> 如何使用（回答期间问了几个具体的技术问题，想不起来了）</w:t>
            </w:r>
          </w:p>
        </w:tc>
      </w:tr>
      <w:tr>
        <w:tblPrEx>
          <w:tblCellMar>
            <w:top w:w="0" w:type="dxa"/>
            <w:left w:w="108" w:type="dxa"/>
            <w:bottom w:w="0" w:type="dxa"/>
            <w:right w:w="108" w:type="dxa"/>
          </w:tblCellMar>
        </w:tblPrEx>
        <w:trPr>
          <w:trHeight w:val="272" w:hRule="exact"/>
        </w:trPr>
        <w:tc>
          <w:tcPr>
            <w:tcW w:w="630" w:type="dxa"/>
            <w:tcMar>
              <w:left w:w="0" w:type="dxa"/>
              <w:right w:w="0" w:type="dxa"/>
            </w:tcMar>
          </w:tcPr>
          <w:p>
            <w:pPr>
              <w:autoSpaceDE w:val="0"/>
              <w:autoSpaceDN w:val="0"/>
              <w:spacing w:before="18" w:after="0" w:line="236" w:lineRule="exact"/>
            </w:pPr>
            <w:r>
              <w:rPr>
                <w:rFonts w:ascii="Calibri" w:hAnsi="Calibri" w:eastAsia="Calibri"/>
                <w:color w:val="000000"/>
                <w:sz w:val="21"/>
              </w:rPr>
              <w:t>23</w:t>
            </w:r>
            <w:r>
              <w:rPr>
                <w:rFonts w:ascii="宋体" w:hAnsi="宋体" w:eastAsia="宋体"/>
                <w:color w:val="000000"/>
                <w:sz w:val="21"/>
              </w:rPr>
              <w:t>．</w:t>
            </w:r>
          </w:p>
        </w:tc>
        <w:tc>
          <w:tcPr>
            <w:tcW w:w="8552" w:type="dxa"/>
            <w:tcMar>
              <w:left w:w="0" w:type="dxa"/>
              <w:right w:w="0" w:type="dxa"/>
            </w:tcMar>
          </w:tcPr>
          <w:p>
            <w:pPr>
              <w:autoSpaceDE w:val="0"/>
              <w:autoSpaceDN w:val="0"/>
              <w:spacing w:before="18" w:after="0" w:line="210" w:lineRule="exact"/>
              <w:ind w:left="210" w:right="210"/>
            </w:pPr>
            <w:r>
              <w:rPr>
                <w:rFonts w:ascii="宋体" w:hAnsi="宋体" w:eastAsia="宋体"/>
                <w:color w:val="000000"/>
                <w:sz w:val="21"/>
              </w:rPr>
              <w:t>怎样进行性能测试</w:t>
            </w:r>
          </w:p>
        </w:tc>
      </w:tr>
      <w:tr>
        <w:tblPrEx>
          <w:tblCellMar>
            <w:top w:w="0" w:type="dxa"/>
            <w:left w:w="108" w:type="dxa"/>
            <w:bottom w:w="0" w:type="dxa"/>
            <w:right w:w="108" w:type="dxa"/>
          </w:tblCellMar>
        </w:tblPrEx>
        <w:trPr>
          <w:trHeight w:val="272" w:hRule="exact"/>
        </w:trPr>
        <w:tc>
          <w:tcPr>
            <w:tcW w:w="630" w:type="dxa"/>
            <w:tcMar>
              <w:left w:w="0" w:type="dxa"/>
              <w:right w:w="0" w:type="dxa"/>
            </w:tcMar>
          </w:tcPr>
          <w:p>
            <w:pPr>
              <w:autoSpaceDE w:val="0"/>
              <w:autoSpaceDN w:val="0"/>
              <w:spacing w:before="18" w:after="0" w:line="234" w:lineRule="exact"/>
            </w:pPr>
            <w:r>
              <w:rPr>
                <w:rFonts w:ascii="Calibri" w:hAnsi="Calibri" w:eastAsia="Calibri"/>
                <w:color w:val="000000"/>
                <w:sz w:val="21"/>
              </w:rPr>
              <w:t>24</w:t>
            </w:r>
            <w:r>
              <w:rPr>
                <w:rFonts w:ascii="宋体" w:hAnsi="宋体" w:eastAsia="宋体"/>
                <w:color w:val="000000"/>
                <w:sz w:val="21"/>
              </w:rPr>
              <w:t>．</w:t>
            </w:r>
          </w:p>
        </w:tc>
        <w:tc>
          <w:tcPr>
            <w:tcW w:w="8552" w:type="dxa"/>
            <w:tcMar>
              <w:left w:w="0" w:type="dxa"/>
              <w:right w:w="0" w:type="dxa"/>
            </w:tcMar>
          </w:tcPr>
          <w:p>
            <w:pPr>
              <w:autoSpaceDE w:val="0"/>
              <w:autoSpaceDN w:val="0"/>
              <w:spacing w:before="18" w:after="0" w:line="234" w:lineRule="exact"/>
              <w:ind w:left="210" w:right="210"/>
            </w:pPr>
            <w:r>
              <w:rPr>
                <w:rFonts w:ascii="宋体" w:hAnsi="宋体" w:eastAsia="宋体"/>
                <w:color w:val="000000"/>
                <w:sz w:val="21"/>
              </w:rPr>
              <w:t>例如</w:t>
            </w:r>
            <w:r>
              <w:rPr>
                <w:rFonts w:ascii="Calibri" w:hAnsi="Calibri" w:eastAsia="Calibri"/>
                <w:color w:val="000000"/>
                <w:sz w:val="21"/>
              </w:rPr>
              <w:t xml:space="preserve"> 100</w:t>
            </w:r>
            <w:r>
              <w:rPr>
                <w:rFonts w:ascii="宋体" w:hAnsi="宋体" w:eastAsia="宋体"/>
                <w:color w:val="000000"/>
                <w:sz w:val="21"/>
              </w:rPr>
              <w:t xml:space="preserve"> 个用户同时登陆，你如何进行测试的</w:t>
            </w:r>
          </w:p>
        </w:tc>
      </w:tr>
      <w:tr>
        <w:tblPrEx>
          <w:tblCellMar>
            <w:top w:w="0" w:type="dxa"/>
            <w:left w:w="108" w:type="dxa"/>
            <w:bottom w:w="0" w:type="dxa"/>
            <w:right w:w="108" w:type="dxa"/>
          </w:tblCellMar>
        </w:tblPrEx>
        <w:trPr>
          <w:trHeight w:val="272" w:hRule="exact"/>
        </w:trPr>
        <w:tc>
          <w:tcPr>
            <w:tcW w:w="630" w:type="dxa"/>
            <w:tcMar>
              <w:left w:w="0" w:type="dxa"/>
              <w:right w:w="0" w:type="dxa"/>
            </w:tcMar>
          </w:tcPr>
          <w:p>
            <w:pPr>
              <w:autoSpaceDE w:val="0"/>
              <w:autoSpaceDN w:val="0"/>
              <w:spacing w:before="20" w:after="0" w:line="232" w:lineRule="exact"/>
            </w:pPr>
            <w:r>
              <w:rPr>
                <w:rFonts w:ascii="Calibri" w:hAnsi="Calibri" w:eastAsia="Calibri"/>
                <w:color w:val="000000"/>
                <w:sz w:val="21"/>
              </w:rPr>
              <w:t>25</w:t>
            </w:r>
            <w:r>
              <w:rPr>
                <w:rFonts w:ascii="宋体" w:hAnsi="宋体" w:eastAsia="宋体"/>
                <w:color w:val="000000"/>
                <w:sz w:val="21"/>
              </w:rPr>
              <w:t>．</w:t>
            </w:r>
          </w:p>
        </w:tc>
        <w:tc>
          <w:tcPr>
            <w:tcW w:w="8552" w:type="dxa"/>
            <w:tcMar>
              <w:left w:w="0" w:type="dxa"/>
              <w:right w:w="0" w:type="dxa"/>
            </w:tcMar>
          </w:tcPr>
          <w:p>
            <w:pPr>
              <w:autoSpaceDE w:val="0"/>
              <w:autoSpaceDN w:val="0"/>
              <w:spacing w:before="20" w:after="0" w:line="208" w:lineRule="exact"/>
              <w:ind w:left="210" w:right="210"/>
            </w:pPr>
            <w:r>
              <w:rPr>
                <w:rFonts w:ascii="宋体" w:hAnsi="宋体" w:eastAsia="宋体"/>
                <w:color w:val="000000"/>
                <w:sz w:val="21"/>
              </w:rPr>
              <w:t>如何判定系统性能是否符合要求</w:t>
            </w:r>
          </w:p>
        </w:tc>
      </w:tr>
      <w:tr>
        <w:tblPrEx>
          <w:tblCellMar>
            <w:top w:w="0" w:type="dxa"/>
            <w:left w:w="108" w:type="dxa"/>
            <w:bottom w:w="0" w:type="dxa"/>
            <w:right w:w="108" w:type="dxa"/>
          </w:tblCellMar>
        </w:tblPrEx>
        <w:trPr>
          <w:trHeight w:val="274" w:hRule="exact"/>
        </w:trPr>
        <w:tc>
          <w:tcPr>
            <w:tcW w:w="630" w:type="dxa"/>
            <w:tcMar>
              <w:left w:w="0" w:type="dxa"/>
              <w:right w:w="0" w:type="dxa"/>
            </w:tcMar>
          </w:tcPr>
          <w:p>
            <w:pPr>
              <w:autoSpaceDE w:val="0"/>
              <w:autoSpaceDN w:val="0"/>
              <w:spacing w:before="22" w:after="0" w:line="232" w:lineRule="exact"/>
            </w:pPr>
            <w:r>
              <w:rPr>
                <w:rFonts w:ascii="Calibri" w:hAnsi="Calibri" w:eastAsia="Calibri"/>
                <w:color w:val="000000"/>
                <w:sz w:val="21"/>
              </w:rPr>
              <w:t>26</w:t>
            </w:r>
            <w:r>
              <w:rPr>
                <w:rFonts w:ascii="宋体" w:hAnsi="宋体" w:eastAsia="宋体"/>
                <w:color w:val="000000"/>
                <w:sz w:val="21"/>
              </w:rPr>
              <w:t>．</w:t>
            </w:r>
          </w:p>
        </w:tc>
        <w:tc>
          <w:tcPr>
            <w:tcW w:w="8552" w:type="dxa"/>
            <w:tcMar>
              <w:left w:w="0" w:type="dxa"/>
              <w:right w:w="0" w:type="dxa"/>
            </w:tcMar>
          </w:tcPr>
          <w:p>
            <w:pPr>
              <w:autoSpaceDE w:val="0"/>
              <w:autoSpaceDN w:val="0"/>
              <w:spacing w:before="22" w:after="0" w:line="208" w:lineRule="exact"/>
              <w:ind w:left="210" w:right="210"/>
            </w:pPr>
            <w:r>
              <w:rPr>
                <w:rFonts w:ascii="宋体" w:hAnsi="宋体" w:eastAsia="宋体"/>
                <w:color w:val="000000"/>
                <w:sz w:val="21"/>
              </w:rPr>
              <w:t>你以前工作的感觉怎样</w:t>
            </w:r>
          </w:p>
        </w:tc>
      </w:tr>
      <w:tr>
        <w:tblPrEx>
          <w:tblCellMar>
            <w:top w:w="0" w:type="dxa"/>
            <w:left w:w="108" w:type="dxa"/>
            <w:bottom w:w="0" w:type="dxa"/>
            <w:right w:w="108" w:type="dxa"/>
          </w:tblCellMar>
        </w:tblPrEx>
        <w:trPr>
          <w:trHeight w:val="270" w:hRule="exact"/>
        </w:trPr>
        <w:tc>
          <w:tcPr>
            <w:tcW w:w="630" w:type="dxa"/>
            <w:tcMar>
              <w:left w:w="0" w:type="dxa"/>
              <w:right w:w="0" w:type="dxa"/>
            </w:tcMar>
          </w:tcPr>
          <w:p>
            <w:pPr>
              <w:autoSpaceDE w:val="0"/>
              <w:autoSpaceDN w:val="0"/>
              <w:spacing w:before="18" w:after="0" w:line="232" w:lineRule="exact"/>
            </w:pPr>
            <w:r>
              <w:rPr>
                <w:rFonts w:ascii="Calibri" w:hAnsi="Calibri" w:eastAsia="Calibri"/>
                <w:color w:val="000000"/>
                <w:sz w:val="21"/>
              </w:rPr>
              <w:t>27</w:t>
            </w:r>
            <w:r>
              <w:rPr>
                <w:rFonts w:ascii="宋体" w:hAnsi="宋体" w:eastAsia="宋体"/>
                <w:color w:val="000000"/>
                <w:sz w:val="21"/>
              </w:rPr>
              <w:t>．</w:t>
            </w:r>
          </w:p>
        </w:tc>
        <w:tc>
          <w:tcPr>
            <w:tcW w:w="8552" w:type="dxa"/>
            <w:tcMar>
              <w:left w:w="0" w:type="dxa"/>
              <w:right w:w="0" w:type="dxa"/>
            </w:tcMar>
          </w:tcPr>
          <w:p>
            <w:pPr>
              <w:autoSpaceDE w:val="0"/>
              <w:autoSpaceDN w:val="0"/>
              <w:spacing w:before="18" w:after="0" w:line="232" w:lineRule="exact"/>
              <w:ind w:left="210" w:right="210"/>
            </w:pPr>
            <w:r>
              <w:rPr>
                <w:rFonts w:ascii="宋体" w:hAnsi="宋体" w:eastAsia="宋体"/>
                <w:color w:val="000000"/>
                <w:sz w:val="21"/>
              </w:rPr>
              <w:t>给你一个</w:t>
            </w:r>
            <w:r>
              <w:rPr>
                <w:rFonts w:ascii="Calibri" w:hAnsi="Calibri" w:eastAsia="Calibri"/>
                <w:color w:val="000000"/>
                <w:sz w:val="21"/>
              </w:rPr>
              <w:t xml:space="preserve"> web</w:t>
            </w:r>
            <w:r>
              <w:rPr>
                <w:rFonts w:ascii="宋体" w:hAnsi="宋体" w:eastAsia="宋体"/>
                <w:color w:val="000000"/>
                <w:sz w:val="21"/>
              </w:rPr>
              <w:t xml:space="preserve"> 系统你如何开展测试</w:t>
            </w:r>
          </w:p>
        </w:tc>
      </w:tr>
      <w:tr>
        <w:tblPrEx>
          <w:tblCellMar>
            <w:top w:w="0" w:type="dxa"/>
            <w:left w:w="108" w:type="dxa"/>
            <w:bottom w:w="0" w:type="dxa"/>
            <w:right w:w="108" w:type="dxa"/>
          </w:tblCellMar>
        </w:tblPrEx>
        <w:trPr>
          <w:trHeight w:val="274" w:hRule="exact"/>
        </w:trPr>
        <w:tc>
          <w:tcPr>
            <w:tcW w:w="630" w:type="dxa"/>
            <w:tcMar>
              <w:left w:w="0" w:type="dxa"/>
              <w:right w:w="0" w:type="dxa"/>
            </w:tcMar>
          </w:tcPr>
          <w:p>
            <w:pPr>
              <w:autoSpaceDE w:val="0"/>
              <w:autoSpaceDN w:val="0"/>
              <w:spacing w:before="20" w:after="0" w:line="234" w:lineRule="exact"/>
            </w:pPr>
            <w:r>
              <w:rPr>
                <w:rFonts w:ascii="Calibri" w:hAnsi="Calibri" w:eastAsia="Calibri"/>
                <w:color w:val="000000"/>
                <w:sz w:val="21"/>
              </w:rPr>
              <w:t>28</w:t>
            </w:r>
            <w:r>
              <w:rPr>
                <w:rFonts w:ascii="宋体" w:hAnsi="宋体" w:eastAsia="宋体"/>
                <w:color w:val="000000"/>
                <w:sz w:val="21"/>
              </w:rPr>
              <w:t>．</w:t>
            </w:r>
          </w:p>
        </w:tc>
        <w:tc>
          <w:tcPr>
            <w:tcW w:w="8552" w:type="dxa"/>
            <w:tcMar>
              <w:left w:w="0" w:type="dxa"/>
              <w:right w:w="0" w:type="dxa"/>
            </w:tcMar>
          </w:tcPr>
          <w:p>
            <w:pPr>
              <w:autoSpaceDE w:val="0"/>
              <w:autoSpaceDN w:val="0"/>
              <w:spacing w:before="20" w:after="0" w:line="208" w:lineRule="exact"/>
              <w:ind w:left="210" w:right="210"/>
            </w:pPr>
            <w:r>
              <w:rPr>
                <w:rFonts w:ascii="宋体" w:hAnsi="宋体" w:eastAsia="宋体"/>
                <w:color w:val="000000"/>
                <w:sz w:val="21"/>
              </w:rPr>
              <w:t>你觉得测试一个网站最重要的是什么</w:t>
            </w:r>
          </w:p>
        </w:tc>
      </w:tr>
      <w:tr>
        <w:tblPrEx>
          <w:tblCellMar>
            <w:top w:w="0" w:type="dxa"/>
            <w:left w:w="108" w:type="dxa"/>
            <w:bottom w:w="0" w:type="dxa"/>
            <w:right w:w="108" w:type="dxa"/>
          </w:tblCellMar>
        </w:tblPrEx>
        <w:trPr>
          <w:trHeight w:val="272" w:hRule="exact"/>
        </w:trPr>
        <w:tc>
          <w:tcPr>
            <w:tcW w:w="630" w:type="dxa"/>
            <w:tcMar>
              <w:left w:w="0" w:type="dxa"/>
              <w:right w:w="0" w:type="dxa"/>
            </w:tcMar>
          </w:tcPr>
          <w:p>
            <w:pPr>
              <w:autoSpaceDE w:val="0"/>
              <w:autoSpaceDN w:val="0"/>
              <w:spacing w:before="20" w:after="0" w:line="232" w:lineRule="exact"/>
            </w:pPr>
            <w:r>
              <w:rPr>
                <w:rFonts w:ascii="Calibri" w:hAnsi="Calibri" w:eastAsia="Calibri"/>
                <w:color w:val="000000"/>
                <w:sz w:val="21"/>
              </w:rPr>
              <w:t>29</w:t>
            </w:r>
            <w:r>
              <w:rPr>
                <w:rFonts w:ascii="宋体" w:hAnsi="宋体" w:eastAsia="宋体"/>
                <w:color w:val="000000"/>
                <w:sz w:val="21"/>
              </w:rPr>
              <w:t>．</w:t>
            </w:r>
          </w:p>
        </w:tc>
        <w:tc>
          <w:tcPr>
            <w:tcW w:w="8552" w:type="dxa"/>
            <w:tcMar>
              <w:left w:w="0" w:type="dxa"/>
              <w:right w:w="0" w:type="dxa"/>
            </w:tcMar>
          </w:tcPr>
          <w:p>
            <w:pPr>
              <w:autoSpaceDE w:val="0"/>
              <w:autoSpaceDN w:val="0"/>
              <w:spacing w:before="20" w:after="0" w:line="232" w:lineRule="exact"/>
              <w:ind w:left="210" w:right="210"/>
            </w:pPr>
            <w:r>
              <w:rPr>
                <w:rFonts w:ascii="宋体" w:hAnsi="宋体" w:eastAsia="宋体"/>
                <w:color w:val="000000"/>
                <w:sz w:val="21"/>
              </w:rPr>
              <w:t>如何确定一个</w:t>
            </w:r>
            <w:r>
              <w:rPr>
                <w:rFonts w:ascii="Calibri" w:hAnsi="Calibri" w:eastAsia="Calibri"/>
                <w:color w:val="000000"/>
                <w:sz w:val="21"/>
              </w:rPr>
              <w:t xml:space="preserve"> bug</w:t>
            </w:r>
            <w:r>
              <w:rPr>
                <w:rFonts w:ascii="宋体" w:hAnsi="宋体" w:eastAsia="宋体"/>
                <w:color w:val="000000"/>
                <w:sz w:val="21"/>
              </w:rPr>
              <w:t xml:space="preserve"> 是</w:t>
            </w:r>
            <w:r>
              <w:rPr>
                <w:rFonts w:ascii="Calibri" w:hAnsi="Calibri" w:eastAsia="Calibri"/>
                <w:color w:val="000000"/>
                <w:sz w:val="21"/>
              </w:rPr>
              <w:t xml:space="preserve"> bug</w:t>
            </w:r>
          </w:p>
        </w:tc>
      </w:tr>
      <w:tr>
        <w:tblPrEx>
          <w:tblCellMar>
            <w:top w:w="0" w:type="dxa"/>
            <w:left w:w="108" w:type="dxa"/>
            <w:bottom w:w="0" w:type="dxa"/>
            <w:right w:w="108" w:type="dxa"/>
          </w:tblCellMar>
        </w:tblPrEx>
        <w:trPr>
          <w:trHeight w:val="272" w:hRule="exact"/>
        </w:trPr>
        <w:tc>
          <w:tcPr>
            <w:tcW w:w="630" w:type="dxa"/>
            <w:tcMar>
              <w:left w:w="0" w:type="dxa"/>
              <w:right w:w="0" w:type="dxa"/>
            </w:tcMar>
          </w:tcPr>
          <w:p>
            <w:pPr>
              <w:autoSpaceDE w:val="0"/>
              <w:autoSpaceDN w:val="0"/>
              <w:spacing w:before="18" w:after="0" w:line="234" w:lineRule="exact"/>
            </w:pPr>
            <w:r>
              <w:rPr>
                <w:rFonts w:ascii="Calibri" w:hAnsi="Calibri" w:eastAsia="Calibri"/>
                <w:color w:val="000000"/>
                <w:sz w:val="21"/>
              </w:rPr>
              <w:t>30</w:t>
            </w:r>
            <w:r>
              <w:rPr>
                <w:rFonts w:ascii="宋体" w:hAnsi="宋体" w:eastAsia="宋体"/>
                <w:color w:val="000000"/>
                <w:sz w:val="21"/>
              </w:rPr>
              <w:t>．</w:t>
            </w:r>
          </w:p>
        </w:tc>
        <w:tc>
          <w:tcPr>
            <w:tcW w:w="8552" w:type="dxa"/>
            <w:tcMar>
              <w:left w:w="0" w:type="dxa"/>
              <w:right w:w="0" w:type="dxa"/>
            </w:tcMar>
          </w:tcPr>
          <w:p>
            <w:pPr>
              <w:autoSpaceDE w:val="0"/>
              <w:autoSpaceDN w:val="0"/>
              <w:spacing w:before="18" w:after="0" w:line="234" w:lineRule="exact"/>
              <w:ind w:left="210" w:right="210"/>
            </w:pPr>
            <w:r>
              <w:rPr>
                <w:rFonts w:ascii="Calibri" w:hAnsi="Calibri" w:eastAsia="Calibri"/>
                <w:color w:val="000000"/>
                <w:sz w:val="21"/>
              </w:rPr>
              <w:t>Bug</w:t>
            </w:r>
            <w:r>
              <w:rPr>
                <w:rFonts w:ascii="宋体" w:hAnsi="宋体" w:eastAsia="宋体"/>
                <w:color w:val="000000"/>
                <w:sz w:val="21"/>
              </w:rPr>
              <w:t xml:space="preserve"> 报告包含哪些内容</w:t>
            </w:r>
          </w:p>
        </w:tc>
      </w:tr>
      <w:tr>
        <w:tblPrEx>
          <w:tblCellMar>
            <w:top w:w="0" w:type="dxa"/>
            <w:left w:w="108" w:type="dxa"/>
            <w:bottom w:w="0" w:type="dxa"/>
            <w:right w:w="108" w:type="dxa"/>
          </w:tblCellMar>
        </w:tblPrEx>
        <w:trPr>
          <w:trHeight w:val="714" w:hRule="exact"/>
        </w:trPr>
        <w:tc>
          <w:tcPr>
            <w:tcW w:w="630" w:type="dxa"/>
            <w:tcMar>
              <w:left w:w="0" w:type="dxa"/>
              <w:right w:w="0" w:type="dxa"/>
            </w:tcMar>
          </w:tcPr>
          <w:p>
            <w:pPr>
              <w:autoSpaceDE w:val="0"/>
              <w:autoSpaceDN w:val="0"/>
              <w:spacing w:before="20" w:after="0" w:line="232" w:lineRule="exact"/>
            </w:pPr>
            <w:r>
              <w:rPr>
                <w:rFonts w:ascii="Calibri" w:hAnsi="Calibri" w:eastAsia="Calibri"/>
                <w:color w:val="000000"/>
                <w:sz w:val="21"/>
              </w:rPr>
              <w:t>31</w:t>
            </w:r>
            <w:r>
              <w:rPr>
                <w:rFonts w:ascii="宋体" w:hAnsi="宋体" w:eastAsia="宋体"/>
                <w:color w:val="000000"/>
                <w:sz w:val="21"/>
              </w:rPr>
              <w:t>．</w:t>
            </w:r>
          </w:p>
        </w:tc>
        <w:tc>
          <w:tcPr>
            <w:tcW w:w="8552" w:type="dxa"/>
            <w:tcMar>
              <w:left w:w="0" w:type="dxa"/>
              <w:right w:w="0" w:type="dxa"/>
            </w:tcMar>
          </w:tcPr>
          <w:p>
            <w:pPr>
              <w:autoSpaceDE w:val="0"/>
              <w:autoSpaceDN w:val="0"/>
              <w:spacing w:before="20" w:after="0" w:line="210" w:lineRule="exact"/>
              <w:ind w:left="210" w:right="210"/>
            </w:pPr>
            <w:r>
              <w:rPr>
                <w:rFonts w:ascii="宋体" w:hAnsi="宋体" w:eastAsia="宋体"/>
                <w:color w:val="000000"/>
                <w:sz w:val="21"/>
              </w:rPr>
              <w:t>能做重复性的工作么</w:t>
            </w:r>
          </w:p>
        </w:tc>
      </w:tr>
    </w:tbl>
    <w:p>
      <w:pPr>
        <w:pStyle w:val="3"/>
      </w:pPr>
      <w:bookmarkStart w:id="37" w:name="_Toc108796484"/>
      <w:r>
        <w:rPr>
          <w:rFonts w:ascii="Calibri" w:hAnsi="Calibri" w:eastAsia="Calibri"/>
        </w:rPr>
        <w:t>38</w:t>
      </w:r>
      <w:r>
        <w:t>、易程科技</w:t>
      </w:r>
      <w:r>
        <w:rPr>
          <w:rFonts w:hint="eastAsia" w:ascii="微软雅黑" w:hAnsi="微软雅黑" w:eastAsia="微软雅黑" w:cs="微软雅黑"/>
        </w:rPr>
        <w:t>软</w:t>
      </w:r>
      <w:r>
        <w:rPr>
          <w:rFonts w:hint="eastAsia" w:ascii="MS Gothic" w:hAnsi="MS Gothic" w:eastAsia="MS Gothic" w:cs="MS Gothic"/>
        </w:rPr>
        <w:t>件</w:t>
      </w:r>
      <w:r>
        <w:rPr>
          <w:rFonts w:hint="eastAsia" w:ascii="微软雅黑" w:hAnsi="微软雅黑" w:eastAsia="微软雅黑" w:cs="微软雅黑"/>
        </w:rPr>
        <w:t>测试</w:t>
      </w:r>
      <w:r>
        <w:rPr>
          <w:rFonts w:hint="eastAsia" w:ascii="MS Gothic" w:hAnsi="MS Gothic" w:eastAsia="MS Gothic" w:cs="MS Gothic"/>
        </w:rPr>
        <w:t>笔</w:t>
      </w:r>
      <w:r>
        <w:rPr>
          <w:rFonts w:hint="eastAsia" w:ascii="微软雅黑" w:hAnsi="微软雅黑" w:eastAsia="微软雅黑" w:cs="微软雅黑"/>
        </w:rPr>
        <w:t>试</w:t>
      </w:r>
      <w:bookmarkEnd w:id="37"/>
    </w:p>
    <w:p>
      <w:pPr>
        <w:autoSpaceDE w:val="0"/>
        <w:autoSpaceDN w:val="0"/>
        <w:spacing w:before="1740" w:after="0" w:line="316" w:lineRule="exact"/>
      </w:pPr>
      <w:r>
        <w:rPr>
          <w:rFonts w:ascii="宋体" w:hAnsi="宋体" w:eastAsia="宋体"/>
          <w:color w:val="000000"/>
          <w:sz w:val="32"/>
        </w:rPr>
        <w:t>一、简答</w:t>
      </w:r>
      <w:r>
        <w:br w:type="textWrapping"/>
      </w:r>
      <w:r>
        <w:rPr>
          <w:rFonts w:ascii="宋体" w:hAnsi="宋体" w:eastAsia="宋体"/>
          <w:color w:val="000000"/>
          <w:sz w:val="24"/>
        </w:rPr>
        <w:t>Bug 分类等级</w:t>
      </w:r>
      <w:r>
        <w:br w:type="textWrapping"/>
      </w:r>
      <w:r>
        <w:rPr>
          <w:rFonts w:ascii="宋体" w:hAnsi="宋体" w:eastAsia="宋体"/>
          <w:color w:val="000000"/>
          <w:sz w:val="24"/>
        </w:rPr>
        <w:t>测试过程，每个阶段的含义</w:t>
      </w:r>
    </w:p>
    <w:p>
      <w:pPr>
        <w:sectPr>
          <w:pgSz w:w="12240" w:h="15840"/>
          <w:pgMar w:top="502" w:right="708" w:bottom="518" w:left="720" w:header="720" w:footer="720" w:gutter="0"/>
          <w:cols w:space="720" w:num="1"/>
          <w:docGrid w:linePitch="360" w:charSpace="0"/>
        </w:sectPr>
      </w:pPr>
    </w:p>
    <w:p>
      <w:pPr>
        <w:autoSpaceDE w:val="0"/>
        <w:autoSpaceDN w:val="0"/>
        <w:spacing w:after="0" w:line="252" w:lineRule="exact"/>
      </w:pPr>
    </w:p>
    <w:p>
      <w:pPr>
        <w:autoSpaceDE w:val="0"/>
        <w:autoSpaceDN w:val="0"/>
        <w:spacing w:before="190" w:after="0" w:line="336" w:lineRule="exact"/>
      </w:pPr>
      <w:r>
        <w:rPr>
          <w:rFonts w:ascii="宋体" w:hAnsi="宋体" w:eastAsia="宋体"/>
          <w:color w:val="000000"/>
          <w:sz w:val="24"/>
        </w:rPr>
        <w:t>负载测试 容量测试 强度测试的区别</w:t>
      </w:r>
      <w:r>
        <w:br w:type="textWrapping"/>
      </w:r>
      <w:r>
        <w:rPr>
          <w:rFonts w:ascii="宋体" w:hAnsi="宋体" w:eastAsia="宋体"/>
          <w:color w:val="000000"/>
          <w:sz w:val="32"/>
        </w:rPr>
        <w:t>二、名词解释</w:t>
      </w:r>
      <w:r>
        <w:br w:type="textWrapping"/>
      </w:r>
      <w:r>
        <w:rPr>
          <w:rFonts w:ascii="宋体" w:hAnsi="宋体" w:eastAsia="宋体"/>
          <w:color w:val="000000"/>
          <w:sz w:val="24"/>
        </w:rPr>
        <w:t>静态测试</w:t>
      </w:r>
      <w:r>
        <w:br w:type="textWrapping"/>
      </w:r>
      <w:r>
        <w:rPr>
          <w:rFonts w:ascii="宋体" w:hAnsi="宋体" w:eastAsia="宋体"/>
          <w:color w:val="000000"/>
          <w:sz w:val="24"/>
        </w:rPr>
        <w:t>白盒测试</w:t>
      </w:r>
      <w:r>
        <w:br w:type="textWrapping"/>
      </w:r>
      <w:r>
        <w:rPr>
          <w:rFonts w:ascii="宋体" w:hAnsi="宋体" w:eastAsia="宋体"/>
          <w:color w:val="000000"/>
          <w:sz w:val="24"/>
        </w:rPr>
        <w:t>桩模块</w:t>
      </w:r>
      <w:r>
        <w:br w:type="textWrapping"/>
      </w:r>
      <w:r>
        <w:rPr>
          <w:rFonts w:ascii="宋体" w:hAnsi="宋体" w:eastAsia="宋体"/>
          <w:color w:val="000000"/>
          <w:sz w:val="24"/>
        </w:rPr>
        <w:t>驱动模块</w:t>
      </w:r>
      <w:r>
        <w:br w:type="textWrapping"/>
      </w:r>
      <w:r>
        <w:rPr>
          <w:rFonts w:ascii="宋体" w:hAnsi="宋体" w:eastAsia="宋体"/>
          <w:color w:val="000000"/>
          <w:sz w:val="32"/>
        </w:rPr>
        <w:t>三、论述</w:t>
      </w:r>
      <w:r>
        <w:br w:type="textWrapping"/>
      </w:r>
      <w:r>
        <w:rPr>
          <w:rFonts w:ascii="宋体" w:hAnsi="宋体" w:eastAsia="宋体"/>
          <w:color w:val="000000"/>
          <w:sz w:val="24"/>
        </w:rPr>
        <w:t>提交 BUG 的流程</w:t>
      </w:r>
      <w:r>
        <w:br w:type="textWrapping"/>
      </w:r>
      <w:r>
        <w:rPr>
          <w:rFonts w:ascii="宋体" w:hAnsi="宋体" w:eastAsia="宋体"/>
          <w:color w:val="000000"/>
          <w:sz w:val="32"/>
        </w:rPr>
        <w:t>四、编写测试用例</w:t>
      </w:r>
      <w:r>
        <w:br w:type="textWrapping"/>
      </w:r>
      <w:r>
        <w:rPr>
          <w:rFonts w:ascii="宋体" w:hAnsi="宋体" w:eastAsia="宋体"/>
          <w:color w:val="000000"/>
          <w:sz w:val="24"/>
        </w:rPr>
        <w:t>（参照课本三角形的例子，要求画程序流程图）</w:t>
      </w:r>
      <w:r>
        <w:br w:type="textWrapping"/>
      </w:r>
      <w:r>
        <w:rPr>
          <w:rFonts w:ascii="宋体" w:hAnsi="宋体" w:eastAsia="宋体"/>
          <w:color w:val="000000"/>
          <w:sz w:val="32"/>
        </w:rPr>
        <w:t>五、将 sql 程序简化</w:t>
      </w:r>
      <w:r>
        <w:br w:type="textWrapping"/>
      </w:r>
      <w:r>
        <w:rPr>
          <w:rFonts w:ascii="宋体" w:hAnsi="宋体" w:eastAsia="宋体"/>
          <w:color w:val="000000"/>
          <w:sz w:val="24"/>
        </w:rPr>
        <w:t>问了一下以前的工作经历测试流程:</w:t>
      </w:r>
      <w:r>
        <w:br w:type="textWrapping"/>
      </w:r>
      <w:r>
        <w:rPr>
          <w:rFonts w:ascii="宋体" w:hAnsi="宋体" w:eastAsia="宋体"/>
          <w:color w:val="000000"/>
          <w:sz w:val="24"/>
        </w:rPr>
        <w:t>解释模块测试，单元测试，集成测试，在集成测试中关键是测试那个部分</w:t>
      </w:r>
      <w:r>
        <w:br w:type="textWrapping"/>
      </w:r>
      <w:r>
        <w:rPr>
          <w:rFonts w:ascii="宋体" w:hAnsi="宋体" w:eastAsia="宋体"/>
          <w:color w:val="000000"/>
          <w:sz w:val="24"/>
        </w:rPr>
        <w:t>软件工程中 V 字模型的流程</w:t>
      </w:r>
      <w:r>
        <w:br w:type="textWrapping"/>
      </w:r>
      <w:r>
        <w:rPr>
          <w:rFonts w:ascii="宋体" w:hAnsi="宋体" w:eastAsia="宋体"/>
          <w:color w:val="000000"/>
          <w:sz w:val="24"/>
        </w:rPr>
        <w:t>测试组长在什么时候介入道项目中，</w:t>
      </w:r>
      <w:r>
        <w:br w:type="textWrapping"/>
      </w:r>
      <w:r>
        <w:rPr>
          <w:rFonts w:ascii="宋体" w:hAnsi="宋体" w:eastAsia="宋体"/>
          <w:color w:val="000000"/>
          <w:sz w:val="24"/>
        </w:rPr>
        <w:t>“从表 a 里找出分数 80 以上的女生”用数据库表达</w:t>
      </w:r>
      <w:r>
        <w:br w:type="textWrapping"/>
      </w:r>
      <w:r>
        <w:rPr>
          <w:rFonts w:ascii="宋体" w:hAnsi="宋体" w:eastAsia="宋体"/>
          <w:color w:val="000000"/>
          <w:sz w:val="24"/>
        </w:rPr>
        <w:t>提交 BUG 的流程</w:t>
      </w:r>
      <w:r>
        <w:br w:type="textWrapping"/>
      </w:r>
      <w:r>
        <w:rPr>
          <w:rFonts w:ascii="宋体" w:hAnsi="宋体" w:eastAsia="宋体"/>
          <w:color w:val="000000"/>
          <w:sz w:val="24"/>
        </w:rPr>
        <w:t>谈谈对测试职位的理解</w:t>
      </w:r>
    </w:p>
    <w:p>
      <w:pPr>
        <w:pStyle w:val="3"/>
      </w:pPr>
      <w:bookmarkStart w:id="38" w:name="_Toc108796485"/>
      <w:r>
        <w:t>39</w:t>
      </w:r>
      <w:r>
        <w:rPr>
          <w:rFonts w:ascii="宋体" w:hAnsi="宋体" w:eastAsia="宋体"/>
        </w:rPr>
        <w:t>、</w:t>
      </w:r>
      <w:r>
        <w:t>Sony</w:t>
      </w:r>
      <w:r>
        <w:rPr>
          <w:rFonts w:ascii="宋体" w:hAnsi="宋体" w:eastAsia="宋体"/>
        </w:rPr>
        <w:t xml:space="preserve"> 笔试题</w:t>
      </w:r>
      <w:bookmarkEnd w:id="38"/>
    </w:p>
    <w:p>
      <w:pPr>
        <w:autoSpaceDE w:val="0"/>
        <w:autoSpaceDN w:val="0"/>
        <w:spacing w:before="1502" w:after="0" w:line="342" w:lineRule="exact"/>
        <w:ind w:left="140" w:right="140"/>
      </w:pPr>
      <w:r>
        <w:rPr>
          <w:rFonts w:ascii="Calibri" w:hAnsi="Calibri" w:eastAsia="Calibri"/>
          <w:color w:val="000000"/>
          <w:sz w:val="28"/>
        </w:rPr>
        <w:t>1</w:t>
      </w:r>
      <w:r>
        <w:rPr>
          <w:rFonts w:ascii="宋体" w:hAnsi="宋体" w:eastAsia="宋体"/>
          <w:color w:val="000000"/>
          <w:sz w:val="28"/>
        </w:rPr>
        <w:t>．完成下列程序</w:t>
      </w:r>
      <w:r>
        <w:br w:type="textWrapping"/>
      </w:r>
      <w:r>
        <w:rPr>
          <w:rFonts w:ascii="Calibri" w:hAnsi="Calibri" w:eastAsia="Calibri"/>
          <w:color w:val="000000"/>
          <w:sz w:val="28"/>
        </w:rPr>
        <w:t>*</w:t>
      </w:r>
      <w:r>
        <w:br w:type="textWrapping"/>
      </w:r>
      <w:r>
        <w:rPr>
          <w:rFonts w:ascii="Calibri" w:hAnsi="Calibri" w:eastAsia="Calibri"/>
          <w:color w:val="000000"/>
          <w:sz w:val="28"/>
        </w:rPr>
        <w:t>*.*.</w:t>
      </w:r>
      <w:r>
        <w:br w:type="textWrapping"/>
      </w:r>
      <w:r>
        <w:rPr>
          <w:rFonts w:ascii="Calibri" w:hAnsi="Calibri" w:eastAsia="Calibri"/>
          <w:color w:val="000000"/>
          <w:sz w:val="28"/>
        </w:rPr>
        <w:t>*..*..*..</w:t>
      </w:r>
      <w:r>
        <w:br w:type="textWrapping"/>
      </w:r>
      <w:r>
        <w:rPr>
          <w:rFonts w:ascii="Calibri" w:hAnsi="Calibri" w:eastAsia="Calibri"/>
          <w:color w:val="000000"/>
          <w:sz w:val="28"/>
        </w:rPr>
        <w:t>*...*...*...*...</w:t>
      </w:r>
      <w:r>
        <w:br w:type="textWrapping"/>
      </w:r>
      <w:r>
        <w:rPr>
          <w:rFonts w:ascii="Calibri" w:hAnsi="Calibri" w:eastAsia="Calibri"/>
          <w:color w:val="000000"/>
          <w:sz w:val="28"/>
        </w:rPr>
        <w:t>*....*....*....*....*....</w:t>
      </w:r>
      <w:r>
        <w:br w:type="textWrapping"/>
      </w:r>
      <w:r>
        <w:rPr>
          <w:rFonts w:ascii="Calibri" w:hAnsi="Calibri" w:eastAsia="Calibri"/>
          <w:color w:val="000000"/>
          <w:sz w:val="28"/>
        </w:rPr>
        <w:t>*.....*.....*.....*.....*.....*.....</w:t>
      </w:r>
      <w:r>
        <w:br w:type="textWrapping"/>
      </w:r>
      <w:r>
        <w:rPr>
          <w:rFonts w:ascii="Calibri" w:hAnsi="Calibri" w:eastAsia="Calibri"/>
          <w:color w:val="000000"/>
          <w:sz w:val="28"/>
        </w:rPr>
        <w:t>*......*......*......*......*......*......*......</w:t>
      </w:r>
    </w:p>
    <w:p>
      <w:pPr>
        <w:sectPr>
          <w:pgSz w:w="12240" w:h="15840"/>
          <w:pgMar w:top="502" w:right="708" w:bottom="396" w:left="720" w:header="720" w:footer="720" w:gutter="0"/>
          <w:cols w:space="720" w:num="1"/>
          <w:docGrid w:linePitch="360" w:charSpace="0"/>
        </w:sectPr>
      </w:pPr>
    </w:p>
    <w:p>
      <w:pPr>
        <w:autoSpaceDE w:val="0"/>
        <w:autoSpaceDN w:val="0"/>
        <w:spacing w:after="0" w:line="252" w:lineRule="exact"/>
      </w:pPr>
    </w:p>
    <w:p>
      <w:pPr>
        <w:tabs>
          <w:tab w:val="left" w:pos="140"/>
        </w:tabs>
        <w:autoSpaceDE w:val="0"/>
        <w:autoSpaceDN w:val="0"/>
        <w:spacing w:before="244" w:after="0" w:line="344" w:lineRule="exact"/>
      </w:pPr>
      <w:r>
        <w:tab/>
      </w:r>
      <w:r>
        <w:rPr>
          <w:rFonts w:ascii="Calibri" w:hAnsi="Calibri" w:eastAsia="Calibri"/>
          <w:color w:val="000000"/>
          <w:sz w:val="28"/>
        </w:rPr>
        <w:t>*.......*.......*.......*.......*.......*.......*.......*.......</w:t>
      </w:r>
      <w:r>
        <w:br w:type="textWrapping"/>
      </w:r>
      <w:r>
        <w:tab/>
      </w:r>
      <w:r>
        <w:rPr>
          <w:rFonts w:ascii="Calibri" w:hAnsi="Calibri" w:eastAsia="Calibri"/>
          <w:color w:val="000000"/>
          <w:sz w:val="28"/>
        </w:rPr>
        <w:t>#include &lt;stdio.h&gt;</w:t>
      </w:r>
      <w:r>
        <w:br w:type="textWrapping"/>
      </w:r>
      <w:r>
        <w:tab/>
      </w:r>
      <w:r>
        <w:rPr>
          <w:rFonts w:ascii="Calibri" w:hAnsi="Calibri" w:eastAsia="Calibri"/>
          <w:color w:val="000000"/>
          <w:sz w:val="28"/>
        </w:rPr>
        <w:t>#define N 8</w:t>
      </w:r>
      <w:r>
        <w:br w:type="textWrapping"/>
      </w:r>
      <w:r>
        <w:tab/>
      </w:r>
      <w:r>
        <w:rPr>
          <w:rFonts w:ascii="Calibri" w:hAnsi="Calibri" w:eastAsia="Calibri"/>
          <w:color w:val="000000"/>
          <w:sz w:val="28"/>
        </w:rPr>
        <w:t>int main()</w:t>
      </w:r>
      <w:r>
        <w:br w:type="textWrapping"/>
      </w:r>
      <w:r>
        <w:tab/>
      </w:r>
      <w:r>
        <w:rPr>
          <w:rFonts w:ascii="Calibri" w:hAnsi="Calibri" w:eastAsia="Calibri"/>
          <w:color w:val="000000"/>
          <w:sz w:val="28"/>
        </w:rPr>
        <w:t>{</w:t>
      </w:r>
      <w:r>
        <w:br w:type="textWrapping"/>
      </w:r>
      <w:r>
        <w:tab/>
      </w:r>
      <w:r>
        <w:rPr>
          <w:rFonts w:ascii="Calibri" w:hAnsi="Calibri" w:eastAsia="Calibri"/>
          <w:color w:val="000000"/>
          <w:sz w:val="28"/>
        </w:rPr>
        <w:t>int i;</w:t>
      </w:r>
      <w:r>
        <w:br w:type="textWrapping"/>
      </w:r>
      <w:r>
        <w:tab/>
      </w:r>
      <w:r>
        <w:rPr>
          <w:rFonts w:ascii="Calibri" w:hAnsi="Calibri" w:eastAsia="Calibri"/>
          <w:color w:val="000000"/>
          <w:sz w:val="28"/>
        </w:rPr>
        <w:t>int j;</w:t>
      </w:r>
      <w:r>
        <w:br w:type="textWrapping"/>
      </w:r>
      <w:r>
        <w:tab/>
      </w:r>
      <w:r>
        <w:rPr>
          <w:rFonts w:ascii="Calibri" w:hAnsi="Calibri" w:eastAsia="Calibri"/>
          <w:color w:val="000000"/>
          <w:sz w:val="28"/>
        </w:rPr>
        <w:t>int k;</w:t>
      </w:r>
      <w:r>
        <w:br w:type="textWrapping"/>
      </w:r>
      <w:r>
        <w:tab/>
      </w:r>
      <w:r>
        <w:rPr>
          <w:rFonts w:ascii="Calibri" w:hAnsi="Calibri" w:eastAsia="Calibri"/>
          <w:color w:val="000000"/>
          <w:sz w:val="28"/>
        </w:rPr>
        <w:t>---------------------------------------------------------</w:t>
      </w:r>
      <w:r>
        <w:br w:type="textWrapping"/>
      </w:r>
      <w:r>
        <w:tab/>
      </w:r>
      <w:r>
        <w:rPr>
          <w:rFonts w:ascii="Calibri" w:hAnsi="Calibri" w:eastAsia="Calibri"/>
          <w:color w:val="000000"/>
          <w:sz w:val="28"/>
        </w:rPr>
        <w:t>| |</w:t>
      </w:r>
      <w:r>
        <w:br w:type="textWrapping"/>
      </w:r>
      <w:r>
        <w:tab/>
      </w:r>
      <w:r>
        <w:rPr>
          <w:rFonts w:ascii="Calibri" w:hAnsi="Calibri" w:eastAsia="Calibri"/>
          <w:color w:val="000000"/>
          <w:sz w:val="28"/>
        </w:rPr>
        <w:t>| |</w:t>
      </w:r>
      <w:r>
        <w:br w:type="textWrapping"/>
      </w:r>
      <w:r>
        <w:tab/>
      </w:r>
      <w:r>
        <w:rPr>
          <w:rFonts w:ascii="Calibri" w:hAnsi="Calibri" w:eastAsia="Calibri"/>
          <w:color w:val="000000"/>
          <w:sz w:val="28"/>
        </w:rPr>
        <w:t>| |</w:t>
      </w:r>
      <w:r>
        <w:br w:type="textWrapping"/>
      </w:r>
      <w:r>
        <w:tab/>
      </w:r>
      <w:r>
        <w:rPr>
          <w:rFonts w:ascii="Calibri" w:hAnsi="Calibri" w:eastAsia="Calibri"/>
          <w:color w:val="000000"/>
          <w:sz w:val="28"/>
        </w:rPr>
        <w:t>---------------------------------------------------------</w:t>
      </w:r>
      <w:r>
        <w:br w:type="textWrapping"/>
      </w:r>
      <w:r>
        <w:tab/>
      </w:r>
      <w:r>
        <w:rPr>
          <w:rFonts w:ascii="Calibri" w:hAnsi="Calibri" w:eastAsia="Calibri"/>
          <w:color w:val="000000"/>
          <w:sz w:val="28"/>
        </w:rPr>
        <w:t>return 0;</w:t>
      </w:r>
      <w:r>
        <w:br w:type="textWrapping"/>
      </w:r>
      <w:r>
        <w:tab/>
      </w:r>
      <w:r>
        <w:rPr>
          <w:rFonts w:ascii="Calibri" w:hAnsi="Calibri" w:eastAsia="Calibri"/>
          <w:color w:val="000000"/>
          <w:sz w:val="28"/>
        </w:rPr>
        <w:t>}</w:t>
      </w:r>
      <w:r>
        <w:br w:type="textWrapping"/>
      </w:r>
      <w:r>
        <w:tab/>
      </w:r>
      <w:r>
        <w:rPr>
          <w:rFonts w:ascii="Calibri" w:hAnsi="Calibri" w:eastAsia="Calibri"/>
          <w:color w:val="000000"/>
          <w:sz w:val="28"/>
        </w:rPr>
        <w:t>2</w:t>
      </w:r>
      <w:r>
        <w:rPr>
          <w:rFonts w:ascii="宋体" w:hAnsi="宋体" w:eastAsia="宋体"/>
          <w:color w:val="000000"/>
          <w:sz w:val="28"/>
        </w:rPr>
        <w:t>．完成程序，实现对数组的降序排序</w:t>
      </w:r>
      <w:r>
        <w:br w:type="textWrapping"/>
      </w:r>
      <w:r>
        <w:tab/>
      </w:r>
      <w:r>
        <w:rPr>
          <w:rFonts w:ascii="Calibri" w:hAnsi="Calibri" w:eastAsia="Calibri"/>
          <w:color w:val="000000"/>
          <w:sz w:val="28"/>
        </w:rPr>
        <w:t>#include &lt;stdio.h&gt;</w:t>
      </w:r>
      <w:r>
        <w:br w:type="textWrapping"/>
      </w:r>
      <w:r>
        <w:tab/>
      </w:r>
      <w:r>
        <w:rPr>
          <w:rFonts w:ascii="Calibri" w:hAnsi="Calibri" w:eastAsia="Calibri"/>
          <w:color w:val="000000"/>
          <w:sz w:val="28"/>
        </w:rPr>
        <w:t>void sort( );</w:t>
      </w:r>
      <w:r>
        <w:br w:type="textWrapping"/>
      </w:r>
      <w:r>
        <w:tab/>
      </w:r>
      <w:r>
        <w:rPr>
          <w:rFonts w:ascii="Calibri" w:hAnsi="Calibri" w:eastAsia="Calibri"/>
          <w:color w:val="000000"/>
          <w:sz w:val="28"/>
        </w:rPr>
        <w:t>int main()</w:t>
      </w:r>
      <w:r>
        <w:br w:type="textWrapping"/>
      </w:r>
      <w:r>
        <w:tab/>
      </w:r>
      <w:r>
        <w:rPr>
          <w:rFonts w:ascii="Calibri" w:hAnsi="Calibri" w:eastAsia="Calibri"/>
          <w:color w:val="000000"/>
          <w:sz w:val="28"/>
        </w:rPr>
        <w:t>{</w:t>
      </w:r>
      <w:r>
        <w:br w:type="textWrapping"/>
      </w:r>
      <w:r>
        <w:tab/>
      </w:r>
      <w:r>
        <w:rPr>
          <w:rFonts w:ascii="Calibri" w:hAnsi="Calibri" w:eastAsia="Calibri"/>
          <w:color w:val="000000"/>
          <w:sz w:val="28"/>
        </w:rPr>
        <w:t>int array[]={45</w:t>
      </w:r>
      <w:r>
        <w:rPr>
          <w:rFonts w:ascii="宋体" w:hAnsi="宋体" w:eastAsia="宋体"/>
          <w:color w:val="000000"/>
          <w:sz w:val="28"/>
        </w:rPr>
        <w:t>，</w:t>
      </w:r>
      <w:r>
        <w:rPr>
          <w:rFonts w:ascii="Calibri" w:hAnsi="Calibri" w:eastAsia="Calibri"/>
          <w:color w:val="000000"/>
          <w:sz w:val="28"/>
        </w:rPr>
        <w:t>56</w:t>
      </w:r>
      <w:r>
        <w:rPr>
          <w:rFonts w:ascii="宋体" w:hAnsi="宋体" w:eastAsia="宋体"/>
          <w:color w:val="000000"/>
          <w:sz w:val="28"/>
        </w:rPr>
        <w:t>，</w:t>
      </w:r>
      <w:r>
        <w:rPr>
          <w:rFonts w:ascii="Calibri" w:hAnsi="Calibri" w:eastAsia="Calibri"/>
          <w:color w:val="000000"/>
          <w:sz w:val="28"/>
        </w:rPr>
        <w:t>76</w:t>
      </w:r>
      <w:r>
        <w:rPr>
          <w:rFonts w:ascii="宋体" w:hAnsi="宋体" w:eastAsia="宋体"/>
          <w:color w:val="000000"/>
          <w:sz w:val="28"/>
        </w:rPr>
        <w:t>，</w:t>
      </w:r>
      <w:r>
        <w:rPr>
          <w:rFonts w:ascii="Calibri" w:hAnsi="Calibri" w:eastAsia="Calibri"/>
          <w:color w:val="000000"/>
          <w:sz w:val="28"/>
        </w:rPr>
        <w:t>234</w:t>
      </w:r>
      <w:r>
        <w:rPr>
          <w:rFonts w:ascii="宋体" w:hAnsi="宋体" w:eastAsia="宋体"/>
          <w:color w:val="000000"/>
          <w:sz w:val="28"/>
        </w:rPr>
        <w:t>，</w:t>
      </w:r>
      <w:r>
        <w:rPr>
          <w:rFonts w:ascii="Calibri" w:hAnsi="Calibri" w:eastAsia="Calibri"/>
          <w:color w:val="000000"/>
          <w:sz w:val="28"/>
        </w:rPr>
        <w:t>1</w:t>
      </w:r>
      <w:r>
        <w:rPr>
          <w:rFonts w:ascii="宋体" w:hAnsi="宋体" w:eastAsia="宋体"/>
          <w:color w:val="000000"/>
          <w:sz w:val="28"/>
        </w:rPr>
        <w:t>，</w:t>
      </w:r>
      <w:r>
        <w:rPr>
          <w:rFonts w:ascii="Calibri" w:hAnsi="Calibri" w:eastAsia="Calibri"/>
          <w:color w:val="000000"/>
          <w:sz w:val="28"/>
        </w:rPr>
        <w:t>34</w:t>
      </w:r>
      <w:r>
        <w:rPr>
          <w:rFonts w:ascii="宋体" w:hAnsi="宋体" w:eastAsia="宋体"/>
          <w:color w:val="000000"/>
          <w:sz w:val="28"/>
        </w:rPr>
        <w:t>，</w:t>
      </w:r>
      <w:r>
        <w:rPr>
          <w:rFonts w:ascii="Calibri" w:hAnsi="Calibri" w:eastAsia="Calibri"/>
          <w:color w:val="000000"/>
          <w:sz w:val="28"/>
        </w:rPr>
        <w:t>23</w:t>
      </w:r>
      <w:r>
        <w:rPr>
          <w:rFonts w:ascii="宋体" w:hAnsi="宋体" w:eastAsia="宋体"/>
          <w:color w:val="000000"/>
          <w:sz w:val="28"/>
        </w:rPr>
        <w:t>，</w:t>
      </w:r>
      <w:r>
        <w:rPr>
          <w:rFonts w:ascii="Calibri" w:hAnsi="Calibri" w:eastAsia="Calibri"/>
          <w:color w:val="000000"/>
          <w:sz w:val="28"/>
        </w:rPr>
        <w:t>2</w:t>
      </w:r>
      <w:r>
        <w:rPr>
          <w:rFonts w:ascii="宋体" w:hAnsi="宋体" w:eastAsia="宋体"/>
          <w:color w:val="000000"/>
          <w:sz w:val="28"/>
        </w:rPr>
        <w:t>，</w:t>
      </w:r>
      <w:r>
        <w:rPr>
          <w:rFonts w:ascii="Calibri" w:hAnsi="Calibri" w:eastAsia="Calibri"/>
          <w:color w:val="000000"/>
          <w:sz w:val="28"/>
        </w:rPr>
        <w:t>3}</w:t>
      </w:r>
      <w:r>
        <w:rPr>
          <w:rFonts w:ascii="宋体" w:hAnsi="宋体" w:eastAsia="宋体"/>
          <w:color w:val="000000"/>
          <w:sz w:val="28"/>
        </w:rPr>
        <w:t>；</w:t>
      </w:r>
      <w:r>
        <w:rPr>
          <w:rFonts w:ascii="Calibri" w:hAnsi="Calibri" w:eastAsia="Calibri"/>
          <w:color w:val="000000"/>
          <w:sz w:val="28"/>
        </w:rPr>
        <w:t xml:space="preserve"> //</w:t>
      </w:r>
      <w:r>
        <w:rPr>
          <w:rFonts w:ascii="宋体" w:hAnsi="宋体" w:eastAsia="宋体"/>
          <w:color w:val="000000"/>
          <w:sz w:val="28"/>
        </w:rPr>
        <w:t>数字任</w:t>
      </w:r>
      <w:r>
        <w:rPr>
          <w:rFonts w:ascii="Calibri" w:hAnsi="Calibri" w:eastAsia="Calibri"/>
          <w:color w:val="000000"/>
          <w:sz w:val="28"/>
        </w:rPr>
        <w:t>//</w:t>
      </w:r>
      <w:r>
        <w:rPr>
          <w:rFonts w:ascii="宋体" w:hAnsi="宋体" w:eastAsia="宋体"/>
          <w:color w:val="000000"/>
          <w:sz w:val="28"/>
        </w:rPr>
        <w:t>意给出</w:t>
      </w:r>
      <w:r>
        <w:br w:type="textWrapping"/>
      </w:r>
      <w:r>
        <w:tab/>
      </w:r>
      <w:r>
        <w:rPr>
          <w:rFonts w:ascii="Calibri" w:hAnsi="Calibri" w:eastAsia="Calibri"/>
          <w:color w:val="000000"/>
          <w:sz w:val="28"/>
        </w:rPr>
        <w:t>sort( );</w:t>
      </w:r>
      <w:r>
        <w:br w:type="textWrapping"/>
      </w:r>
      <w:r>
        <w:tab/>
      </w:r>
      <w:r>
        <w:rPr>
          <w:rFonts w:ascii="Calibri" w:hAnsi="Calibri" w:eastAsia="Calibri"/>
          <w:color w:val="000000"/>
          <w:sz w:val="28"/>
        </w:rPr>
        <w:t>return 0;</w:t>
      </w:r>
      <w:r>
        <w:br w:type="textWrapping"/>
      </w:r>
      <w:r>
        <w:tab/>
      </w:r>
      <w:r>
        <w:rPr>
          <w:rFonts w:ascii="Calibri" w:hAnsi="Calibri" w:eastAsia="Calibri"/>
          <w:color w:val="000000"/>
          <w:sz w:val="28"/>
        </w:rPr>
        <w:t>}</w:t>
      </w:r>
      <w:r>
        <w:br w:type="textWrapping"/>
      </w:r>
      <w:r>
        <w:tab/>
      </w:r>
      <w:r>
        <w:rPr>
          <w:rFonts w:ascii="Calibri" w:hAnsi="Calibri" w:eastAsia="Calibri"/>
          <w:color w:val="000000"/>
          <w:sz w:val="28"/>
        </w:rPr>
        <w:t>void sort( )</w:t>
      </w:r>
      <w:r>
        <w:br w:type="textWrapping"/>
      </w:r>
      <w:r>
        <w:tab/>
      </w:r>
      <w:r>
        <w:rPr>
          <w:rFonts w:ascii="Calibri" w:hAnsi="Calibri" w:eastAsia="Calibri"/>
          <w:color w:val="000000"/>
          <w:sz w:val="28"/>
        </w:rPr>
        <w:t>{</w:t>
      </w:r>
      <w:r>
        <w:br w:type="textWrapping"/>
      </w:r>
      <w:r>
        <w:tab/>
      </w:r>
      <w:r>
        <w:rPr>
          <w:rFonts w:ascii="Calibri" w:hAnsi="Calibri" w:eastAsia="Calibri"/>
          <w:color w:val="000000"/>
          <w:sz w:val="28"/>
        </w:rPr>
        <w:t>____________________________________</w:t>
      </w:r>
      <w:r>
        <w:br w:type="textWrapping"/>
      </w:r>
      <w:r>
        <w:tab/>
      </w:r>
      <w:r>
        <w:rPr>
          <w:rFonts w:ascii="Calibri" w:hAnsi="Calibri" w:eastAsia="Calibri"/>
          <w:color w:val="000000"/>
          <w:sz w:val="28"/>
        </w:rPr>
        <w:t>| |</w:t>
      </w:r>
      <w:r>
        <w:br w:type="textWrapping"/>
      </w:r>
      <w:r>
        <w:tab/>
      </w:r>
      <w:r>
        <w:rPr>
          <w:rFonts w:ascii="Calibri" w:hAnsi="Calibri" w:eastAsia="Calibri"/>
          <w:color w:val="000000"/>
          <w:sz w:val="28"/>
        </w:rPr>
        <w:t>| |</w:t>
      </w:r>
      <w:r>
        <w:br w:type="textWrapping"/>
      </w:r>
      <w:r>
        <w:tab/>
      </w:r>
      <w:r>
        <w:rPr>
          <w:rFonts w:ascii="Calibri" w:hAnsi="Calibri" w:eastAsia="Calibri"/>
          <w:color w:val="000000"/>
          <w:sz w:val="28"/>
        </w:rPr>
        <w:t>|-----------------------------------------------------|</w:t>
      </w:r>
      <w:r>
        <w:br w:type="textWrapping"/>
      </w:r>
      <w:r>
        <w:tab/>
      </w:r>
      <w:r>
        <w:rPr>
          <w:rFonts w:ascii="Calibri" w:hAnsi="Calibri" w:eastAsia="Calibri"/>
          <w:color w:val="000000"/>
          <w:sz w:val="28"/>
        </w:rPr>
        <w:t>}</w:t>
      </w:r>
      <w:r>
        <w:br w:type="textWrapping"/>
      </w:r>
      <w:r>
        <w:tab/>
      </w:r>
      <w:r>
        <w:rPr>
          <w:rFonts w:ascii="Calibri" w:hAnsi="Calibri" w:eastAsia="Calibri"/>
          <w:color w:val="000000"/>
          <w:sz w:val="28"/>
        </w:rPr>
        <w:t>3</w:t>
      </w:r>
      <w:r>
        <w:rPr>
          <w:rFonts w:ascii="宋体" w:hAnsi="宋体" w:eastAsia="宋体"/>
          <w:color w:val="000000"/>
          <w:sz w:val="28"/>
        </w:rPr>
        <w:t>．费波那其数列，</w:t>
      </w:r>
      <w:r>
        <w:rPr>
          <w:rFonts w:ascii="Calibri" w:hAnsi="Calibri" w:eastAsia="Calibri"/>
          <w:color w:val="000000"/>
          <w:sz w:val="28"/>
        </w:rPr>
        <w:t>1</w:t>
      </w:r>
      <w:r>
        <w:rPr>
          <w:rFonts w:ascii="宋体" w:hAnsi="宋体" w:eastAsia="宋体"/>
          <w:color w:val="000000"/>
          <w:sz w:val="28"/>
        </w:rPr>
        <w:t>，</w:t>
      </w:r>
      <w:r>
        <w:rPr>
          <w:rFonts w:ascii="Calibri" w:hAnsi="Calibri" w:eastAsia="Calibri"/>
          <w:color w:val="000000"/>
          <w:sz w:val="28"/>
        </w:rPr>
        <w:t>1</w:t>
      </w:r>
      <w:r>
        <w:rPr>
          <w:rFonts w:ascii="宋体" w:hAnsi="宋体" w:eastAsia="宋体"/>
          <w:color w:val="000000"/>
          <w:sz w:val="28"/>
        </w:rPr>
        <w:t>，</w:t>
      </w:r>
      <w:r>
        <w:rPr>
          <w:rFonts w:ascii="Calibri" w:hAnsi="Calibri" w:eastAsia="Calibri"/>
          <w:color w:val="000000"/>
          <w:sz w:val="28"/>
        </w:rPr>
        <w:t>2</w:t>
      </w:r>
      <w:r>
        <w:rPr>
          <w:rFonts w:ascii="宋体" w:hAnsi="宋体" w:eastAsia="宋体"/>
          <w:color w:val="000000"/>
          <w:sz w:val="28"/>
        </w:rPr>
        <w:t>，</w:t>
      </w:r>
      <w:r>
        <w:rPr>
          <w:rFonts w:ascii="Calibri" w:hAnsi="Calibri" w:eastAsia="Calibri"/>
          <w:color w:val="000000"/>
          <w:sz w:val="28"/>
        </w:rPr>
        <w:t>3</w:t>
      </w:r>
      <w:r>
        <w:rPr>
          <w:rFonts w:ascii="宋体" w:hAnsi="宋体" w:eastAsia="宋体"/>
          <w:color w:val="000000"/>
          <w:sz w:val="28"/>
        </w:rPr>
        <w:t>，</w:t>
      </w:r>
      <w:r>
        <w:rPr>
          <w:rFonts w:ascii="Calibri" w:hAnsi="Calibri" w:eastAsia="Calibri"/>
          <w:color w:val="000000"/>
          <w:sz w:val="28"/>
        </w:rPr>
        <w:t>5</w:t>
      </w:r>
      <w:r>
        <w:rPr>
          <w:rFonts w:ascii="宋体" w:hAnsi="宋体" w:eastAsia="宋体"/>
          <w:color w:val="000000"/>
          <w:sz w:val="28"/>
        </w:rPr>
        <w:t>……编写程序求第十项。可以用递归，也可以用其他方法，但要说明你选择的理由。</w:t>
      </w:r>
      <w:r>
        <w:br w:type="textWrapping"/>
      </w:r>
      <w:r>
        <w:tab/>
      </w:r>
      <w:r>
        <w:rPr>
          <w:rFonts w:ascii="Calibri" w:hAnsi="Calibri" w:eastAsia="Calibri"/>
          <w:color w:val="000000"/>
          <w:sz w:val="28"/>
        </w:rPr>
        <w:t>#include &lt;stdio.h&gt;</w:t>
      </w:r>
    </w:p>
    <w:p>
      <w:pPr>
        <w:sectPr>
          <w:pgSz w:w="12240" w:h="15840"/>
          <w:pgMar w:top="502" w:right="708" w:bottom="390" w:left="720" w:header="720" w:footer="720" w:gutter="0"/>
          <w:cols w:space="720" w:num="1"/>
          <w:docGrid w:linePitch="360" w:charSpace="0"/>
        </w:sectPr>
      </w:pPr>
    </w:p>
    <w:p>
      <w:pPr>
        <w:autoSpaceDE w:val="0"/>
        <w:autoSpaceDN w:val="0"/>
        <w:spacing w:after="0" w:line="252" w:lineRule="exact"/>
      </w:pPr>
    </w:p>
    <w:p>
      <w:pPr>
        <w:autoSpaceDE w:val="0"/>
        <w:autoSpaceDN w:val="0"/>
        <w:spacing w:before="244" w:after="0" w:line="344" w:lineRule="exact"/>
      </w:pPr>
      <w:r>
        <w:rPr>
          <w:rFonts w:ascii="Calibri" w:hAnsi="Calibri" w:eastAsia="Calibri"/>
          <w:color w:val="000000"/>
          <w:sz w:val="28"/>
        </w:rPr>
        <w:t>int Pheponatch(int);</w:t>
      </w:r>
      <w:r>
        <w:br w:type="textWrapping"/>
      </w:r>
      <w:r>
        <w:rPr>
          <w:rFonts w:ascii="Calibri" w:hAnsi="Calibri" w:eastAsia="Calibri"/>
          <w:color w:val="000000"/>
          <w:sz w:val="28"/>
        </w:rPr>
        <w:t>int main()</w:t>
      </w:r>
      <w:r>
        <w:br w:type="textWrapping"/>
      </w:r>
      <w:r>
        <w:rPr>
          <w:rFonts w:ascii="Calibri" w:hAnsi="Calibri" w:eastAsia="Calibri"/>
          <w:color w:val="000000"/>
          <w:sz w:val="28"/>
        </w:rPr>
        <w:t>{</w:t>
      </w:r>
      <w:r>
        <w:br w:type="textWrapping"/>
      </w:r>
      <w:r>
        <w:rPr>
          <w:rFonts w:ascii="Calibri" w:hAnsi="Calibri" w:eastAsia="Calibri"/>
          <w:color w:val="000000"/>
          <w:sz w:val="28"/>
        </w:rPr>
        <w:t>printf("The 10th is %d",Pheponatch(10));</w:t>
      </w:r>
      <w:r>
        <w:br w:type="textWrapping"/>
      </w:r>
      <w:r>
        <w:rPr>
          <w:rFonts w:ascii="Calibri" w:hAnsi="Calibri" w:eastAsia="Calibri"/>
          <w:color w:val="000000"/>
          <w:sz w:val="28"/>
        </w:rPr>
        <w:t>return 0;</w:t>
      </w:r>
      <w:r>
        <w:br w:type="textWrapping"/>
      </w:r>
      <w:r>
        <w:rPr>
          <w:rFonts w:ascii="Calibri" w:hAnsi="Calibri" w:eastAsia="Calibri"/>
          <w:color w:val="000000"/>
          <w:sz w:val="28"/>
        </w:rPr>
        <w:t>}</w:t>
      </w:r>
      <w:r>
        <w:br w:type="textWrapping"/>
      </w:r>
      <w:r>
        <w:rPr>
          <w:rFonts w:ascii="Calibri" w:hAnsi="Calibri" w:eastAsia="Calibri"/>
          <w:color w:val="000000"/>
          <w:sz w:val="28"/>
        </w:rPr>
        <w:t>int Pheponatch(int N)</w:t>
      </w:r>
      <w:r>
        <w:br w:type="textWrapping"/>
      </w:r>
      <w:r>
        <w:rPr>
          <w:rFonts w:ascii="Calibri" w:hAnsi="Calibri" w:eastAsia="Calibri"/>
          <w:color w:val="000000"/>
          <w:sz w:val="28"/>
        </w:rPr>
        <w:t>{</w:t>
      </w:r>
      <w:r>
        <w:br w:type="textWrapping"/>
      </w:r>
      <w:r>
        <w:rPr>
          <w:rFonts w:ascii="Calibri" w:hAnsi="Calibri" w:eastAsia="Calibri"/>
          <w:color w:val="000000"/>
          <w:sz w:val="28"/>
        </w:rPr>
        <w:t>--------------------------------</w:t>
      </w:r>
      <w:r>
        <w:br w:type="textWrapping"/>
      </w:r>
      <w:r>
        <w:rPr>
          <w:rFonts w:ascii="Calibri" w:hAnsi="Calibri" w:eastAsia="Calibri"/>
          <w:color w:val="000000"/>
          <w:sz w:val="28"/>
        </w:rPr>
        <w:t>| |</w:t>
      </w:r>
      <w:r>
        <w:br w:type="textWrapping"/>
      </w:r>
      <w:r>
        <w:rPr>
          <w:rFonts w:ascii="Calibri" w:hAnsi="Calibri" w:eastAsia="Calibri"/>
          <w:color w:val="000000"/>
          <w:sz w:val="28"/>
        </w:rPr>
        <w:t>| |</w:t>
      </w:r>
      <w:r>
        <w:br w:type="textWrapping"/>
      </w:r>
      <w:r>
        <w:rPr>
          <w:rFonts w:ascii="Calibri" w:hAnsi="Calibri" w:eastAsia="Calibri"/>
          <w:color w:val="000000"/>
          <w:sz w:val="28"/>
        </w:rPr>
        <w:t>--------------------------------</w:t>
      </w:r>
      <w:r>
        <w:br w:type="textWrapping"/>
      </w:r>
      <w:r>
        <w:rPr>
          <w:rFonts w:ascii="Calibri" w:hAnsi="Calibri" w:eastAsia="Calibri"/>
          <w:color w:val="000000"/>
          <w:sz w:val="28"/>
        </w:rPr>
        <w:t>}</w:t>
      </w:r>
      <w:r>
        <w:br w:type="textWrapping"/>
      </w:r>
      <w:r>
        <w:rPr>
          <w:rFonts w:ascii="Calibri" w:hAnsi="Calibri" w:eastAsia="Calibri"/>
          <w:color w:val="000000"/>
          <w:sz w:val="28"/>
        </w:rPr>
        <w:t>4</w:t>
      </w:r>
      <w:r>
        <w:rPr>
          <w:rFonts w:ascii="宋体" w:hAnsi="宋体" w:eastAsia="宋体"/>
          <w:color w:val="000000"/>
          <w:sz w:val="28"/>
        </w:rPr>
        <w:t>．下列程序运行时会崩溃，请找出错误并改正，并且说明原因。</w:t>
      </w:r>
      <w:r>
        <w:br w:type="textWrapping"/>
      </w:r>
      <w:r>
        <w:rPr>
          <w:rFonts w:ascii="Calibri" w:hAnsi="Calibri" w:eastAsia="Calibri"/>
          <w:color w:val="000000"/>
          <w:sz w:val="28"/>
        </w:rPr>
        <w:t>#include &lt;stdio.h&gt;</w:t>
      </w:r>
      <w:r>
        <w:br w:type="textWrapping"/>
      </w:r>
      <w:r>
        <w:rPr>
          <w:rFonts w:ascii="Calibri" w:hAnsi="Calibri" w:eastAsia="Calibri"/>
          <w:color w:val="000000"/>
          <w:sz w:val="28"/>
        </w:rPr>
        <w:t>#include &lt;malloc.h&gt;</w:t>
      </w:r>
      <w:r>
        <w:br w:type="textWrapping"/>
      </w:r>
      <w:r>
        <w:rPr>
          <w:rFonts w:ascii="Calibri" w:hAnsi="Calibri" w:eastAsia="Calibri"/>
          <w:color w:val="000000"/>
          <w:sz w:val="28"/>
        </w:rPr>
        <w:t>typedef struct{</w:t>
      </w:r>
      <w:r>
        <w:br w:type="textWrapping"/>
      </w:r>
      <w:r>
        <w:rPr>
          <w:rFonts w:ascii="Calibri" w:hAnsi="Calibri" w:eastAsia="Calibri"/>
          <w:color w:val="000000"/>
          <w:sz w:val="28"/>
        </w:rPr>
        <w:t>TNode* left;</w:t>
      </w:r>
      <w:r>
        <w:br w:type="textWrapping"/>
      </w:r>
      <w:r>
        <w:rPr>
          <w:rFonts w:ascii="Calibri" w:hAnsi="Calibri" w:eastAsia="Calibri"/>
          <w:color w:val="000000"/>
          <w:sz w:val="28"/>
        </w:rPr>
        <w:t>TNode* right;</w:t>
      </w:r>
      <w:r>
        <w:br w:type="textWrapping"/>
      </w:r>
      <w:r>
        <w:rPr>
          <w:rFonts w:ascii="Calibri" w:hAnsi="Calibri" w:eastAsia="Calibri"/>
          <w:color w:val="000000"/>
          <w:sz w:val="28"/>
        </w:rPr>
        <w:t>int value;</w:t>
      </w:r>
      <w:r>
        <w:br w:type="textWrapping"/>
      </w:r>
      <w:r>
        <w:rPr>
          <w:rFonts w:ascii="Calibri" w:hAnsi="Calibri" w:eastAsia="Calibri"/>
          <w:color w:val="000000"/>
          <w:sz w:val="28"/>
        </w:rPr>
        <w:t>} TNode;</w:t>
      </w:r>
      <w:r>
        <w:br w:type="textWrapping"/>
      </w:r>
      <w:r>
        <w:rPr>
          <w:rFonts w:ascii="Calibri" w:hAnsi="Calibri" w:eastAsia="Calibri"/>
          <w:color w:val="000000"/>
          <w:sz w:val="28"/>
        </w:rPr>
        <w:t>TNode* root=NULL;</w:t>
      </w:r>
      <w:r>
        <w:br w:type="textWrapping"/>
      </w:r>
      <w:r>
        <w:rPr>
          <w:rFonts w:ascii="Calibri" w:hAnsi="Calibri" w:eastAsia="Calibri"/>
          <w:color w:val="000000"/>
          <w:sz w:val="28"/>
        </w:rPr>
        <w:t>void append(int N);</w:t>
      </w:r>
      <w:r>
        <w:br w:type="textWrapping"/>
      </w:r>
      <w:r>
        <w:rPr>
          <w:rFonts w:ascii="Calibri" w:hAnsi="Calibri" w:eastAsia="Calibri"/>
          <w:color w:val="000000"/>
          <w:sz w:val="28"/>
        </w:rPr>
        <w:t>int main()</w:t>
      </w:r>
      <w:r>
        <w:br w:type="textWrapping"/>
      </w:r>
      <w:r>
        <w:rPr>
          <w:rFonts w:ascii="Calibri" w:hAnsi="Calibri" w:eastAsia="Calibri"/>
          <w:color w:val="000000"/>
          <w:sz w:val="28"/>
        </w:rPr>
        <w:t>{</w:t>
      </w:r>
      <w:r>
        <w:br w:type="textWrapping"/>
      </w:r>
      <w:r>
        <w:rPr>
          <w:rFonts w:ascii="Calibri" w:hAnsi="Calibri" w:eastAsia="Calibri"/>
          <w:color w:val="000000"/>
          <w:sz w:val="28"/>
        </w:rPr>
        <w:t>append(63);</w:t>
      </w:r>
      <w:r>
        <w:br w:type="textWrapping"/>
      </w:r>
      <w:r>
        <w:rPr>
          <w:rFonts w:ascii="Calibri" w:hAnsi="Calibri" w:eastAsia="Calibri"/>
          <w:color w:val="000000"/>
          <w:sz w:val="28"/>
        </w:rPr>
        <w:t>append(45);</w:t>
      </w:r>
      <w:r>
        <w:br w:type="textWrapping"/>
      </w:r>
      <w:r>
        <w:rPr>
          <w:rFonts w:ascii="Calibri" w:hAnsi="Calibri" w:eastAsia="Calibri"/>
          <w:color w:val="000000"/>
          <w:sz w:val="28"/>
        </w:rPr>
        <w:t>append(32);</w:t>
      </w:r>
      <w:r>
        <w:br w:type="textWrapping"/>
      </w:r>
      <w:r>
        <w:rPr>
          <w:rFonts w:ascii="Calibri" w:hAnsi="Calibri" w:eastAsia="Calibri"/>
          <w:color w:val="000000"/>
          <w:sz w:val="28"/>
        </w:rPr>
        <w:t>append(77);</w:t>
      </w:r>
      <w:r>
        <w:br w:type="textWrapping"/>
      </w:r>
      <w:r>
        <w:rPr>
          <w:rFonts w:ascii="Calibri" w:hAnsi="Calibri" w:eastAsia="Calibri"/>
          <w:color w:val="000000"/>
          <w:sz w:val="28"/>
        </w:rPr>
        <w:t>append(96);</w:t>
      </w:r>
      <w:r>
        <w:br w:type="textWrapping"/>
      </w:r>
      <w:r>
        <w:rPr>
          <w:rFonts w:ascii="Calibri" w:hAnsi="Calibri" w:eastAsia="Calibri"/>
          <w:color w:val="000000"/>
          <w:sz w:val="28"/>
        </w:rPr>
        <w:t>append(21);</w:t>
      </w:r>
      <w:r>
        <w:br w:type="textWrapping"/>
      </w:r>
      <w:r>
        <w:rPr>
          <w:rFonts w:ascii="Calibri" w:hAnsi="Calibri" w:eastAsia="Calibri"/>
          <w:color w:val="000000"/>
          <w:sz w:val="28"/>
        </w:rPr>
        <w:t>append(17); // Again,</w:t>
      </w:r>
      <w:r>
        <w:rPr>
          <w:rFonts w:ascii="宋体" w:hAnsi="宋体" w:eastAsia="宋体"/>
          <w:color w:val="000000"/>
          <w:sz w:val="28"/>
        </w:rPr>
        <w:t xml:space="preserve"> 数字任意给出</w:t>
      </w:r>
      <w:r>
        <w:br w:type="textWrapping"/>
      </w:r>
      <w:r>
        <w:rPr>
          <w:rFonts w:ascii="Calibri" w:hAnsi="Calibri" w:eastAsia="Calibri"/>
          <w:color w:val="000000"/>
          <w:sz w:val="28"/>
        </w:rPr>
        <w:t>}</w:t>
      </w:r>
      <w:r>
        <w:br w:type="textWrapping"/>
      </w:r>
      <w:r>
        <w:rPr>
          <w:rFonts w:ascii="Calibri" w:hAnsi="Calibri" w:eastAsia="Calibri"/>
          <w:color w:val="000000"/>
          <w:sz w:val="28"/>
        </w:rPr>
        <w:t>void append(int N)</w:t>
      </w:r>
    </w:p>
    <w:p>
      <w:pPr>
        <w:sectPr>
          <w:pgSz w:w="12240" w:h="15840"/>
          <w:pgMar w:top="502" w:right="708" w:bottom="412" w:left="860" w:header="720" w:footer="720" w:gutter="0"/>
          <w:cols w:space="720" w:num="1"/>
          <w:docGrid w:linePitch="360" w:charSpace="0"/>
        </w:sectPr>
      </w:pPr>
    </w:p>
    <w:p>
      <w:pPr>
        <w:autoSpaceDE w:val="0"/>
        <w:autoSpaceDN w:val="0"/>
        <w:spacing w:after="0" w:line="252" w:lineRule="exact"/>
      </w:pPr>
    </w:p>
    <w:tbl>
      <w:tblPr>
        <w:tblStyle w:val="41"/>
        <w:tblW w:w="0" w:type="auto"/>
        <w:tblInd w:w="70" w:type="dxa"/>
        <w:tblLayout w:type="fixed"/>
        <w:tblCellMar>
          <w:top w:w="0" w:type="dxa"/>
          <w:left w:w="108" w:type="dxa"/>
          <w:bottom w:w="0" w:type="dxa"/>
          <w:right w:w="108" w:type="dxa"/>
        </w:tblCellMar>
      </w:tblPr>
      <w:tblGrid>
        <w:gridCol w:w="298"/>
        <w:gridCol w:w="8068"/>
      </w:tblGrid>
      <w:tr>
        <w:tblPrEx>
          <w:tblCellMar>
            <w:top w:w="0" w:type="dxa"/>
            <w:left w:w="108" w:type="dxa"/>
            <w:bottom w:w="0" w:type="dxa"/>
            <w:right w:w="108" w:type="dxa"/>
          </w:tblCellMar>
        </w:tblPrEx>
        <w:trPr>
          <w:trHeight w:val="2514" w:hRule="exact"/>
        </w:trPr>
        <w:tc>
          <w:tcPr>
            <w:tcW w:w="8366" w:type="dxa"/>
            <w:gridSpan w:val="2"/>
            <w:tcMar>
              <w:left w:w="0" w:type="dxa"/>
              <w:right w:w="0" w:type="dxa"/>
            </w:tcMar>
          </w:tcPr>
          <w:p>
            <w:pPr>
              <w:autoSpaceDE w:val="0"/>
              <w:autoSpaceDN w:val="0"/>
              <w:spacing w:before="92" w:after="0" w:line="342" w:lineRule="exact"/>
              <w:ind w:left="70" w:right="70"/>
            </w:pPr>
            <w:r>
              <w:rPr>
                <w:rFonts w:ascii="Calibri" w:hAnsi="Calibri" w:eastAsia="Calibri"/>
                <w:color w:val="000000"/>
                <w:sz w:val="28"/>
              </w:rPr>
              <w:t>{</w:t>
            </w:r>
            <w:r>
              <w:br w:type="textWrapping"/>
            </w:r>
            <w:r>
              <w:rPr>
                <w:rFonts w:ascii="Calibri" w:hAnsi="Calibri" w:eastAsia="Calibri"/>
                <w:color w:val="000000"/>
                <w:sz w:val="28"/>
              </w:rPr>
              <w:t>TNode* NewNode=(TNode *)malloc(sizeof(TNode));</w:t>
            </w:r>
            <w:r>
              <w:br w:type="textWrapping"/>
            </w:r>
            <w:r>
              <w:rPr>
                <w:rFonts w:ascii="Calibri" w:hAnsi="Calibri" w:eastAsia="Calibri"/>
                <w:color w:val="000000"/>
                <w:sz w:val="28"/>
              </w:rPr>
              <w:t>NewNode-&gt;value=N;</w:t>
            </w:r>
            <w:r>
              <w:br w:type="textWrapping"/>
            </w:r>
            <w:r>
              <w:rPr>
                <w:rFonts w:ascii="Calibri" w:hAnsi="Calibri" w:eastAsia="Calibri"/>
                <w:color w:val="000000"/>
                <w:sz w:val="28"/>
              </w:rPr>
              <w:t>if(root==NULL)</w:t>
            </w:r>
            <w:r>
              <w:br w:type="textWrapping"/>
            </w:r>
            <w:r>
              <w:rPr>
                <w:rFonts w:ascii="Calibri" w:hAnsi="Calibri" w:eastAsia="Calibri"/>
                <w:color w:val="000000"/>
                <w:sz w:val="28"/>
              </w:rPr>
              <w:t>{</w:t>
            </w:r>
            <w:r>
              <w:br w:type="textWrapping"/>
            </w:r>
            <w:r>
              <w:rPr>
                <w:rFonts w:ascii="Calibri" w:hAnsi="Calibri" w:eastAsia="Calibri"/>
                <w:color w:val="000000"/>
                <w:sz w:val="28"/>
              </w:rPr>
              <w:t>root=NewNode;</w:t>
            </w:r>
            <w:r>
              <w:br w:type="textWrapping"/>
            </w:r>
            <w:r>
              <w:rPr>
                <w:rFonts w:ascii="Calibri" w:hAnsi="Calibri" w:eastAsia="Calibri"/>
                <w:color w:val="000000"/>
                <w:sz w:val="28"/>
              </w:rPr>
              <w:t>return;</w:t>
            </w:r>
          </w:p>
        </w:tc>
      </w:tr>
      <w:tr>
        <w:tblPrEx>
          <w:tblCellMar>
            <w:top w:w="0" w:type="dxa"/>
            <w:left w:w="108" w:type="dxa"/>
            <w:bottom w:w="0" w:type="dxa"/>
            <w:right w:w="108" w:type="dxa"/>
          </w:tblCellMar>
        </w:tblPrEx>
        <w:trPr>
          <w:trHeight w:val="342" w:hRule="exact"/>
        </w:trPr>
        <w:tc>
          <w:tcPr>
            <w:tcW w:w="298" w:type="dxa"/>
            <w:tcMar>
              <w:left w:w="0" w:type="dxa"/>
              <w:right w:w="0" w:type="dxa"/>
            </w:tcMar>
          </w:tcPr>
          <w:p>
            <w:pPr>
              <w:autoSpaceDE w:val="0"/>
              <w:autoSpaceDN w:val="0"/>
              <w:spacing w:before="32" w:after="0" w:line="280" w:lineRule="exact"/>
              <w:jc w:val="center"/>
            </w:pPr>
            <w:r>
              <w:rPr>
                <w:rFonts w:ascii="Calibri" w:hAnsi="Calibri" w:eastAsia="Calibri"/>
                <w:color w:val="000000"/>
                <w:sz w:val="28"/>
              </w:rPr>
              <w:t>}</w:t>
            </w:r>
          </w:p>
        </w:tc>
        <w:tc>
          <w:tcPr>
            <w:tcW w:w="8068" w:type="dxa"/>
            <w:tcMar>
              <w:left w:w="0" w:type="dxa"/>
              <w:right w:w="0" w:type="dxa"/>
            </w:tcMar>
          </w:tcPr>
          <w:p>
            <w:pPr>
              <w:autoSpaceDE w:val="0"/>
              <w:autoSpaceDN w:val="0"/>
              <w:spacing w:before="32" w:after="0" w:line="280" w:lineRule="exact"/>
              <w:ind w:left="140" w:right="140"/>
            </w:pPr>
            <w:r>
              <w:rPr>
                <w:rFonts w:ascii="Calibri" w:hAnsi="Calibri" w:eastAsia="Calibri"/>
                <w:color w:val="000000"/>
                <w:sz w:val="28"/>
              </w:rPr>
              <w:t>else</w:t>
            </w:r>
          </w:p>
        </w:tc>
      </w:tr>
    </w:tbl>
    <w:p>
      <w:pPr>
        <w:tabs>
          <w:tab w:val="left" w:pos="140"/>
        </w:tabs>
        <w:autoSpaceDE w:val="0"/>
        <w:autoSpaceDN w:val="0"/>
        <w:spacing w:after="0" w:line="340" w:lineRule="exact"/>
      </w:pPr>
      <w:r>
        <w:tab/>
      </w:r>
      <w:r>
        <w:rPr>
          <w:rFonts w:ascii="Calibri" w:hAnsi="Calibri" w:eastAsia="Calibri"/>
          <w:color w:val="000000"/>
          <w:sz w:val="28"/>
        </w:rPr>
        <w:t>{</w:t>
      </w:r>
      <w:r>
        <w:br w:type="textWrapping"/>
      </w:r>
      <w:r>
        <w:tab/>
      </w:r>
      <w:r>
        <w:rPr>
          <w:rFonts w:ascii="Calibri" w:hAnsi="Calibri" w:eastAsia="Calibri"/>
          <w:color w:val="000000"/>
          <w:sz w:val="28"/>
        </w:rPr>
        <w:t>TNode* temp;</w:t>
      </w:r>
      <w:r>
        <w:br w:type="textWrapping"/>
      </w:r>
      <w:r>
        <w:tab/>
      </w:r>
      <w:r>
        <w:rPr>
          <w:rFonts w:ascii="Calibri" w:hAnsi="Calibri" w:eastAsia="Calibri"/>
          <w:color w:val="000000"/>
          <w:sz w:val="28"/>
        </w:rPr>
        <w:t>temp=root;</w:t>
      </w:r>
      <w:r>
        <w:br w:type="textWrapping"/>
      </w:r>
      <w:r>
        <w:tab/>
      </w:r>
      <w:r>
        <w:rPr>
          <w:rFonts w:ascii="Calibri" w:hAnsi="Calibri" w:eastAsia="Calibri"/>
          <w:color w:val="000000"/>
          <w:sz w:val="28"/>
        </w:rPr>
        <w:t>while((N&gt;=temp.value &amp;&amp; temp.left!=NULL) || (N&lt;temp. value &amp;&amp; temp.</w:t>
      </w:r>
      <w:r>
        <w:br w:type="textWrapping"/>
      </w:r>
      <w:r>
        <w:tab/>
      </w:r>
      <w:r>
        <w:rPr>
          <w:rFonts w:ascii="Calibri" w:hAnsi="Calibri" w:eastAsia="Calibri"/>
          <w:color w:val="000000"/>
          <w:sz w:val="28"/>
        </w:rPr>
        <w:t>right</w:t>
      </w:r>
      <w:r>
        <w:br w:type="textWrapping"/>
      </w:r>
      <w:r>
        <w:rPr>
          <w:rFonts w:ascii="Calibri" w:hAnsi="Calibri" w:eastAsia="Calibri"/>
          <w:color w:val="000000"/>
          <w:sz w:val="28"/>
        </w:rPr>
        <w:t>!=NULL</w:t>
      </w:r>
      <w:r>
        <w:br w:type="textWrapping"/>
      </w:r>
      <w:r>
        <w:tab/>
      </w:r>
      <w:r>
        <w:rPr>
          <w:rFonts w:ascii="Calibri" w:hAnsi="Calibri" w:eastAsia="Calibri"/>
          <w:color w:val="000000"/>
          <w:sz w:val="28"/>
        </w:rPr>
        <w:t>))</w:t>
      </w:r>
      <w:r>
        <w:br w:type="textWrapping"/>
      </w:r>
      <w:r>
        <w:tab/>
      </w:r>
      <w:r>
        <w:rPr>
          <w:rFonts w:ascii="Calibri" w:hAnsi="Calibri" w:eastAsia="Calibri"/>
          <w:color w:val="000000"/>
          <w:sz w:val="28"/>
        </w:rPr>
        <w:t>{</w:t>
      </w:r>
      <w:r>
        <w:br w:type="textWrapping"/>
      </w:r>
      <w:r>
        <w:tab/>
      </w:r>
      <w:r>
        <w:rPr>
          <w:rFonts w:ascii="Calibri" w:hAnsi="Calibri" w:eastAsia="Calibri"/>
          <w:color w:val="000000"/>
          <w:sz w:val="28"/>
        </w:rPr>
        <w:t>while(N&gt;=temp.value &amp;&amp; temp.left!=NULL)</w:t>
      </w:r>
      <w:r>
        <w:br w:type="textWrapping"/>
      </w:r>
      <w:r>
        <w:tab/>
      </w:r>
      <w:r>
        <w:rPr>
          <w:rFonts w:ascii="Calibri" w:hAnsi="Calibri" w:eastAsia="Calibri"/>
          <w:color w:val="000000"/>
          <w:sz w:val="28"/>
        </w:rPr>
        <w:t>temp=temp.left;</w:t>
      </w:r>
      <w:r>
        <w:br w:type="textWrapping"/>
      </w:r>
      <w:r>
        <w:tab/>
      </w:r>
      <w:r>
        <w:rPr>
          <w:rFonts w:ascii="Calibri" w:hAnsi="Calibri" w:eastAsia="Calibri"/>
          <w:color w:val="000000"/>
          <w:sz w:val="28"/>
        </w:rPr>
        <w:t>while(N&lt;temp.value &amp;&amp; temp.right!=NULL)</w:t>
      </w:r>
      <w:r>
        <w:br w:type="textWrapping"/>
      </w:r>
      <w:r>
        <w:tab/>
      </w:r>
      <w:r>
        <w:rPr>
          <w:rFonts w:ascii="Calibri" w:hAnsi="Calibri" w:eastAsia="Calibri"/>
          <w:color w:val="000000"/>
          <w:sz w:val="28"/>
        </w:rPr>
        <w:t>temp=temp.right;</w:t>
      </w:r>
      <w:r>
        <w:br w:type="textWrapping"/>
      </w:r>
      <w:r>
        <w:tab/>
      </w:r>
      <w:r>
        <w:rPr>
          <w:rFonts w:ascii="Calibri" w:hAnsi="Calibri" w:eastAsia="Calibri"/>
          <w:color w:val="000000"/>
          <w:sz w:val="28"/>
        </w:rPr>
        <w:t>}</w:t>
      </w:r>
      <w:r>
        <w:br w:type="textWrapping"/>
      </w:r>
      <w:r>
        <w:tab/>
      </w:r>
      <w:r>
        <w:rPr>
          <w:rFonts w:ascii="Calibri" w:hAnsi="Calibri" w:eastAsia="Calibri"/>
          <w:color w:val="000000"/>
          <w:sz w:val="28"/>
        </w:rPr>
        <w:t>if(N&gt;=temp.value)</w:t>
      </w:r>
      <w:r>
        <w:br w:type="textWrapping"/>
      </w:r>
      <w:r>
        <w:tab/>
      </w:r>
      <w:r>
        <w:rPr>
          <w:rFonts w:ascii="Calibri" w:hAnsi="Calibri" w:eastAsia="Calibri"/>
          <w:color w:val="000000"/>
          <w:sz w:val="28"/>
        </w:rPr>
        <w:t>temp.left=NewNode;</w:t>
      </w:r>
      <w:r>
        <w:br w:type="textWrapping"/>
      </w:r>
      <w:r>
        <w:tab/>
      </w:r>
      <w:r>
        <w:rPr>
          <w:rFonts w:ascii="Calibri" w:hAnsi="Calibri" w:eastAsia="Calibri"/>
          <w:color w:val="000000"/>
          <w:sz w:val="28"/>
        </w:rPr>
        <w:t>else</w:t>
      </w:r>
      <w:r>
        <w:br w:type="textWrapping"/>
      </w:r>
      <w:r>
        <w:tab/>
      </w:r>
      <w:r>
        <w:rPr>
          <w:rFonts w:ascii="Calibri" w:hAnsi="Calibri" w:eastAsia="Calibri"/>
          <w:color w:val="000000"/>
          <w:sz w:val="28"/>
        </w:rPr>
        <w:t>temp.right=NewNode;</w:t>
      </w:r>
      <w:r>
        <w:br w:type="textWrapping"/>
      </w:r>
      <w:r>
        <w:tab/>
      </w:r>
      <w:r>
        <w:rPr>
          <w:rFonts w:ascii="Calibri" w:hAnsi="Calibri" w:eastAsia="Calibri"/>
          <w:color w:val="000000"/>
          <w:sz w:val="28"/>
        </w:rPr>
        <w:t>return;</w:t>
      </w:r>
      <w:r>
        <w:br w:type="textWrapping"/>
      </w:r>
      <w:r>
        <w:tab/>
      </w:r>
      <w:r>
        <w:rPr>
          <w:rFonts w:ascii="Calibri" w:hAnsi="Calibri" w:eastAsia="Calibri"/>
          <w:color w:val="000000"/>
          <w:sz w:val="28"/>
        </w:rPr>
        <w:t>}</w:t>
      </w:r>
      <w:r>
        <w:br w:type="textWrapping"/>
      </w:r>
      <w:r>
        <w:tab/>
      </w:r>
      <w:r>
        <w:rPr>
          <w:rFonts w:ascii="Calibri" w:hAnsi="Calibri" w:eastAsia="Calibri"/>
          <w:color w:val="000000"/>
          <w:sz w:val="28"/>
        </w:rPr>
        <w:t>}</w:t>
      </w:r>
    </w:p>
    <w:p>
      <w:pPr>
        <w:sectPr>
          <w:pgSz w:w="12240" w:h="15840"/>
          <w:pgMar w:top="502" w:right="708" w:bottom="1440" w:left="720" w:header="720" w:footer="720" w:gutter="0"/>
          <w:cols w:space="720" w:num="1"/>
          <w:docGrid w:linePitch="360" w:charSpace="0"/>
        </w:sectPr>
      </w:pPr>
    </w:p>
    <w:p>
      <w:pPr>
        <w:autoSpaceDE w:val="0"/>
        <w:autoSpaceDN w:val="0"/>
        <w:spacing w:after="0" w:line="252" w:lineRule="exact"/>
      </w:pPr>
    </w:p>
    <w:p>
      <w:pPr>
        <w:pStyle w:val="3"/>
      </w:pPr>
      <w:bookmarkStart w:id="39" w:name="_Toc108796486"/>
      <w:r>
        <w:rPr>
          <w:rFonts w:ascii="Calibri" w:hAnsi="Calibri" w:eastAsia="Calibri"/>
        </w:rPr>
        <w:t>40</w:t>
      </w:r>
      <w:r>
        <w:t>、</w:t>
      </w:r>
      <w:r>
        <w:rPr>
          <w:rFonts w:hint="eastAsia" w:ascii="微软雅黑" w:hAnsi="微软雅黑" w:eastAsia="微软雅黑" w:cs="微软雅黑"/>
        </w:rPr>
        <w:t>联</w:t>
      </w:r>
      <w:r>
        <w:rPr>
          <w:rFonts w:hint="eastAsia" w:ascii="MS Gothic" w:hAnsi="MS Gothic" w:eastAsia="MS Gothic" w:cs="MS Gothic"/>
        </w:rPr>
        <w:t>想笔</w:t>
      </w:r>
      <w:r>
        <w:rPr>
          <w:rFonts w:hint="eastAsia" w:ascii="微软雅黑" w:hAnsi="微软雅黑" w:eastAsia="微软雅黑" w:cs="微软雅黑"/>
        </w:rPr>
        <w:t>试题</w:t>
      </w:r>
      <w:bookmarkEnd w:id="39"/>
    </w:p>
    <w:p>
      <w:pPr>
        <w:tabs>
          <w:tab w:val="left" w:pos="88"/>
        </w:tabs>
        <w:autoSpaceDE w:val="0"/>
        <w:autoSpaceDN w:val="0"/>
        <w:spacing w:before="1144" w:after="0" w:line="234" w:lineRule="exact"/>
      </w:pPr>
      <w:r>
        <w:tab/>
      </w:r>
      <w:r>
        <w:rPr>
          <w:rFonts w:ascii="Calibri" w:hAnsi="Calibri" w:eastAsia="Calibri"/>
          <w:color w:val="000000"/>
          <w:sz w:val="18"/>
        </w:rPr>
        <w:t>1</w:t>
      </w:r>
      <w:r>
        <w:rPr>
          <w:rFonts w:ascii="宋体" w:hAnsi="宋体" w:eastAsia="宋体"/>
          <w:color w:val="000000"/>
          <w:sz w:val="18"/>
        </w:rPr>
        <w:t>．设计函数</w:t>
      </w:r>
      <w:r>
        <w:rPr>
          <w:rFonts w:ascii="Calibri" w:hAnsi="Calibri" w:eastAsia="Calibri"/>
          <w:color w:val="000000"/>
          <w:sz w:val="18"/>
        </w:rPr>
        <w:t xml:space="preserve"> int atoi(char *s)</w:t>
      </w:r>
      <w:r>
        <w:rPr>
          <w:rFonts w:ascii="宋体" w:hAnsi="宋体" w:eastAsia="宋体"/>
          <w:color w:val="000000"/>
          <w:sz w:val="18"/>
        </w:rPr>
        <w:t>。</w:t>
      </w:r>
      <w:r>
        <w:br w:type="textWrapping"/>
      </w:r>
      <w:r>
        <w:tab/>
      </w:r>
      <w:r>
        <w:rPr>
          <w:rFonts w:ascii="Calibri" w:hAnsi="Calibri" w:eastAsia="Calibri"/>
          <w:color w:val="000000"/>
          <w:sz w:val="18"/>
        </w:rPr>
        <w:t>2</w:t>
      </w:r>
      <w:r>
        <w:rPr>
          <w:rFonts w:ascii="宋体" w:hAnsi="宋体" w:eastAsia="宋体"/>
          <w:color w:val="000000"/>
          <w:sz w:val="18"/>
        </w:rPr>
        <w:t>．</w:t>
      </w:r>
      <w:r>
        <w:rPr>
          <w:rFonts w:ascii="Calibri" w:hAnsi="Calibri" w:eastAsia="Calibri"/>
          <w:color w:val="000000"/>
          <w:sz w:val="18"/>
        </w:rPr>
        <w:t>int i=(j=4,k=8,l=16,m=32); printf(</w:t>
      </w:r>
      <w:r>
        <w:rPr>
          <w:rFonts w:ascii="宋体" w:hAnsi="宋体" w:eastAsia="宋体"/>
          <w:color w:val="000000"/>
          <w:sz w:val="18"/>
        </w:rPr>
        <w:t>“</w:t>
      </w:r>
      <w:r>
        <w:rPr>
          <w:rFonts w:ascii="Calibri" w:hAnsi="Calibri" w:eastAsia="Calibri"/>
          <w:color w:val="000000"/>
          <w:sz w:val="18"/>
        </w:rPr>
        <w:t>%d</w:t>
      </w:r>
      <w:r>
        <w:rPr>
          <w:rFonts w:ascii="宋体" w:hAnsi="宋体" w:eastAsia="宋体"/>
          <w:color w:val="000000"/>
          <w:sz w:val="18"/>
        </w:rPr>
        <w:t>”</w:t>
      </w:r>
      <w:r>
        <w:rPr>
          <w:rFonts w:ascii="Calibri" w:hAnsi="Calibri" w:eastAsia="Calibri"/>
          <w:color w:val="000000"/>
          <w:sz w:val="18"/>
        </w:rPr>
        <w:t>, i);</w:t>
      </w:r>
      <w:r>
        <w:rPr>
          <w:rFonts w:ascii="宋体" w:hAnsi="宋体" w:eastAsia="宋体"/>
          <w:color w:val="000000"/>
          <w:sz w:val="18"/>
        </w:rPr>
        <w:t xml:space="preserve"> 输出是多少？</w:t>
      </w:r>
      <w:r>
        <w:br w:type="textWrapping"/>
      </w:r>
      <w:r>
        <w:tab/>
      </w:r>
      <w:r>
        <w:rPr>
          <w:rFonts w:ascii="Calibri" w:hAnsi="Calibri" w:eastAsia="Calibri"/>
          <w:color w:val="000000"/>
          <w:sz w:val="18"/>
        </w:rPr>
        <w:t>3</w:t>
      </w:r>
      <w:r>
        <w:rPr>
          <w:rFonts w:ascii="宋体" w:hAnsi="宋体" w:eastAsia="宋体"/>
          <w:color w:val="000000"/>
          <w:sz w:val="18"/>
        </w:rPr>
        <w:t>．解释局部变量、全局变量和静态变量的含义。</w:t>
      </w:r>
      <w:r>
        <w:br w:type="textWrapping"/>
      </w:r>
      <w:r>
        <w:tab/>
      </w:r>
      <w:r>
        <w:rPr>
          <w:rFonts w:ascii="Calibri" w:hAnsi="Calibri" w:eastAsia="Calibri"/>
          <w:color w:val="000000"/>
          <w:sz w:val="18"/>
        </w:rPr>
        <w:t>4</w:t>
      </w:r>
      <w:r>
        <w:rPr>
          <w:rFonts w:ascii="宋体" w:hAnsi="宋体" w:eastAsia="宋体"/>
          <w:color w:val="000000"/>
          <w:sz w:val="18"/>
        </w:rPr>
        <w:t>．解释堆和栈的区别。</w:t>
      </w:r>
      <w:r>
        <w:br w:type="textWrapping"/>
      </w:r>
      <w:r>
        <w:rPr>
          <w:rFonts w:ascii="Calibri" w:hAnsi="Calibri" w:eastAsia="Calibri"/>
          <w:color w:val="000000"/>
          <w:sz w:val="18"/>
        </w:rPr>
        <w:t>5</w:t>
      </w:r>
      <w:r>
        <w:rPr>
          <w:rFonts w:ascii="宋体" w:hAnsi="宋体" w:eastAsia="宋体"/>
          <w:color w:val="000000"/>
          <w:sz w:val="18"/>
        </w:rPr>
        <w:t>．论述含参数的宏与函数的优缺点。</w:t>
      </w:r>
    </w:p>
    <w:p>
      <w:pPr>
        <w:pStyle w:val="3"/>
      </w:pPr>
      <w:bookmarkStart w:id="40" w:name="_Toc108796487"/>
      <w:r>
        <w:t>41</w:t>
      </w:r>
      <w:r>
        <w:rPr>
          <w:rFonts w:ascii="宋体" w:hAnsi="宋体" w:eastAsia="宋体"/>
        </w:rPr>
        <w:t>、普天</w:t>
      </w:r>
      <w:r>
        <w:t xml:space="preserve"> C++</w:t>
      </w:r>
      <w:r>
        <w:rPr>
          <w:rFonts w:ascii="宋体" w:hAnsi="宋体" w:eastAsia="宋体"/>
        </w:rPr>
        <w:t>笔试题</w:t>
      </w:r>
      <w:bookmarkEnd w:id="40"/>
    </w:p>
    <w:p>
      <w:pPr>
        <w:autoSpaceDE w:val="0"/>
        <w:autoSpaceDN w:val="0"/>
        <w:spacing w:before="1152" w:after="0" w:line="262" w:lineRule="exact"/>
        <w:ind w:left="106" w:right="106"/>
      </w:pPr>
      <w:r>
        <w:rPr>
          <w:rFonts w:ascii="Calibri" w:hAnsi="Calibri" w:eastAsia="Calibri"/>
          <w:color w:val="000000"/>
          <w:sz w:val="21"/>
        </w:rPr>
        <w:t>1</w:t>
      </w:r>
      <w:r>
        <w:rPr>
          <w:rFonts w:ascii="宋体" w:hAnsi="宋体" w:eastAsia="宋体"/>
          <w:color w:val="000000"/>
          <w:sz w:val="21"/>
        </w:rPr>
        <w:t>．实现双向链表删除一个节点</w:t>
      </w:r>
      <w:r>
        <w:rPr>
          <w:rFonts w:ascii="Calibri" w:hAnsi="Calibri" w:eastAsia="Calibri"/>
          <w:color w:val="000000"/>
          <w:sz w:val="21"/>
        </w:rPr>
        <w:t xml:space="preserve"> P</w:t>
      </w:r>
      <w:r>
        <w:rPr>
          <w:rFonts w:ascii="宋体" w:hAnsi="宋体" w:eastAsia="宋体"/>
          <w:color w:val="000000"/>
          <w:sz w:val="21"/>
        </w:rPr>
        <w:t>，在节点</w:t>
      </w:r>
      <w:r>
        <w:rPr>
          <w:rFonts w:ascii="Calibri" w:hAnsi="Calibri" w:eastAsia="Calibri"/>
          <w:color w:val="000000"/>
          <w:sz w:val="21"/>
        </w:rPr>
        <w:t xml:space="preserve"> P</w:t>
      </w:r>
      <w:r>
        <w:rPr>
          <w:rFonts w:ascii="宋体" w:hAnsi="宋体" w:eastAsia="宋体"/>
          <w:color w:val="000000"/>
          <w:sz w:val="21"/>
        </w:rPr>
        <w:t xml:space="preserve"> 后插入一个节点，写出这两个函数。</w:t>
      </w:r>
      <w:r>
        <w:br w:type="textWrapping"/>
      </w:r>
      <w:r>
        <w:rPr>
          <w:rFonts w:ascii="Calibri" w:hAnsi="Calibri" w:eastAsia="Calibri"/>
          <w:color w:val="000000"/>
          <w:sz w:val="21"/>
        </w:rPr>
        <w:t>2</w:t>
      </w:r>
      <w:r>
        <w:rPr>
          <w:rFonts w:ascii="宋体" w:hAnsi="宋体" w:eastAsia="宋体"/>
          <w:color w:val="000000"/>
          <w:sz w:val="21"/>
        </w:rPr>
        <w:t>．写一个函数，将其中的</w:t>
      </w:r>
      <w:r>
        <w:rPr>
          <w:rFonts w:ascii="Calibri" w:hAnsi="Calibri" w:eastAsia="Calibri"/>
          <w:color w:val="000000"/>
          <w:sz w:val="21"/>
        </w:rPr>
        <w:t>\t</w:t>
      </w:r>
      <w:r>
        <w:rPr>
          <w:rFonts w:ascii="宋体" w:hAnsi="宋体" w:eastAsia="宋体"/>
          <w:color w:val="000000"/>
          <w:sz w:val="21"/>
        </w:rPr>
        <w:t xml:space="preserve"> 都转换成</w:t>
      </w:r>
      <w:r>
        <w:rPr>
          <w:rFonts w:ascii="Calibri" w:hAnsi="Calibri" w:eastAsia="Calibri"/>
          <w:color w:val="000000"/>
          <w:sz w:val="21"/>
        </w:rPr>
        <w:t xml:space="preserve"> 4</w:t>
      </w:r>
      <w:r>
        <w:rPr>
          <w:rFonts w:ascii="宋体" w:hAnsi="宋体" w:eastAsia="宋体"/>
          <w:color w:val="000000"/>
          <w:sz w:val="21"/>
        </w:rPr>
        <w:t xml:space="preserve"> 个空格。</w:t>
      </w:r>
      <w:r>
        <w:br w:type="textWrapping"/>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Windows</w:t>
      </w:r>
      <w:r>
        <w:rPr>
          <w:rFonts w:ascii="宋体" w:hAnsi="宋体" w:eastAsia="宋体"/>
          <w:color w:val="000000"/>
          <w:sz w:val="21"/>
        </w:rPr>
        <w:t xml:space="preserve"> 程序的入口是哪里？写出</w:t>
      </w:r>
      <w:r>
        <w:rPr>
          <w:rFonts w:ascii="Calibri" w:hAnsi="Calibri" w:eastAsia="Calibri"/>
          <w:color w:val="000000"/>
          <w:sz w:val="21"/>
        </w:rPr>
        <w:t xml:space="preserve"> Windows</w:t>
      </w:r>
      <w:r>
        <w:rPr>
          <w:rFonts w:ascii="宋体" w:hAnsi="宋体" w:eastAsia="宋体"/>
          <w:color w:val="000000"/>
          <w:sz w:val="21"/>
        </w:rPr>
        <w:t xml:space="preserve"> 消息机制的流程。</w:t>
      </w:r>
      <w:r>
        <w:br w:type="textWrapping"/>
      </w:r>
      <w:r>
        <w:rPr>
          <w:rFonts w:ascii="Calibri" w:hAnsi="Calibri" w:eastAsia="Calibri"/>
          <w:color w:val="000000"/>
          <w:sz w:val="21"/>
        </w:rPr>
        <w:t>4</w:t>
      </w:r>
      <w:r>
        <w:rPr>
          <w:rFonts w:ascii="宋体" w:hAnsi="宋体" w:eastAsia="宋体"/>
          <w:color w:val="000000"/>
          <w:sz w:val="21"/>
        </w:rPr>
        <w:t>．如何定义和实现一个类的成员函数为回调函数？</w:t>
      </w:r>
      <w:r>
        <w:br w:type="textWrapping"/>
      </w:r>
      <w:r>
        <w:rPr>
          <w:rFonts w:ascii="Calibri" w:hAnsi="Calibri" w:eastAsia="Calibri"/>
          <w:color w:val="000000"/>
          <w:sz w:val="21"/>
        </w:rPr>
        <w:t>5</w:t>
      </w:r>
      <w:r>
        <w:rPr>
          <w:rFonts w:ascii="宋体" w:hAnsi="宋体" w:eastAsia="宋体"/>
          <w:color w:val="000000"/>
          <w:sz w:val="21"/>
        </w:rPr>
        <w:t>．</w:t>
      </w:r>
      <w:r>
        <w:rPr>
          <w:rFonts w:ascii="Calibri" w:hAnsi="Calibri" w:eastAsia="Calibri"/>
          <w:color w:val="000000"/>
          <w:sz w:val="21"/>
        </w:rPr>
        <w:t>C++</w:t>
      </w:r>
      <w:r>
        <w:rPr>
          <w:rFonts w:ascii="宋体" w:hAnsi="宋体" w:eastAsia="宋体"/>
          <w:color w:val="000000"/>
          <w:sz w:val="21"/>
        </w:rPr>
        <w:t>里面是不是所有的动作都是</w:t>
      </w:r>
      <w:r>
        <w:rPr>
          <w:rFonts w:ascii="Calibri" w:hAnsi="Calibri" w:eastAsia="Calibri"/>
          <w:color w:val="000000"/>
          <w:sz w:val="21"/>
        </w:rPr>
        <w:t xml:space="preserve"> main()</w:t>
      </w:r>
      <w:r>
        <w:rPr>
          <w:rFonts w:ascii="宋体" w:hAnsi="宋体" w:eastAsia="宋体"/>
          <w:color w:val="000000"/>
          <w:sz w:val="21"/>
        </w:rPr>
        <w:t>引起的？如果不是，请举例。</w:t>
      </w:r>
      <w:r>
        <w:br w:type="textWrapping"/>
      </w:r>
      <w:r>
        <w:rPr>
          <w:rFonts w:ascii="Calibri" w:hAnsi="Calibri" w:eastAsia="Calibri"/>
          <w:color w:val="000000"/>
          <w:sz w:val="21"/>
        </w:rPr>
        <w:t>6</w:t>
      </w:r>
      <w:r>
        <w:rPr>
          <w:rFonts w:ascii="宋体" w:hAnsi="宋体" w:eastAsia="宋体"/>
          <w:color w:val="000000"/>
          <w:sz w:val="21"/>
        </w:rPr>
        <w:t>．</w:t>
      </w:r>
      <w:r>
        <w:rPr>
          <w:rFonts w:ascii="Calibri" w:hAnsi="Calibri" w:eastAsia="Calibri"/>
          <w:color w:val="000000"/>
          <w:sz w:val="21"/>
        </w:rPr>
        <w:t>C++</w:t>
      </w:r>
      <w:r>
        <w:rPr>
          <w:rFonts w:ascii="宋体" w:hAnsi="宋体" w:eastAsia="宋体"/>
          <w:color w:val="000000"/>
          <w:sz w:val="21"/>
        </w:rPr>
        <w:t>里面如何声明</w:t>
      </w:r>
      <w:r>
        <w:rPr>
          <w:rFonts w:ascii="Calibri" w:hAnsi="Calibri" w:eastAsia="Calibri"/>
          <w:color w:val="000000"/>
          <w:sz w:val="21"/>
        </w:rPr>
        <w:t xml:space="preserve"> const void f(void)</w:t>
      </w:r>
      <w:r>
        <w:rPr>
          <w:rFonts w:ascii="宋体" w:hAnsi="宋体" w:eastAsia="宋体"/>
          <w:color w:val="000000"/>
          <w:sz w:val="21"/>
        </w:rPr>
        <w:t>函数为</w:t>
      </w:r>
      <w:r>
        <w:rPr>
          <w:rFonts w:ascii="Calibri" w:hAnsi="Calibri" w:eastAsia="Calibri"/>
          <w:color w:val="000000"/>
          <w:sz w:val="21"/>
        </w:rPr>
        <w:t xml:space="preserve"> C</w:t>
      </w:r>
      <w:r>
        <w:rPr>
          <w:rFonts w:ascii="宋体" w:hAnsi="宋体" w:eastAsia="宋体"/>
          <w:color w:val="000000"/>
          <w:sz w:val="21"/>
        </w:rPr>
        <w:t xml:space="preserve"> 程序中的库函数？</w:t>
      </w:r>
      <w:r>
        <w:br w:type="textWrapping"/>
      </w:r>
      <w:r>
        <w:rPr>
          <w:rFonts w:ascii="Calibri" w:hAnsi="Calibri" w:eastAsia="Calibri"/>
          <w:color w:val="000000"/>
          <w:sz w:val="21"/>
        </w:rPr>
        <w:t>7</w:t>
      </w:r>
      <w:r>
        <w:rPr>
          <w:rFonts w:ascii="宋体" w:hAnsi="宋体" w:eastAsia="宋体"/>
          <w:color w:val="000000"/>
          <w:sz w:val="21"/>
        </w:rPr>
        <w:t>．下列哪两个是等同的</w:t>
      </w:r>
      <w:r>
        <w:br w:type="textWrapping"/>
      </w:r>
      <w:r>
        <w:rPr>
          <w:rFonts w:ascii="Calibri" w:hAnsi="Calibri" w:eastAsia="Calibri"/>
          <w:color w:val="000000"/>
          <w:sz w:val="21"/>
        </w:rPr>
        <w:t>int b;</w:t>
      </w:r>
      <w:r>
        <w:br w:type="textWrapping"/>
      </w:r>
      <w:r>
        <w:rPr>
          <w:rFonts w:ascii="Calibri" w:hAnsi="Calibri" w:eastAsia="Calibri"/>
          <w:color w:val="000000"/>
          <w:sz w:val="21"/>
        </w:rPr>
        <w:t>A const int* a = &amp;b;</w:t>
      </w:r>
      <w:r>
        <w:br w:type="textWrapping"/>
      </w:r>
      <w:r>
        <w:rPr>
          <w:rFonts w:ascii="Calibri" w:hAnsi="Calibri" w:eastAsia="Calibri"/>
          <w:color w:val="000000"/>
          <w:sz w:val="21"/>
        </w:rPr>
        <w:t>B const* int a = &amp;b;</w:t>
      </w:r>
      <w:r>
        <w:br w:type="textWrapping"/>
      </w:r>
      <w:r>
        <w:rPr>
          <w:rFonts w:ascii="Calibri" w:hAnsi="Calibri" w:eastAsia="Calibri"/>
          <w:color w:val="000000"/>
          <w:sz w:val="21"/>
        </w:rPr>
        <w:t>C const int* const a = &amp;b;</w:t>
      </w:r>
      <w:r>
        <w:br w:type="textWrapping"/>
      </w:r>
      <w:r>
        <w:rPr>
          <w:rFonts w:ascii="Calibri" w:hAnsi="Calibri" w:eastAsia="Calibri"/>
          <w:color w:val="000000"/>
          <w:sz w:val="21"/>
        </w:rPr>
        <w:t>D int const* const a = &amp;b;</w:t>
      </w:r>
      <w:r>
        <w:br w:type="textWrapping"/>
      </w:r>
      <w:r>
        <w:rPr>
          <w:rFonts w:ascii="Calibri" w:hAnsi="Calibri" w:eastAsia="Calibri"/>
          <w:color w:val="000000"/>
          <w:sz w:val="21"/>
        </w:rPr>
        <w:t>8</w:t>
      </w:r>
      <w:r>
        <w:rPr>
          <w:rFonts w:ascii="宋体" w:hAnsi="宋体" w:eastAsia="宋体"/>
          <w:color w:val="000000"/>
          <w:sz w:val="21"/>
        </w:rPr>
        <w:t>．内联函数在编译时是否做参数类型检查？</w:t>
      </w:r>
      <w:r>
        <w:br w:type="textWrapping"/>
      </w:r>
      <w:r>
        <w:rPr>
          <w:rFonts w:ascii="Calibri" w:hAnsi="Calibri" w:eastAsia="Calibri"/>
          <w:color w:val="000000"/>
          <w:sz w:val="21"/>
        </w:rPr>
        <w:t>void g(base &amp; b){</w:t>
      </w:r>
      <w:r>
        <w:br w:type="textWrapping"/>
      </w:r>
      <w:r>
        <w:rPr>
          <w:rFonts w:ascii="Calibri" w:hAnsi="Calibri" w:eastAsia="Calibri"/>
          <w:color w:val="000000"/>
          <w:sz w:val="21"/>
        </w:rPr>
        <w:t>b.play;</w:t>
      </w:r>
      <w:r>
        <w:br w:type="textWrapping"/>
      </w:r>
      <w:r>
        <w:rPr>
          <w:rFonts w:ascii="Calibri" w:hAnsi="Calibri" w:eastAsia="Calibri"/>
          <w:color w:val="000000"/>
          <w:sz w:val="21"/>
        </w:rPr>
        <w:t>}</w:t>
      </w:r>
      <w:r>
        <w:br w:type="textWrapping"/>
      </w:r>
      <w:r>
        <w:rPr>
          <w:rFonts w:ascii="Calibri" w:hAnsi="Calibri" w:eastAsia="Calibri"/>
          <w:color w:val="000000"/>
          <w:sz w:val="21"/>
        </w:rPr>
        <w:t>void main(){</w:t>
      </w:r>
      <w:r>
        <w:br w:type="textWrapping"/>
      </w:r>
      <w:r>
        <w:rPr>
          <w:rFonts w:ascii="Calibri" w:hAnsi="Calibri" w:eastAsia="Calibri"/>
          <w:color w:val="000000"/>
          <w:sz w:val="21"/>
        </w:rPr>
        <w:t>son s;</w:t>
      </w:r>
      <w:r>
        <w:br w:type="textWrapping"/>
      </w:r>
      <w:r>
        <w:rPr>
          <w:rFonts w:ascii="Calibri" w:hAnsi="Calibri" w:eastAsia="Calibri"/>
          <w:color w:val="000000"/>
          <w:sz w:val="21"/>
        </w:rPr>
        <w:t>g(s);</w:t>
      </w:r>
      <w:r>
        <w:br w:type="textWrapping"/>
      </w:r>
      <w:r>
        <w:rPr>
          <w:rFonts w:ascii="Calibri" w:hAnsi="Calibri" w:eastAsia="Calibri"/>
          <w:color w:val="000000"/>
          <w:sz w:val="21"/>
        </w:rPr>
        <w:t>return;</w:t>
      </w:r>
      <w:r>
        <w:br w:type="textWrapping"/>
      </w:r>
      <w:r>
        <w:rPr>
          <w:rFonts w:ascii="Calibri" w:hAnsi="Calibri" w:eastAsia="Calibri"/>
          <w:color w:val="000000"/>
          <w:sz w:val="21"/>
        </w:rPr>
        <w:t>}</w:t>
      </w:r>
    </w:p>
    <w:p>
      <w:pPr>
        <w:sectPr>
          <w:pgSz w:w="12240" w:h="15840"/>
          <w:pgMar w:top="502" w:right="708" w:bottom="688" w:left="720" w:header="720" w:footer="720" w:gutter="0"/>
          <w:cols w:space="720" w:num="1"/>
          <w:docGrid w:linePitch="360" w:charSpace="0"/>
        </w:sectPr>
      </w:pPr>
    </w:p>
    <w:p>
      <w:pPr>
        <w:autoSpaceDE w:val="0"/>
        <w:autoSpaceDN w:val="0"/>
        <w:spacing w:after="0" w:line="252" w:lineRule="exact"/>
      </w:pPr>
    </w:p>
    <w:p>
      <w:pPr>
        <w:pStyle w:val="3"/>
      </w:pPr>
      <w:bookmarkStart w:id="41" w:name="_Toc108796488"/>
      <w:r>
        <w:rPr>
          <w:rFonts w:ascii="Calibri" w:hAnsi="Calibri" w:eastAsia="Calibri"/>
        </w:rPr>
        <w:t>42</w:t>
      </w:r>
      <w:r>
        <w:t>、大唐</w:t>
      </w:r>
      <w:r>
        <w:rPr>
          <w:rFonts w:hint="eastAsia" w:ascii="微软雅黑" w:hAnsi="微软雅黑" w:eastAsia="微软雅黑" w:cs="微软雅黑"/>
        </w:rPr>
        <w:t>电</w:t>
      </w:r>
      <w:r>
        <w:rPr>
          <w:rFonts w:hint="eastAsia" w:ascii="MS Gothic" w:hAnsi="MS Gothic" w:eastAsia="MS Gothic" w:cs="MS Gothic"/>
        </w:rPr>
        <w:t>信</w:t>
      </w:r>
      <w:bookmarkEnd w:id="41"/>
    </w:p>
    <w:p>
      <w:pPr>
        <w:autoSpaceDE w:val="0"/>
        <w:autoSpaceDN w:val="0"/>
        <w:spacing w:before="1142" w:after="0" w:line="272" w:lineRule="exact"/>
        <w:ind w:left="106" w:right="106"/>
      </w:pPr>
      <w:r>
        <w:rPr>
          <w:rFonts w:ascii="Calibri" w:hAnsi="Calibri" w:eastAsia="Calibri"/>
          <w:color w:val="000000"/>
          <w:sz w:val="21"/>
        </w:rPr>
        <w:t>DTT</w:t>
      </w:r>
      <w:r>
        <w:rPr>
          <w:rFonts w:ascii="宋体" w:hAnsi="宋体" w:eastAsia="宋体"/>
          <w:color w:val="000000"/>
          <w:sz w:val="21"/>
        </w:rPr>
        <w:t xml:space="preserve"> 笔试题</w:t>
      </w:r>
      <w:r>
        <w:br w:type="textWrapping"/>
      </w:r>
      <w:r>
        <w:rPr>
          <w:rFonts w:ascii="宋体" w:hAnsi="宋体" w:eastAsia="宋体"/>
          <w:color w:val="000000"/>
          <w:sz w:val="21"/>
        </w:rPr>
        <w:t>考试时间一小时，第一部分是填空和选择：</w:t>
      </w:r>
      <w:r>
        <w:br w:type="textWrapping"/>
      </w:r>
      <w:r>
        <w:rPr>
          <w:rFonts w:ascii="Calibri" w:hAnsi="Calibri" w:eastAsia="Calibri"/>
          <w:color w:val="000000"/>
          <w:sz w:val="21"/>
        </w:rPr>
        <w:t>1</w:t>
      </w:r>
      <w:r>
        <w:rPr>
          <w:rFonts w:ascii="宋体" w:hAnsi="宋体" w:eastAsia="宋体"/>
          <w:color w:val="000000"/>
          <w:sz w:val="21"/>
        </w:rPr>
        <w:t>．数列</w:t>
      </w:r>
      <w:r>
        <w:rPr>
          <w:rFonts w:ascii="Calibri" w:hAnsi="Calibri" w:eastAsia="Calibri"/>
          <w:color w:val="000000"/>
          <w:sz w:val="21"/>
        </w:rPr>
        <w:t xml:space="preserve"> 6</w:t>
      </w:r>
      <w:r>
        <w:rPr>
          <w:rFonts w:ascii="宋体" w:hAnsi="宋体" w:eastAsia="宋体"/>
          <w:color w:val="000000"/>
          <w:sz w:val="21"/>
        </w:rPr>
        <w:t>，</w:t>
      </w:r>
      <w:r>
        <w:rPr>
          <w:rFonts w:ascii="Calibri" w:hAnsi="Calibri" w:eastAsia="Calibri"/>
          <w:color w:val="000000"/>
          <w:sz w:val="21"/>
        </w:rPr>
        <w:t>10</w:t>
      </w:r>
      <w:r>
        <w:rPr>
          <w:rFonts w:ascii="宋体" w:hAnsi="宋体" w:eastAsia="宋体"/>
          <w:color w:val="000000"/>
          <w:sz w:val="21"/>
        </w:rPr>
        <w:t>，</w:t>
      </w:r>
      <w:r>
        <w:rPr>
          <w:rFonts w:ascii="Calibri" w:hAnsi="Calibri" w:eastAsia="Calibri"/>
          <w:color w:val="000000"/>
          <w:sz w:val="21"/>
        </w:rPr>
        <w:t>18</w:t>
      </w:r>
      <w:r>
        <w:rPr>
          <w:rFonts w:ascii="宋体" w:hAnsi="宋体" w:eastAsia="宋体"/>
          <w:color w:val="000000"/>
          <w:sz w:val="21"/>
        </w:rPr>
        <w:t>，</w:t>
      </w:r>
      <w:r>
        <w:rPr>
          <w:rFonts w:ascii="Calibri" w:hAnsi="Calibri" w:eastAsia="Calibri"/>
          <w:color w:val="000000"/>
          <w:sz w:val="21"/>
        </w:rPr>
        <w:t>32</w:t>
      </w:r>
      <w:r>
        <w:rPr>
          <w:rFonts w:ascii="宋体" w:hAnsi="宋体" w:eastAsia="宋体"/>
          <w:color w:val="000000"/>
          <w:sz w:val="21"/>
        </w:rPr>
        <w:t>，“？”，问“？”是几？</w:t>
      </w:r>
      <w:r>
        <w:br w:type="textWrapping"/>
      </w:r>
      <w:r>
        <w:rPr>
          <w:rFonts w:ascii="Calibri" w:hAnsi="Calibri" w:eastAsia="Calibri"/>
          <w:color w:val="000000"/>
          <w:sz w:val="21"/>
        </w:rPr>
        <w:t>2</w:t>
      </w:r>
      <w:r>
        <w:rPr>
          <w:rFonts w:ascii="宋体" w:hAnsi="宋体" w:eastAsia="宋体"/>
          <w:color w:val="000000"/>
          <w:sz w:val="21"/>
        </w:rPr>
        <w:t>．某人出</w:t>
      </w:r>
      <w:r>
        <w:rPr>
          <w:rFonts w:ascii="Calibri" w:hAnsi="Calibri" w:eastAsia="Calibri"/>
          <w:color w:val="000000"/>
          <w:sz w:val="21"/>
        </w:rPr>
        <w:t xml:space="preserve"> 70</w:t>
      </w:r>
      <w:r>
        <w:rPr>
          <w:rFonts w:ascii="宋体" w:hAnsi="宋体" w:eastAsia="宋体"/>
          <w:color w:val="000000"/>
          <w:sz w:val="21"/>
        </w:rPr>
        <w:t xml:space="preserve"> 买进一个</w:t>
      </w:r>
      <w:r>
        <w:rPr>
          <w:rFonts w:ascii="Calibri" w:hAnsi="Calibri" w:eastAsia="Calibri"/>
          <w:color w:val="000000"/>
          <w:sz w:val="21"/>
        </w:rPr>
        <w:t xml:space="preserve"> x</w:t>
      </w:r>
      <w:r>
        <w:rPr>
          <w:rFonts w:ascii="宋体" w:hAnsi="宋体" w:eastAsia="宋体"/>
          <w:color w:val="000000"/>
          <w:sz w:val="21"/>
        </w:rPr>
        <w:t>，</w:t>
      </w:r>
      <w:r>
        <w:rPr>
          <w:rFonts w:ascii="Calibri" w:hAnsi="Calibri" w:eastAsia="Calibri"/>
          <w:color w:val="000000"/>
          <w:sz w:val="21"/>
        </w:rPr>
        <w:t>80</w:t>
      </w:r>
      <w:r>
        <w:rPr>
          <w:rFonts w:ascii="宋体" w:hAnsi="宋体" w:eastAsia="宋体"/>
          <w:color w:val="000000"/>
          <w:sz w:val="21"/>
        </w:rPr>
        <w:t xml:space="preserve"> 卖出，</w:t>
      </w:r>
      <w:r>
        <w:rPr>
          <w:rFonts w:ascii="Calibri" w:hAnsi="Calibri" w:eastAsia="Calibri"/>
          <w:color w:val="000000"/>
          <w:sz w:val="21"/>
        </w:rPr>
        <w:t>90</w:t>
      </w:r>
      <w:r>
        <w:rPr>
          <w:rFonts w:ascii="宋体" w:hAnsi="宋体" w:eastAsia="宋体"/>
          <w:color w:val="000000"/>
          <w:sz w:val="21"/>
        </w:rPr>
        <w:t xml:space="preserve"> 买回，</w:t>
      </w:r>
      <w:r>
        <w:rPr>
          <w:rFonts w:ascii="Calibri" w:hAnsi="Calibri" w:eastAsia="Calibri"/>
          <w:color w:val="000000"/>
          <w:sz w:val="21"/>
        </w:rPr>
        <w:t>100</w:t>
      </w:r>
      <w:r>
        <w:rPr>
          <w:rFonts w:ascii="宋体" w:hAnsi="宋体" w:eastAsia="宋体"/>
          <w:color w:val="000000"/>
          <w:sz w:val="21"/>
        </w:rPr>
        <w:t xml:space="preserve"> 卖出，这桩买卖怎么样？</w:t>
      </w:r>
      <w:r>
        <w:br w:type="textWrapping"/>
      </w:r>
      <w:r>
        <w:rPr>
          <w:rFonts w:ascii="Calibri" w:hAnsi="Calibri" w:eastAsia="Calibri"/>
          <w:color w:val="000000"/>
          <w:sz w:val="21"/>
        </w:rPr>
        <w:t>3</w:t>
      </w:r>
      <w:r>
        <w:rPr>
          <w:rFonts w:ascii="宋体" w:hAnsi="宋体" w:eastAsia="宋体"/>
          <w:color w:val="000000"/>
          <w:sz w:val="21"/>
        </w:rPr>
        <w:t>．月球绕地球一圈，至少要多少时间？</w:t>
      </w:r>
      <w:r>
        <w:br w:type="textWrapping"/>
      </w:r>
      <w:r>
        <w:rPr>
          <w:rFonts w:ascii="Calibri" w:hAnsi="Calibri" w:eastAsia="Calibri"/>
          <w:color w:val="000000"/>
          <w:sz w:val="21"/>
        </w:rPr>
        <w:t>4</w:t>
      </w:r>
      <w:r>
        <w:rPr>
          <w:rFonts w:ascii="宋体" w:hAnsi="宋体" w:eastAsia="宋体"/>
          <w:color w:val="000000"/>
          <w:sz w:val="21"/>
        </w:rPr>
        <w:t>．</w:t>
      </w:r>
      <w:r>
        <w:rPr>
          <w:rFonts w:ascii="Calibri" w:hAnsi="Calibri" w:eastAsia="Calibri"/>
          <w:color w:val="000000"/>
          <w:sz w:val="21"/>
        </w:rPr>
        <w:t>7</w:t>
      </w:r>
      <w:r>
        <w:rPr>
          <w:rFonts w:ascii="宋体" w:hAnsi="宋体" w:eastAsia="宋体"/>
          <w:color w:val="000000"/>
          <w:sz w:val="21"/>
        </w:rPr>
        <w:t xml:space="preserve"> 个人用</w:t>
      </w:r>
      <w:r>
        <w:rPr>
          <w:rFonts w:ascii="Calibri" w:hAnsi="Calibri" w:eastAsia="Calibri"/>
          <w:color w:val="000000"/>
          <w:sz w:val="21"/>
        </w:rPr>
        <w:t xml:space="preserve"> 7</w:t>
      </w:r>
      <w:r>
        <w:rPr>
          <w:rFonts w:ascii="宋体" w:hAnsi="宋体" w:eastAsia="宋体"/>
          <w:color w:val="000000"/>
          <w:sz w:val="21"/>
        </w:rPr>
        <w:t xml:space="preserve"> 小时挖了</w:t>
      </w:r>
      <w:r>
        <w:rPr>
          <w:rFonts w:ascii="Calibri" w:hAnsi="Calibri" w:eastAsia="Calibri"/>
          <w:color w:val="000000"/>
          <w:sz w:val="21"/>
        </w:rPr>
        <w:t xml:space="preserve"> 7</w:t>
      </w:r>
      <w:r>
        <w:rPr>
          <w:rFonts w:ascii="宋体" w:hAnsi="宋体" w:eastAsia="宋体"/>
          <w:color w:val="000000"/>
          <w:sz w:val="21"/>
        </w:rPr>
        <w:t xml:space="preserve"> 米的沟，以同样的速度在</w:t>
      </w:r>
      <w:r>
        <w:rPr>
          <w:rFonts w:ascii="Calibri" w:hAnsi="Calibri" w:eastAsia="Calibri"/>
          <w:color w:val="000000"/>
          <w:sz w:val="21"/>
        </w:rPr>
        <w:t xml:space="preserve"> 50</w:t>
      </w:r>
      <w:r>
        <w:rPr>
          <w:rFonts w:ascii="宋体" w:hAnsi="宋体" w:eastAsia="宋体"/>
          <w:color w:val="000000"/>
          <w:sz w:val="21"/>
        </w:rPr>
        <w:t xml:space="preserve"> 小时挖</w:t>
      </w:r>
      <w:r>
        <w:rPr>
          <w:rFonts w:ascii="Calibri" w:hAnsi="Calibri" w:eastAsia="Calibri"/>
          <w:color w:val="000000"/>
          <w:sz w:val="21"/>
        </w:rPr>
        <w:t xml:space="preserve"> 50</w:t>
      </w:r>
      <w:r>
        <w:rPr>
          <w:rFonts w:ascii="宋体" w:hAnsi="宋体" w:eastAsia="宋体"/>
          <w:color w:val="000000"/>
          <w:sz w:val="21"/>
        </w:rPr>
        <w:t xml:space="preserve"> 米的沟要多少人？</w:t>
      </w:r>
      <w:r>
        <w:br w:type="textWrapping"/>
      </w:r>
      <w:r>
        <w:rPr>
          <w:rFonts w:ascii="Calibri" w:hAnsi="Calibri" w:eastAsia="Calibri"/>
          <w:color w:val="000000"/>
          <w:sz w:val="21"/>
        </w:rPr>
        <w:t>5</w:t>
      </w:r>
      <w:r>
        <w:rPr>
          <w:rFonts w:ascii="宋体" w:hAnsi="宋体" w:eastAsia="宋体"/>
          <w:color w:val="000000"/>
          <w:sz w:val="21"/>
        </w:rPr>
        <w:t>．鱼头长</w:t>
      </w:r>
      <w:r>
        <w:rPr>
          <w:rFonts w:ascii="Calibri" w:hAnsi="Calibri" w:eastAsia="Calibri"/>
          <w:color w:val="000000"/>
          <w:sz w:val="21"/>
        </w:rPr>
        <w:t xml:space="preserve"> 9</w:t>
      </w:r>
      <w:r>
        <w:rPr>
          <w:rFonts w:ascii="宋体" w:hAnsi="宋体" w:eastAsia="宋体"/>
          <w:color w:val="000000"/>
          <w:sz w:val="21"/>
        </w:rPr>
        <w:t>，鱼尾等于鱼头加半个鱼身，鱼身等于鱼头加鱼尾，问鱼全长多少？</w:t>
      </w:r>
      <w:r>
        <w:br w:type="textWrapping"/>
      </w:r>
      <w:r>
        <w:rPr>
          <w:rFonts w:ascii="Calibri" w:hAnsi="Calibri" w:eastAsia="Calibri"/>
          <w:color w:val="000000"/>
          <w:sz w:val="21"/>
        </w:rPr>
        <w:t>6</w:t>
      </w:r>
      <w:r>
        <w:rPr>
          <w:rFonts w:ascii="宋体" w:hAnsi="宋体" w:eastAsia="宋体"/>
          <w:color w:val="000000"/>
          <w:sz w:val="21"/>
        </w:rPr>
        <w:t>．一个小姐买了一块手表，回家发现手表比她家的表慢了两分钟，晚上看新闻的时候 又</w:t>
      </w:r>
    </w:p>
    <w:p>
      <w:pPr>
        <w:autoSpaceDE w:val="0"/>
        <w:autoSpaceDN w:val="0"/>
        <w:spacing w:before="42" w:after="30" w:line="208" w:lineRule="exact"/>
      </w:pPr>
      <w:r>
        <w:rPr>
          <w:rFonts w:ascii="宋体" w:hAnsi="宋体" w:eastAsia="宋体"/>
          <w:color w:val="000000"/>
          <w:sz w:val="21"/>
        </w:rPr>
        <w:t>发现她家的表比新闻里的时间慢了两分钟，则 。</w:t>
      </w:r>
    </w:p>
    <w:tbl>
      <w:tblPr>
        <w:tblStyle w:val="41"/>
        <w:tblW w:w="0" w:type="auto"/>
        <w:tblInd w:w="52" w:type="dxa"/>
        <w:tblLayout w:type="fixed"/>
        <w:tblCellMar>
          <w:top w:w="0" w:type="dxa"/>
          <w:left w:w="108" w:type="dxa"/>
          <w:bottom w:w="0" w:type="dxa"/>
          <w:right w:w="108" w:type="dxa"/>
        </w:tblCellMar>
      </w:tblPr>
      <w:tblGrid>
        <w:gridCol w:w="3432"/>
        <w:gridCol w:w="5806"/>
      </w:tblGrid>
      <w:tr>
        <w:tblPrEx>
          <w:tblCellMar>
            <w:top w:w="0" w:type="dxa"/>
            <w:left w:w="108" w:type="dxa"/>
            <w:bottom w:w="0" w:type="dxa"/>
            <w:right w:w="108" w:type="dxa"/>
          </w:tblCellMar>
        </w:tblPrEx>
        <w:trPr>
          <w:trHeight w:val="1102" w:hRule="exact"/>
        </w:trPr>
        <w:tc>
          <w:tcPr>
            <w:tcW w:w="9238" w:type="dxa"/>
            <w:gridSpan w:val="2"/>
            <w:tcMar>
              <w:left w:w="0" w:type="dxa"/>
              <w:right w:w="0" w:type="dxa"/>
            </w:tcMar>
          </w:tcPr>
          <w:p>
            <w:pPr>
              <w:autoSpaceDE w:val="0"/>
              <w:autoSpaceDN w:val="0"/>
              <w:spacing w:after="0" w:line="270" w:lineRule="exact"/>
              <w:ind w:left="54" w:right="54"/>
            </w:pPr>
            <w:r>
              <w:rPr>
                <w:rFonts w:ascii="Calibri" w:hAnsi="Calibri" w:eastAsia="Calibri"/>
                <w:color w:val="000000"/>
                <w:sz w:val="21"/>
              </w:rPr>
              <w:t>A</w:t>
            </w:r>
            <w:r>
              <w:rPr>
                <w:rFonts w:ascii="宋体" w:hAnsi="宋体" w:eastAsia="宋体"/>
                <w:color w:val="000000"/>
                <w:sz w:val="21"/>
              </w:rPr>
              <w:t xml:space="preserve"> 手表和新闻里的时间一样</w:t>
            </w:r>
            <w:r>
              <w:br w:type="textWrapping"/>
            </w:r>
            <w:r>
              <w:rPr>
                <w:rFonts w:ascii="Calibri" w:hAnsi="Calibri" w:eastAsia="Calibri"/>
                <w:color w:val="000000"/>
                <w:sz w:val="21"/>
              </w:rPr>
              <w:t>B</w:t>
            </w:r>
            <w:r>
              <w:rPr>
                <w:rFonts w:ascii="宋体" w:hAnsi="宋体" w:eastAsia="宋体"/>
                <w:color w:val="000000"/>
                <w:sz w:val="21"/>
              </w:rPr>
              <w:t xml:space="preserve"> 手表比新闻里的时间慢</w:t>
            </w:r>
            <w:r>
              <w:br w:type="textWrapping"/>
            </w:r>
            <w:r>
              <w:rPr>
                <w:rFonts w:ascii="Calibri" w:hAnsi="Calibri" w:eastAsia="Calibri"/>
                <w:color w:val="000000"/>
                <w:sz w:val="21"/>
              </w:rPr>
              <w:t>C</w:t>
            </w:r>
            <w:r>
              <w:rPr>
                <w:rFonts w:ascii="宋体" w:hAnsi="宋体" w:eastAsia="宋体"/>
                <w:color w:val="000000"/>
                <w:sz w:val="21"/>
              </w:rPr>
              <w:t xml:space="preserve"> 手表比新闻里的时间快</w:t>
            </w:r>
            <w:r>
              <w:br w:type="textWrapping"/>
            </w:r>
            <w:r>
              <w:rPr>
                <w:rFonts w:ascii="Calibri" w:hAnsi="Calibri" w:eastAsia="Calibri"/>
                <w:color w:val="000000"/>
                <w:sz w:val="21"/>
              </w:rPr>
              <w:t>7</w:t>
            </w:r>
            <w:r>
              <w:rPr>
                <w:rFonts w:ascii="宋体" w:hAnsi="宋体" w:eastAsia="宋体"/>
                <w:color w:val="000000"/>
                <w:sz w:val="21"/>
              </w:rPr>
              <w:t>．王先生看到一则招聘启事，发现两个公司除了以下条件不同外，其他条件都相同</w:t>
            </w:r>
          </w:p>
        </w:tc>
      </w:tr>
      <w:tr>
        <w:tblPrEx>
          <w:tblCellMar>
            <w:top w:w="0" w:type="dxa"/>
            <w:left w:w="108" w:type="dxa"/>
            <w:bottom w:w="0" w:type="dxa"/>
            <w:right w:w="108" w:type="dxa"/>
          </w:tblCellMar>
        </w:tblPrEx>
        <w:trPr>
          <w:trHeight w:val="272" w:hRule="exact"/>
        </w:trPr>
        <w:tc>
          <w:tcPr>
            <w:tcW w:w="3432" w:type="dxa"/>
            <w:tcMar>
              <w:left w:w="0" w:type="dxa"/>
              <w:right w:w="0" w:type="dxa"/>
            </w:tcMar>
          </w:tcPr>
          <w:p>
            <w:pPr>
              <w:autoSpaceDE w:val="0"/>
              <w:autoSpaceDN w:val="0"/>
              <w:spacing w:before="20" w:after="0" w:line="232" w:lineRule="exact"/>
              <w:jc w:val="center"/>
            </w:pPr>
            <w:r>
              <w:rPr>
                <w:rFonts w:ascii="Calibri" w:hAnsi="Calibri" w:eastAsia="Calibri"/>
                <w:color w:val="000000"/>
                <w:sz w:val="21"/>
              </w:rPr>
              <w:t>A</w:t>
            </w:r>
            <w:r>
              <w:rPr>
                <w:rFonts w:ascii="宋体" w:hAnsi="宋体" w:eastAsia="宋体"/>
                <w:color w:val="000000"/>
                <w:sz w:val="21"/>
              </w:rPr>
              <w:t xml:space="preserve"> 半年年薪</w:t>
            </w:r>
            <w:r>
              <w:rPr>
                <w:rFonts w:ascii="Calibri" w:hAnsi="Calibri" w:eastAsia="Calibri"/>
                <w:color w:val="000000"/>
                <w:sz w:val="21"/>
              </w:rPr>
              <w:t xml:space="preserve"> 50</w:t>
            </w:r>
            <w:r>
              <w:rPr>
                <w:rFonts w:ascii="宋体" w:hAnsi="宋体" w:eastAsia="宋体"/>
                <w:color w:val="000000"/>
                <w:sz w:val="21"/>
              </w:rPr>
              <w:t xml:space="preserve"> 万，每半年涨</w:t>
            </w:r>
            <w:r>
              <w:rPr>
                <w:rFonts w:ascii="Calibri" w:hAnsi="Calibri" w:eastAsia="Calibri"/>
                <w:color w:val="000000"/>
                <w:sz w:val="21"/>
              </w:rPr>
              <w:t xml:space="preserve"> 5</w:t>
            </w:r>
            <w:r>
              <w:rPr>
                <w:rFonts w:ascii="宋体" w:hAnsi="宋体" w:eastAsia="宋体"/>
                <w:color w:val="000000"/>
                <w:sz w:val="21"/>
              </w:rPr>
              <w:t xml:space="preserve"> 万</w:t>
            </w:r>
          </w:p>
        </w:tc>
        <w:tc>
          <w:tcPr>
            <w:tcW w:w="5806" w:type="dxa"/>
            <w:tcMar>
              <w:left w:w="0" w:type="dxa"/>
              <w:right w:w="0" w:type="dxa"/>
            </w:tcMar>
          </w:tcPr>
          <w:p>
            <w:pPr>
              <w:autoSpaceDE w:val="0"/>
              <w:autoSpaceDN w:val="0"/>
              <w:spacing w:before="20" w:after="0" w:line="232" w:lineRule="exact"/>
              <w:ind w:left="106" w:right="106"/>
            </w:pPr>
            <w:r>
              <w:rPr>
                <w:rFonts w:ascii="Calibri" w:hAnsi="Calibri" w:eastAsia="Calibri"/>
                <w:color w:val="000000"/>
                <w:sz w:val="21"/>
              </w:rPr>
              <w:t>B</w:t>
            </w:r>
            <w:r>
              <w:rPr>
                <w:rFonts w:ascii="宋体" w:hAnsi="宋体" w:eastAsia="宋体"/>
                <w:color w:val="000000"/>
                <w:sz w:val="21"/>
              </w:rPr>
              <w:t xml:space="preserve"> 一年年薪</w:t>
            </w:r>
            <w:r>
              <w:rPr>
                <w:rFonts w:ascii="Calibri" w:hAnsi="Calibri" w:eastAsia="Calibri"/>
                <w:color w:val="000000"/>
                <w:sz w:val="21"/>
              </w:rPr>
              <w:t xml:space="preserve"> 100</w:t>
            </w:r>
            <w:r>
              <w:rPr>
                <w:rFonts w:ascii="宋体" w:hAnsi="宋体" w:eastAsia="宋体"/>
                <w:color w:val="000000"/>
                <w:sz w:val="21"/>
              </w:rPr>
              <w:t xml:space="preserve"> 万，每一年涨</w:t>
            </w:r>
            <w:r>
              <w:rPr>
                <w:rFonts w:ascii="Calibri" w:hAnsi="Calibri" w:eastAsia="Calibri"/>
                <w:color w:val="000000"/>
                <w:sz w:val="21"/>
              </w:rPr>
              <w:t xml:space="preserve"> 20</w:t>
            </w:r>
            <w:r>
              <w:rPr>
                <w:rFonts w:ascii="宋体" w:hAnsi="宋体" w:eastAsia="宋体"/>
                <w:color w:val="000000"/>
                <w:sz w:val="21"/>
              </w:rPr>
              <w:t xml:space="preserve"> 万</w:t>
            </w:r>
          </w:p>
        </w:tc>
      </w:tr>
    </w:tbl>
    <w:p>
      <w:pPr>
        <w:autoSpaceDE w:val="0"/>
        <w:autoSpaceDN w:val="0"/>
        <w:spacing w:after="0" w:line="268" w:lineRule="exact"/>
        <w:ind w:left="106" w:right="106"/>
      </w:pPr>
      <w:r>
        <w:rPr>
          <w:rFonts w:ascii="宋体" w:hAnsi="宋体" w:eastAsia="宋体"/>
          <w:color w:val="000000"/>
          <w:sz w:val="21"/>
        </w:rPr>
        <w:t>王先生想去一家待遇比较优厚的公司，他会去哪家？</w:t>
      </w:r>
      <w:r>
        <w:br w:type="textWrapping"/>
      </w:r>
      <w:r>
        <w:rPr>
          <w:rFonts w:ascii="Calibri" w:hAnsi="Calibri" w:eastAsia="Calibri"/>
          <w:color w:val="000000"/>
          <w:sz w:val="21"/>
        </w:rPr>
        <w:t>10</w:t>
      </w:r>
      <w:r>
        <w:rPr>
          <w:rFonts w:ascii="宋体" w:hAnsi="宋体" w:eastAsia="宋体"/>
          <w:color w:val="000000"/>
          <w:sz w:val="21"/>
        </w:rPr>
        <w:t>．问哪个袋子里有金子？</w:t>
      </w:r>
      <w:r>
        <w:br w:type="textWrapping"/>
      </w:r>
      <w:r>
        <w:rPr>
          <w:rFonts w:ascii="Calibri" w:hAnsi="Calibri" w:eastAsia="Calibri"/>
          <w:color w:val="000000"/>
          <w:sz w:val="21"/>
        </w:rPr>
        <w:t>A</w:t>
      </w:r>
      <w:r>
        <w:rPr>
          <w:rFonts w:ascii="宋体" w:hAnsi="宋体" w:eastAsia="宋体"/>
          <w:color w:val="000000"/>
          <w:sz w:val="21"/>
        </w:rPr>
        <w:t xml:space="preserve"> 袋子上的标签是这样写的：</w:t>
      </w:r>
      <w:r>
        <w:rPr>
          <w:rFonts w:ascii="Calibri" w:hAnsi="Calibri" w:eastAsia="Calibri"/>
          <w:color w:val="000000"/>
          <w:sz w:val="21"/>
        </w:rPr>
        <w:t>B</w:t>
      </w:r>
      <w:r>
        <w:rPr>
          <w:rFonts w:ascii="宋体" w:hAnsi="宋体" w:eastAsia="宋体"/>
          <w:color w:val="000000"/>
          <w:sz w:val="21"/>
        </w:rPr>
        <w:t xml:space="preserve"> 袋子上的话是对的，金子在</w:t>
      </w:r>
      <w:r>
        <w:rPr>
          <w:rFonts w:ascii="Calibri" w:hAnsi="Calibri" w:eastAsia="Calibri"/>
          <w:color w:val="000000"/>
          <w:sz w:val="21"/>
        </w:rPr>
        <w:t xml:space="preserve"> A</w:t>
      </w:r>
      <w:r>
        <w:rPr>
          <w:rFonts w:ascii="宋体" w:hAnsi="宋体" w:eastAsia="宋体"/>
          <w:color w:val="000000"/>
          <w:sz w:val="21"/>
        </w:rPr>
        <w:t xml:space="preserve"> 袋子。</w:t>
      </w:r>
      <w:r>
        <w:br w:type="textWrapping"/>
      </w:r>
      <w:r>
        <w:rPr>
          <w:rFonts w:ascii="Calibri" w:hAnsi="Calibri" w:eastAsia="Calibri"/>
          <w:color w:val="000000"/>
          <w:sz w:val="21"/>
        </w:rPr>
        <w:t>B</w:t>
      </w:r>
      <w:r>
        <w:rPr>
          <w:rFonts w:ascii="宋体" w:hAnsi="宋体" w:eastAsia="宋体"/>
          <w:color w:val="000000"/>
          <w:sz w:val="21"/>
        </w:rPr>
        <w:t xml:space="preserve"> 袋子上的标签是这样写的：</w:t>
      </w:r>
      <w:r>
        <w:rPr>
          <w:rFonts w:ascii="Calibri" w:hAnsi="Calibri" w:eastAsia="Calibri"/>
          <w:color w:val="000000"/>
          <w:sz w:val="21"/>
        </w:rPr>
        <w:t>A</w:t>
      </w:r>
      <w:r>
        <w:rPr>
          <w:rFonts w:ascii="宋体" w:hAnsi="宋体" w:eastAsia="宋体"/>
          <w:color w:val="000000"/>
          <w:sz w:val="21"/>
        </w:rPr>
        <w:t xml:space="preserve"> 袋子上的话是错的，金子在</w:t>
      </w:r>
      <w:r>
        <w:rPr>
          <w:rFonts w:ascii="Calibri" w:hAnsi="Calibri" w:eastAsia="Calibri"/>
          <w:color w:val="000000"/>
          <w:sz w:val="21"/>
        </w:rPr>
        <w:t xml:space="preserve"> A</w:t>
      </w:r>
      <w:r>
        <w:rPr>
          <w:rFonts w:ascii="宋体" w:hAnsi="宋体" w:eastAsia="宋体"/>
          <w:color w:val="000000"/>
          <w:sz w:val="21"/>
        </w:rPr>
        <w:t xml:space="preserve"> 袋子里。</w:t>
      </w:r>
      <w:r>
        <w:br w:type="textWrapping"/>
      </w:r>
      <w:r>
        <w:rPr>
          <w:rFonts w:ascii="Calibri" w:hAnsi="Calibri" w:eastAsia="Calibri"/>
          <w:color w:val="000000"/>
          <w:sz w:val="21"/>
        </w:rPr>
        <w:t>11</w:t>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 xml:space="preserve"> 个人住酒店</w:t>
      </w:r>
      <w:r>
        <w:rPr>
          <w:rFonts w:ascii="Calibri" w:hAnsi="Calibri" w:eastAsia="Calibri"/>
          <w:color w:val="000000"/>
          <w:sz w:val="21"/>
        </w:rPr>
        <w:t xml:space="preserve"> 30</w:t>
      </w:r>
      <w:r>
        <w:rPr>
          <w:rFonts w:ascii="宋体" w:hAnsi="宋体" w:eastAsia="宋体"/>
          <w:color w:val="000000"/>
          <w:sz w:val="21"/>
        </w:rPr>
        <w:t xml:space="preserve"> 块钱，经理找回</w:t>
      </w:r>
      <w:r>
        <w:rPr>
          <w:rFonts w:ascii="Calibri" w:hAnsi="Calibri" w:eastAsia="Calibri"/>
          <w:color w:val="000000"/>
          <w:sz w:val="21"/>
        </w:rPr>
        <w:t xml:space="preserve"> 5</w:t>
      </w:r>
      <w:r>
        <w:rPr>
          <w:rFonts w:ascii="宋体" w:hAnsi="宋体" w:eastAsia="宋体"/>
          <w:color w:val="000000"/>
          <w:sz w:val="21"/>
        </w:rPr>
        <w:t xml:space="preserve"> 块钱，服务生从中藏了</w:t>
      </w:r>
      <w:r>
        <w:rPr>
          <w:rFonts w:ascii="Calibri" w:hAnsi="Calibri" w:eastAsia="Calibri"/>
          <w:color w:val="000000"/>
          <w:sz w:val="21"/>
        </w:rPr>
        <w:t xml:space="preserve"> 2</w:t>
      </w:r>
      <w:r>
        <w:rPr>
          <w:rFonts w:ascii="宋体" w:hAnsi="宋体" w:eastAsia="宋体"/>
          <w:color w:val="000000"/>
          <w:sz w:val="21"/>
        </w:rPr>
        <w:t xml:space="preserve"> 块钱，找给每人</w:t>
      </w:r>
      <w:r>
        <w:rPr>
          <w:rFonts w:ascii="Calibri" w:hAnsi="Calibri" w:eastAsia="Calibri"/>
          <w:color w:val="000000"/>
          <w:sz w:val="21"/>
        </w:rPr>
        <w:t xml:space="preserve"> 1</w:t>
      </w:r>
      <w:r>
        <w:rPr>
          <w:rFonts w:ascii="宋体" w:hAnsi="宋体" w:eastAsia="宋体"/>
          <w:color w:val="000000"/>
          <w:sz w:val="21"/>
        </w:rPr>
        <w:t xml:space="preserve"> 块</w:t>
      </w:r>
    </w:p>
    <w:p>
      <w:pPr>
        <w:autoSpaceDE w:val="0"/>
        <w:autoSpaceDN w:val="0"/>
        <w:spacing w:before="36" w:after="0" w:line="234" w:lineRule="exact"/>
      </w:pPr>
      <w:r>
        <w:rPr>
          <w:rFonts w:ascii="宋体" w:hAnsi="宋体" w:eastAsia="宋体"/>
          <w:color w:val="000000"/>
          <w:sz w:val="21"/>
        </w:rPr>
        <w:t>钱，</w:t>
      </w:r>
      <w:r>
        <w:rPr>
          <w:rFonts w:ascii="Calibri" w:hAnsi="Calibri" w:eastAsia="Calibri"/>
          <w:color w:val="000000"/>
          <w:sz w:val="21"/>
        </w:rPr>
        <w:t xml:space="preserve"> 3</w:t>
      </w:r>
      <w:r>
        <w:rPr>
          <w:rFonts w:ascii="宋体" w:hAnsi="宋体" w:eastAsia="宋体"/>
          <w:color w:val="000000"/>
          <w:sz w:val="21"/>
        </w:rPr>
        <w:t>×（</w:t>
      </w:r>
      <w:r>
        <w:rPr>
          <w:rFonts w:ascii="Calibri" w:hAnsi="Calibri" w:eastAsia="Calibri"/>
          <w:color w:val="000000"/>
          <w:sz w:val="21"/>
        </w:rPr>
        <w:t>10?1</w:t>
      </w:r>
      <w:r>
        <w:rPr>
          <w:rFonts w:ascii="宋体" w:hAnsi="宋体" w:eastAsia="宋体"/>
          <w:color w:val="000000"/>
          <w:sz w:val="21"/>
        </w:rPr>
        <w:t>）</w:t>
      </w:r>
      <w:r>
        <w:rPr>
          <w:rFonts w:ascii="Calibri" w:hAnsi="Calibri" w:eastAsia="Calibri"/>
          <w:color w:val="000000"/>
          <w:sz w:val="21"/>
        </w:rPr>
        <w:t>+2=29</w:t>
      </w:r>
      <w:r>
        <w:rPr>
          <w:rFonts w:ascii="宋体" w:hAnsi="宋体" w:eastAsia="宋体"/>
          <w:color w:val="000000"/>
          <w:sz w:val="21"/>
        </w:rPr>
        <w:t>，问这是怎么回事？</w:t>
      </w:r>
    </w:p>
    <w:p>
      <w:pPr>
        <w:autoSpaceDE w:val="0"/>
        <w:autoSpaceDN w:val="0"/>
        <w:spacing w:before="2" w:after="0" w:line="272" w:lineRule="exact"/>
        <w:ind w:left="106" w:right="106"/>
      </w:pPr>
      <w:r>
        <w:rPr>
          <w:rFonts w:ascii="Calibri" w:hAnsi="Calibri" w:eastAsia="Calibri"/>
          <w:color w:val="000000"/>
          <w:sz w:val="21"/>
        </w:rPr>
        <w:t>12</w:t>
      </w:r>
      <w:r>
        <w:rPr>
          <w:rFonts w:ascii="宋体" w:hAnsi="宋体" w:eastAsia="宋体"/>
          <w:color w:val="000000"/>
          <w:sz w:val="21"/>
        </w:rPr>
        <w:t>．三篇写作，均为书信形式。</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）一片中文的祝贺信，祝贺某男当了某公司</w:t>
      </w:r>
      <w:r>
        <w:rPr>
          <w:rFonts w:ascii="Calibri" w:hAnsi="Calibri" w:eastAsia="Calibri"/>
          <w:color w:val="000000"/>
          <w:sz w:val="21"/>
        </w:rPr>
        <w:t xml:space="preserve"> xx</w:t>
      </w:r>
    </w:p>
    <w:p>
      <w:pPr>
        <w:autoSpaceDE w:val="0"/>
        <w:autoSpaceDN w:val="0"/>
        <w:spacing w:after="0" w:line="272" w:lineRule="exact"/>
      </w:pP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）两篇英文的，一是说有事不能应邀，派别人去；另一篇是讨债的，</w:t>
      </w:r>
      <w:r>
        <w:rPr>
          <w:rFonts w:ascii="Calibri" w:hAnsi="Calibri" w:eastAsia="Calibri"/>
          <w:color w:val="000000"/>
          <w:sz w:val="21"/>
        </w:rPr>
        <w:t>7</w:t>
      </w:r>
      <w:r>
        <w:rPr>
          <w:rFonts w:ascii="宋体" w:hAnsi="宋体" w:eastAsia="宋体"/>
          <w:color w:val="000000"/>
          <w:sz w:val="21"/>
        </w:rPr>
        <w:t xml:space="preserve"> 天不给钱就 走</w:t>
      </w:r>
      <w:r>
        <w:br w:type="textWrapping"/>
      </w:r>
      <w:r>
        <w:rPr>
          <w:rFonts w:ascii="宋体" w:hAnsi="宋体" w:eastAsia="宋体"/>
          <w:color w:val="000000"/>
          <w:sz w:val="21"/>
        </w:rPr>
        <w:t>人（主要考</w:t>
      </w:r>
      <w:r>
        <w:rPr>
          <w:rFonts w:ascii="Calibri" w:hAnsi="Calibri" w:eastAsia="Calibri"/>
          <w:color w:val="000000"/>
          <w:sz w:val="21"/>
        </w:rPr>
        <w:t xml:space="preserve"> business letter</w:t>
      </w:r>
      <w:r>
        <w:rPr>
          <w:rFonts w:ascii="宋体" w:hAnsi="宋体" w:eastAsia="宋体"/>
          <w:color w:val="000000"/>
          <w:sz w:val="21"/>
        </w:rPr>
        <w:t xml:space="preserve"> 格式）。</w:t>
      </w:r>
    </w:p>
    <w:p>
      <w:pPr>
        <w:pStyle w:val="3"/>
      </w:pPr>
      <w:bookmarkStart w:id="42" w:name="_Toc108796489"/>
      <w:r>
        <w:rPr>
          <w:rFonts w:ascii="Calibri" w:hAnsi="Calibri" w:eastAsia="Calibri"/>
        </w:rPr>
        <w:t>43</w:t>
      </w:r>
      <w:r>
        <w:t>、大唐面</w:t>
      </w:r>
      <w:r>
        <w:rPr>
          <w:rFonts w:hint="eastAsia" w:ascii="微软雅黑" w:hAnsi="微软雅黑" w:eastAsia="微软雅黑" w:cs="微软雅黑"/>
        </w:rPr>
        <w:t>试试题</w:t>
      </w:r>
      <w:bookmarkEnd w:id="42"/>
    </w:p>
    <w:p>
      <w:pPr>
        <w:autoSpaceDE w:val="0"/>
        <w:autoSpaceDN w:val="0"/>
        <w:spacing w:before="1142" w:after="0" w:line="274" w:lineRule="exact"/>
        <w:ind w:left="106" w:right="106"/>
      </w:pPr>
      <w:r>
        <w:rPr>
          <w:rFonts w:ascii="Calibri" w:hAnsi="Calibri" w:eastAsia="Calibri"/>
          <w:color w:val="000000"/>
          <w:sz w:val="21"/>
        </w:rPr>
        <w:t>1</w:t>
      </w:r>
      <w:r>
        <w:rPr>
          <w:rFonts w:ascii="宋体" w:hAnsi="宋体" w:eastAsia="宋体"/>
          <w:color w:val="000000"/>
          <w:sz w:val="21"/>
        </w:rPr>
        <w:t>．什么是中断？中断发生时</w:t>
      </w:r>
      <w:r>
        <w:rPr>
          <w:rFonts w:ascii="Calibri" w:hAnsi="Calibri" w:eastAsia="Calibri"/>
          <w:color w:val="000000"/>
          <w:sz w:val="21"/>
        </w:rPr>
        <w:t xml:space="preserve"> CPU</w:t>
      </w:r>
      <w:r>
        <w:rPr>
          <w:rFonts w:ascii="宋体" w:hAnsi="宋体" w:eastAsia="宋体"/>
          <w:color w:val="000000"/>
          <w:sz w:val="21"/>
        </w:rPr>
        <w:t xml:space="preserve"> 做什么工作？</w:t>
      </w:r>
      <w:r>
        <w:br w:type="textWrapping"/>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CPU</w:t>
      </w:r>
      <w:r>
        <w:rPr>
          <w:rFonts w:ascii="宋体" w:hAnsi="宋体" w:eastAsia="宋体"/>
          <w:color w:val="000000"/>
          <w:sz w:val="21"/>
        </w:rPr>
        <w:t xml:space="preserve"> 在上电后，进入操作系统的</w:t>
      </w:r>
      <w:r>
        <w:rPr>
          <w:rFonts w:ascii="Calibri" w:hAnsi="Calibri" w:eastAsia="Calibri"/>
          <w:color w:val="000000"/>
          <w:sz w:val="21"/>
        </w:rPr>
        <w:t xml:space="preserve"> main()</w:t>
      </w:r>
      <w:r>
        <w:rPr>
          <w:rFonts w:ascii="宋体" w:hAnsi="宋体" w:eastAsia="宋体"/>
          <w:color w:val="000000"/>
          <w:sz w:val="21"/>
        </w:rPr>
        <w:t>之前必须做什么工作？</w:t>
      </w:r>
      <w:r>
        <w:br w:type="textWrapping"/>
      </w:r>
      <w:r>
        <w:rPr>
          <w:rFonts w:ascii="Calibri" w:hAnsi="Calibri" w:eastAsia="Calibri"/>
          <w:color w:val="000000"/>
          <w:sz w:val="21"/>
        </w:rPr>
        <w:t>3</w:t>
      </w:r>
      <w:r>
        <w:rPr>
          <w:rFonts w:ascii="宋体" w:hAnsi="宋体" w:eastAsia="宋体"/>
          <w:color w:val="000000"/>
          <w:sz w:val="21"/>
        </w:rPr>
        <w:t>．简述</w:t>
      </w:r>
      <w:r>
        <w:rPr>
          <w:rFonts w:ascii="Calibri" w:hAnsi="Calibri" w:eastAsia="Calibri"/>
          <w:color w:val="000000"/>
          <w:sz w:val="21"/>
        </w:rPr>
        <w:t xml:space="preserve"> ISO OSI</w:t>
      </w:r>
      <w:r>
        <w:rPr>
          <w:rFonts w:ascii="宋体" w:hAnsi="宋体" w:eastAsia="宋体"/>
          <w:color w:val="000000"/>
          <w:sz w:val="21"/>
        </w:rPr>
        <w:t xml:space="preserve"> 的物理层</w:t>
      </w:r>
      <w:r>
        <w:rPr>
          <w:rFonts w:ascii="Calibri" w:hAnsi="Calibri" w:eastAsia="Calibri"/>
          <w:color w:val="000000"/>
          <w:sz w:val="21"/>
        </w:rPr>
        <w:t xml:space="preserve"> Layer1</w:t>
      </w:r>
      <w:r>
        <w:rPr>
          <w:rFonts w:ascii="宋体" w:hAnsi="宋体" w:eastAsia="宋体"/>
          <w:color w:val="000000"/>
          <w:sz w:val="21"/>
        </w:rPr>
        <w:t>，链路层</w:t>
      </w:r>
      <w:r>
        <w:rPr>
          <w:rFonts w:ascii="Calibri" w:hAnsi="Calibri" w:eastAsia="Calibri"/>
          <w:color w:val="000000"/>
          <w:sz w:val="21"/>
        </w:rPr>
        <w:t xml:space="preserve"> Layer2</w:t>
      </w:r>
      <w:r>
        <w:rPr>
          <w:rFonts w:ascii="宋体" w:hAnsi="宋体" w:eastAsia="宋体"/>
          <w:color w:val="000000"/>
          <w:sz w:val="21"/>
        </w:rPr>
        <w:t>，网络层</w:t>
      </w:r>
      <w:r>
        <w:rPr>
          <w:rFonts w:ascii="Calibri" w:hAnsi="Calibri" w:eastAsia="Calibri"/>
          <w:color w:val="000000"/>
          <w:sz w:val="21"/>
        </w:rPr>
        <w:t xml:space="preserve"> Layer3</w:t>
      </w:r>
      <w:r>
        <w:rPr>
          <w:rFonts w:ascii="宋体" w:hAnsi="宋体" w:eastAsia="宋体"/>
          <w:color w:val="000000"/>
          <w:sz w:val="21"/>
        </w:rPr>
        <w:t xml:space="preserve"> 的任务。</w:t>
      </w:r>
      <w:r>
        <w:br w:type="textWrapping"/>
      </w:r>
      <w:r>
        <w:rPr>
          <w:rFonts w:ascii="Calibri" w:hAnsi="Calibri" w:eastAsia="Calibri"/>
          <w:color w:val="000000"/>
          <w:sz w:val="21"/>
        </w:rPr>
        <w:t>4</w:t>
      </w:r>
      <w:r>
        <w:rPr>
          <w:rFonts w:ascii="宋体" w:hAnsi="宋体" w:eastAsia="宋体"/>
          <w:color w:val="000000"/>
          <w:sz w:val="21"/>
        </w:rPr>
        <w:t>．有线电话和无线电话有何区别？无线电话特别需要注意的是什么？</w:t>
      </w:r>
    </w:p>
    <w:p>
      <w:pPr>
        <w:sectPr>
          <w:pgSz w:w="12240" w:h="15840"/>
          <w:pgMar w:top="502" w:right="708" w:bottom="430" w:left="72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72" w:lineRule="exact"/>
        <w:ind w:left="106" w:right="106"/>
      </w:pPr>
      <w:r>
        <w:rPr>
          <w:rFonts w:ascii="Calibri" w:hAnsi="Calibri" w:eastAsia="Calibri"/>
          <w:color w:val="000000"/>
          <w:sz w:val="21"/>
        </w:rPr>
        <w:t>5</w:t>
      </w:r>
      <w:r>
        <w:rPr>
          <w:rFonts w:ascii="宋体" w:hAnsi="宋体" w:eastAsia="宋体"/>
          <w:color w:val="000000"/>
          <w:sz w:val="21"/>
        </w:rPr>
        <w:t>．软件开发五个主要</w:t>
      </w:r>
      <w:r>
        <w:rPr>
          <w:rFonts w:ascii="Calibri" w:hAnsi="Calibri" w:eastAsia="Calibri"/>
          <w:color w:val="000000"/>
          <w:sz w:val="21"/>
        </w:rPr>
        <w:t xml:space="preserve"> step</w:t>
      </w:r>
      <w:r>
        <w:rPr>
          <w:rFonts w:ascii="宋体" w:hAnsi="宋体" w:eastAsia="宋体"/>
          <w:color w:val="000000"/>
          <w:sz w:val="21"/>
        </w:rPr>
        <w:t xml:space="preserve"> 是什么？</w:t>
      </w:r>
      <w:r>
        <w:br w:type="textWrapping"/>
      </w:r>
      <w:r>
        <w:rPr>
          <w:rFonts w:ascii="Calibri" w:hAnsi="Calibri" w:eastAsia="Calibri"/>
          <w:color w:val="000000"/>
          <w:sz w:val="21"/>
        </w:rPr>
        <w:t>6</w:t>
      </w:r>
      <w:r>
        <w:rPr>
          <w:rFonts w:ascii="宋体" w:hAnsi="宋体" w:eastAsia="宋体"/>
          <w:color w:val="000000"/>
          <w:sz w:val="21"/>
        </w:rPr>
        <w:t>．你在开发软件的时候，这</w:t>
      </w:r>
      <w:r>
        <w:rPr>
          <w:rFonts w:ascii="Calibri" w:hAnsi="Calibri" w:eastAsia="Calibri"/>
          <w:color w:val="000000"/>
          <w:sz w:val="21"/>
        </w:rPr>
        <w:t xml:space="preserve"> 5</w:t>
      </w:r>
      <w:r>
        <w:rPr>
          <w:rFonts w:ascii="宋体" w:hAnsi="宋体" w:eastAsia="宋体"/>
          <w:color w:val="000000"/>
          <w:sz w:val="21"/>
        </w:rPr>
        <w:t xml:space="preserve"> 个</w:t>
      </w:r>
      <w:r>
        <w:rPr>
          <w:rFonts w:ascii="Calibri" w:hAnsi="Calibri" w:eastAsia="Calibri"/>
          <w:color w:val="000000"/>
          <w:sz w:val="21"/>
        </w:rPr>
        <w:t xml:space="preserve"> step</w:t>
      </w:r>
      <w:r>
        <w:rPr>
          <w:rFonts w:ascii="宋体" w:hAnsi="宋体" w:eastAsia="宋体"/>
          <w:color w:val="000000"/>
          <w:sz w:val="21"/>
        </w:rPr>
        <w:t xml:space="preserve"> 分别占用的时间百分比是多少？</w:t>
      </w:r>
      <w:r>
        <w:br w:type="textWrapping"/>
      </w:r>
      <w:r>
        <w:rPr>
          <w:rFonts w:ascii="Calibri" w:hAnsi="Calibri" w:eastAsia="Calibri"/>
          <w:color w:val="000000"/>
          <w:sz w:val="21"/>
        </w:rPr>
        <w:t>7</w:t>
      </w:r>
      <w:r>
        <w:rPr>
          <w:rFonts w:ascii="宋体" w:hAnsi="宋体" w:eastAsia="宋体"/>
          <w:color w:val="000000"/>
          <w:sz w:val="21"/>
        </w:rPr>
        <w:t>．</w:t>
      </w:r>
      <w:r>
        <w:rPr>
          <w:rFonts w:ascii="Calibri" w:hAnsi="Calibri" w:eastAsia="Calibri"/>
          <w:color w:val="000000"/>
          <w:sz w:val="21"/>
        </w:rPr>
        <w:t>makefile</w:t>
      </w:r>
      <w:r>
        <w:rPr>
          <w:rFonts w:ascii="宋体" w:hAnsi="宋体" w:eastAsia="宋体"/>
          <w:color w:val="000000"/>
          <w:sz w:val="21"/>
        </w:rPr>
        <w:t xml:space="preserve"> 文件的作用是什么？</w:t>
      </w:r>
      <w:r>
        <w:br w:type="textWrapping"/>
      </w:r>
      <w:r>
        <w:rPr>
          <w:rFonts w:ascii="Calibri" w:hAnsi="Calibri" w:eastAsia="Calibri"/>
          <w:color w:val="000000"/>
          <w:sz w:val="21"/>
        </w:rPr>
        <w:t>8</w:t>
      </w:r>
      <w:r>
        <w:rPr>
          <w:rFonts w:ascii="宋体" w:hAnsi="宋体" w:eastAsia="宋体"/>
          <w:color w:val="000000"/>
          <w:sz w:val="21"/>
        </w:rPr>
        <w:t>．</w:t>
      </w:r>
      <w:r>
        <w:rPr>
          <w:rFonts w:ascii="Calibri" w:hAnsi="Calibri" w:eastAsia="Calibri"/>
          <w:color w:val="000000"/>
          <w:sz w:val="21"/>
        </w:rPr>
        <w:t>UNIX</w:t>
      </w:r>
      <w:r>
        <w:rPr>
          <w:rFonts w:ascii="宋体" w:hAnsi="宋体" w:eastAsia="宋体"/>
          <w:color w:val="000000"/>
          <w:sz w:val="21"/>
        </w:rPr>
        <w:t xml:space="preserve"> 显示文件夹中，文件名的命令是什么？能使文件内容显示在屏幕的命令是什</w:t>
      </w:r>
    </w:p>
    <w:p>
      <w:pPr>
        <w:autoSpaceDE w:val="0"/>
        <w:autoSpaceDN w:val="0"/>
        <w:spacing w:before="40" w:after="0" w:line="208" w:lineRule="exact"/>
      </w:pPr>
      <w:r>
        <w:rPr>
          <w:rFonts w:ascii="宋体" w:hAnsi="宋体" w:eastAsia="宋体"/>
          <w:color w:val="000000"/>
          <w:sz w:val="21"/>
        </w:rPr>
        <w:t>么 ？</w:t>
      </w:r>
    </w:p>
    <w:p>
      <w:pPr>
        <w:autoSpaceDE w:val="0"/>
        <w:autoSpaceDN w:val="0"/>
        <w:spacing w:before="64" w:after="0" w:line="232" w:lineRule="exact"/>
        <w:ind w:left="106" w:right="106"/>
      </w:pPr>
      <w:r>
        <w:rPr>
          <w:rFonts w:ascii="Calibri" w:hAnsi="Calibri" w:eastAsia="Calibri"/>
          <w:color w:val="000000"/>
          <w:sz w:val="21"/>
        </w:rPr>
        <w:t>9</w:t>
      </w:r>
      <w:r>
        <w:rPr>
          <w:rFonts w:ascii="宋体" w:hAnsi="宋体" w:eastAsia="宋体"/>
          <w:color w:val="000000"/>
          <w:sz w:val="21"/>
        </w:rPr>
        <w:t>．（选做）手机用户在从一个基站漫游到另一个基站的过程中，都会发生什么</w:t>
      </w:r>
      <w:r>
        <w:rPr>
          <w:rFonts w:ascii="Calibri" w:hAnsi="Calibri" w:eastAsia="Calibri"/>
          <w:color w:val="000000"/>
          <w:sz w:val="21"/>
        </w:rPr>
        <w:t>?</w:t>
      </w:r>
    </w:p>
    <w:p>
      <w:pPr>
        <w:pStyle w:val="3"/>
      </w:pPr>
      <w:bookmarkStart w:id="43" w:name="_Toc108796490"/>
      <w:r>
        <w:rPr>
          <w:rFonts w:ascii="Calibri" w:hAnsi="Calibri" w:eastAsia="Calibri"/>
        </w:rPr>
        <w:t>44</w:t>
      </w:r>
      <w:r>
        <w:t>、网通笔</w:t>
      </w:r>
      <w:r>
        <w:rPr>
          <w:rFonts w:hint="eastAsia" w:ascii="微软雅黑" w:hAnsi="微软雅黑" w:eastAsia="微软雅黑" w:cs="微软雅黑"/>
        </w:rPr>
        <w:t>试题</w:t>
      </w:r>
      <w:bookmarkEnd w:id="43"/>
    </w:p>
    <w:tbl>
      <w:tblPr>
        <w:tblStyle w:val="41"/>
        <w:tblW w:w="0" w:type="auto"/>
        <w:tblInd w:w="52" w:type="dxa"/>
        <w:tblLayout w:type="fixed"/>
        <w:tblCellMar>
          <w:top w:w="0" w:type="dxa"/>
          <w:left w:w="108" w:type="dxa"/>
          <w:bottom w:w="0" w:type="dxa"/>
          <w:right w:w="108" w:type="dxa"/>
        </w:tblCellMar>
      </w:tblPr>
      <w:tblGrid>
        <w:gridCol w:w="5200"/>
        <w:gridCol w:w="4478"/>
      </w:tblGrid>
      <w:tr>
        <w:tblPrEx>
          <w:tblCellMar>
            <w:top w:w="0" w:type="dxa"/>
            <w:left w:w="108" w:type="dxa"/>
            <w:bottom w:w="0" w:type="dxa"/>
            <w:right w:w="108" w:type="dxa"/>
          </w:tblCellMar>
        </w:tblPrEx>
        <w:trPr>
          <w:trHeight w:val="4338" w:hRule="exact"/>
        </w:trPr>
        <w:tc>
          <w:tcPr>
            <w:tcW w:w="9678" w:type="dxa"/>
            <w:gridSpan w:val="2"/>
            <w:tcMar>
              <w:left w:w="0" w:type="dxa"/>
              <w:right w:w="0" w:type="dxa"/>
            </w:tcMar>
          </w:tcPr>
          <w:p>
            <w:pPr>
              <w:autoSpaceDE w:val="0"/>
              <w:autoSpaceDN w:val="0"/>
              <w:spacing w:before="556" w:after="0" w:line="268" w:lineRule="exact"/>
              <w:ind w:left="54" w:right="54"/>
            </w:pPr>
            <w:r>
              <w:rPr>
                <w:rFonts w:ascii="宋体" w:hAnsi="宋体" w:eastAsia="宋体"/>
                <w:color w:val="000000"/>
                <w:sz w:val="21"/>
              </w:rPr>
              <w:t>选择题（每题</w:t>
            </w:r>
            <w:r>
              <w:rPr>
                <w:rFonts w:ascii="Calibri" w:hAnsi="Calibri" w:eastAsia="Calibri"/>
                <w:color w:val="000000"/>
                <w:sz w:val="21"/>
              </w:rPr>
              <w:t xml:space="preserve"> 5</w:t>
            </w:r>
            <w:r>
              <w:rPr>
                <w:rFonts w:ascii="宋体" w:hAnsi="宋体" w:eastAsia="宋体"/>
                <w:color w:val="000000"/>
                <w:sz w:val="21"/>
              </w:rPr>
              <w:t xml:space="preserve"> 分，只有一个正确答案）</w:t>
            </w:r>
            <w:r>
              <w:br w:type="textWrapping"/>
            </w:r>
            <w:r>
              <w:rPr>
                <w:rFonts w:ascii="Calibri" w:hAnsi="Calibri" w:eastAsia="Calibri"/>
                <w:color w:val="000000"/>
                <w:sz w:val="21"/>
              </w:rPr>
              <w:t>1</w:t>
            </w:r>
            <w:r>
              <w:rPr>
                <w:rFonts w:ascii="宋体" w:hAnsi="宋体" w:eastAsia="宋体"/>
                <w:color w:val="000000"/>
                <w:sz w:val="21"/>
              </w:rPr>
              <w:t>．中国</w:t>
            </w:r>
            <w:r>
              <w:rPr>
                <w:rFonts w:ascii="Calibri" w:hAnsi="Calibri" w:eastAsia="Calibri"/>
                <w:color w:val="000000"/>
                <w:sz w:val="21"/>
              </w:rPr>
              <w:t xml:space="preserve"> 1</w:t>
            </w:r>
            <w:r>
              <w:rPr>
                <w:rFonts w:ascii="宋体" w:hAnsi="宋体" w:eastAsia="宋体"/>
                <w:color w:val="000000"/>
                <w:sz w:val="21"/>
              </w:rPr>
              <w:t xml:space="preserve"> 号信令协议属于 的协议。</w:t>
            </w:r>
            <w:r>
              <w:br w:type="textWrapping"/>
            </w:r>
            <w:r>
              <w:rPr>
                <w:rFonts w:ascii="Calibri" w:hAnsi="Calibri" w:eastAsia="Calibri"/>
                <w:color w:val="000000"/>
                <w:sz w:val="21"/>
              </w:rPr>
              <w:t>A ccs B cas C ip D atm</w:t>
            </w:r>
            <w:r>
              <w:br w:type="textWrapping"/>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isdnpri</w:t>
            </w:r>
            <w:r>
              <w:rPr>
                <w:rFonts w:ascii="宋体" w:hAnsi="宋体" w:eastAsia="宋体"/>
                <w:color w:val="000000"/>
                <w:sz w:val="21"/>
              </w:rPr>
              <w:t xml:space="preserve"> 协议全称是 。</w:t>
            </w:r>
            <w:r>
              <w:br w:type="textWrapping"/>
            </w:r>
            <w:r>
              <w:rPr>
                <w:rFonts w:ascii="Calibri" w:hAnsi="Calibri" w:eastAsia="Calibri"/>
                <w:color w:val="000000"/>
                <w:sz w:val="21"/>
              </w:rPr>
              <w:t>A</w:t>
            </w:r>
            <w:r>
              <w:rPr>
                <w:rFonts w:ascii="宋体" w:hAnsi="宋体" w:eastAsia="宋体"/>
                <w:color w:val="000000"/>
                <w:sz w:val="21"/>
              </w:rPr>
              <w:t xml:space="preserve"> 综合业务模拟网基速协议</w:t>
            </w:r>
            <w:r>
              <w:br w:type="textWrapping"/>
            </w:r>
            <w:r>
              <w:rPr>
                <w:rFonts w:ascii="Calibri" w:hAnsi="Calibri" w:eastAsia="Calibri"/>
                <w:color w:val="000000"/>
                <w:sz w:val="21"/>
              </w:rPr>
              <w:t>B</w:t>
            </w:r>
            <w:r>
              <w:rPr>
                <w:rFonts w:ascii="宋体" w:hAnsi="宋体" w:eastAsia="宋体"/>
                <w:color w:val="000000"/>
                <w:sz w:val="21"/>
              </w:rPr>
              <w:t xml:space="preserve"> 综合业务模拟网模拟协议</w:t>
            </w:r>
            <w:r>
              <w:br w:type="textWrapping"/>
            </w:r>
            <w:r>
              <w:rPr>
                <w:rFonts w:ascii="Calibri" w:hAnsi="Calibri" w:eastAsia="Calibri"/>
                <w:color w:val="000000"/>
                <w:sz w:val="21"/>
              </w:rPr>
              <w:t>C</w:t>
            </w:r>
            <w:r>
              <w:rPr>
                <w:rFonts w:ascii="宋体" w:hAnsi="宋体" w:eastAsia="宋体"/>
                <w:color w:val="000000"/>
                <w:sz w:val="21"/>
              </w:rPr>
              <w:t xml:space="preserve"> 综合业务数字网基率协议</w:t>
            </w:r>
            <w:r>
              <w:br w:type="textWrapping"/>
            </w:r>
            <w:r>
              <w:rPr>
                <w:rFonts w:ascii="Calibri" w:hAnsi="Calibri" w:eastAsia="Calibri"/>
                <w:color w:val="000000"/>
                <w:sz w:val="21"/>
              </w:rPr>
              <w:t>D</w:t>
            </w:r>
            <w:r>
              <w:rPr>
                <w:rFonts w:ascii="宋体" w:hAnsi="宋体" w:eastAsia="宋体"/>
                <w:color w:val="000000"/>
                <w:sz w:val="21"/>
              </w:rPr>
              <w:t xml:space="preserve"> 综合业务数字网基次协议</w:t>
            </w:r>
            <w:r>
              <w:br w:type="textWrapping"/>
            </w:r>
            <w:r>
              <w:rPr>
                <w:rFonts w:ascii="Calibri" w:hAnsi="Calibri" w:eastAsia="Calibri"/>
                <w:color w:val="000000"/>
                <w:sz w:val="21"/>
              </w:rPr>
              <w:t>3</w:t>
            </w:r>
            <w:r>
              <w:rPr>
                <w:rFonts w:ascii="宋体" w:hAnsi="宋体" w:eastAsia="宋体"/>
                <w:color w:val="000000"/>
                <w:sz w:val="21"/>
              </w:rPr>
              <w:t>．路由协议中， 协议是用距离作为向量的。</w:t>
            </w:r>
            <w:r>
              <w:br w:type="textWrapping"/>
            </w:r>
            <w:r>
              <w:rPr>
                <w:rFonts w:ascii="Calibri" w:hAnsi="Calibri" w:eastAsia="Calibri"/>
                <w:color w:val="000000"/>
                <w:sz w:val="21"/>
              </w:rPr>
              <w:t>A ospf B bgp C is-is D rip</w:t>
            </w:r>
            <w:r>
              <w:br w:type="textWrapping"/>
            </w:r>
            <w:r>
              <w:rPr>
                <w:rFonts w:ascii="Calibri" w:hAnsi="Calibri" w:eastAsia="Calibri"/>
                <w:color w:val="000000"/>
                <w:sz w:val="21"/>
              </w:rPr>
              <w:t>4</w:t>
            </w:r>
            <w:r>
              <w:rPr>
                <w:rFonts w:ascii="宋体" w:hAnsi="宋体" w:eastAsia="宋体"/>
                <w:color w:val="000000"/>
                <w:sz w:val="21"/>
              </w:rPr>
              <w:t>．中国智能网中，</w:t>
            </w:r>
            <w:r>
              <w:rPr>
                <w:rFonts w:ascii="Calibri" w:hAnsi="Calibri" w:eastAsia="Calibri"/>
                <w:color w:val="000000"/>
                <w:sz w:val="21"/>
              </w:rPr>
              <w:t>ssp</w:t>
            </w:r>
            <w:r>
              <w:rPr>
                <w:rFonts w:ascii="宋体" w:hAnsi="宋体" w:eastAsia="宋体"/>
                <w:color w:val="000000"/>
                <w:sz w:val="21"/>
              </w:rPr>
              <w:t xml:space="preserve"> 与</w:t>
            </w:r>
            <w:r>
              <w:rPr>
                <w:rFonts w:ascii="Calibri" w:hAnsi="Calibri" w:eastAsia="Calibri"/>
                <w:color w:val="000000"/>
                <w:sz w:val="21"/>
              </w:rPr>
              <w:t xml:space="preserve"> scp</w:t>
            </w:r>
            <w:r>
              <w:rPr>
                <w:rFonts w:ascii="宋体" w:hAnsi="宋体" w:eastAsia="宋体"/>
                <w:color w:val="000000"/>
                <w:sz w:val="21"/>
              </w:rPr>
              <w:t xml:space="preserve"> 间最上层的</w:t>
            </w:r>
            <w:r>
              <w:rPr>
                <w:rFonts w:ascii="Calibri" w:hAnsi="Calibri" w:eastAsia="Calibri"/>
                <w:color w:val="000000"/>
                <w:sz w:val="21"/>
              </w:rPr>
              <w:t xml:space="preserve"> ss7</w:t>
            </w:r>
            <w:r>
              <w:rPr>
                <w:rFonts w:ascii="宋体" w:hAnsi="宋体" w:eastAsia="宋体"/>
                <w:color w:val="000000"/>
                <w:sz w:val="21"/>
              </w:rPr>
              <w:t xml:space="preserve"> 协议是 。</w:t>
            </w:r>
            <w:r>
              <w:br w:type="textWrapping"/>
            </w:r>
            <w:r>
              <w:rPr>
                <w:rFonts w:ascii="Calibri" w:hAnsi="Calibri" w:eastAsia="Calibri"/>
                <w:color w:val="000000"/>
                <w:sz w:val="21"/>
              </w:rPr>
              <w:t>A incs B is41b C is41c D inap</w:t>
            </w:r>
            <w:r>
              <w:br w:type="textWrapping"/>
            </w:r>
            <w:r>
              <w:rPr>
                <w:rFonts w:ascii="Calibri" w:hAnsi="Calibri" w:eastAsia="Calibri"/>
                <w:color w:val="000000"/>
                <w:sz w:val="21"/>
              </w:rPr>
              <w:t>5</w:t>
            </w:r>
            <w:r>
              <w:rPr>
                <w:rFonts w:ascii="宋体" w:hAnsi="宋体" w:eastAsia="宋体"/>
                <w:color w:val="000000"/>
                <w:sz w:val="21"/>
              </w:rPr>
              <w:t>．</w:t>
            </w:r>
            <w:r>
              <w:rPr>
                <w:rFonts w:ascii="Calibri" w:hAnsi="Calibri" w:eastAsia="Calibri"/>
                <w:color w:val="000000"/>
                <w:sz w:val="21"/>
              </w:rPr>
              <w:t>dtmf</w:t>
            </w:r>
            <w:r>
              <w:rPr>
                <w:rFonts w:ascii="宋体" w:hAnsi="宋体" w:eastAsia="宋体"/>
                <w:color w:val="000000"/>
                <w:sz w:val="21"/>
              </w:rPr>
              <w:t xml:space="preserve"> 全称是 。</w:t>
            </w:r>
            <w:r>
              <w:br w:type="textWrapping"/>
            </w:r>
            <w:r>
              <w:rPr>
                <w:rFonts w:ascii="Calibri" w:hAnsi="Calibri" w:eastAsia="Calibri"/>
                <w:color w:val="000000"/>
                <w:sz w:val="21"/>
              </w:rPr>
              <w:t>A</w:t>
            </w:r>
            <w:r>
              <w:rPr>
                <w:rFonts w:ascii="宋体" w:hAnsi="宋体" w:eastAsia="宋体"/>
                <w:color w:val="000000"/>
                <w:sz w:val="21"/>
              </w:rPr>
              <w:t xml:space="preserve"> 双音多频</w:t>
            </w:r>
            <w:r>
              <w:rPr>
                <w:rFonts w:ascii="Calibri" w:hAnsi="Calibri" w:eastAsia="Calibri"/>
                <w:color w:val="000000"/>
                <w:sz w:val="21"/>
              </w:rPr>
              <w:t xml:space="preserve"> B</w:t>
            </w:r>
            <w:r>
              <w:rPr>
                <w:rFonts w:ascii="宋体" w:hAnsi="宋体" w:eastAsia="宋体"/>
                <w:color w:val="000000"/>
                <w:sz w:val="21"/>
              </w:rPr>
              <w:t xml:space="preserve"> 多音双频</w:t>
            </w:r>
            <w:r>
              <w:rPr>
                <w:rFonts w:ascii="Calibri" w:hAnsi="Calibri" w:eastAsia="Calibri"/>
                <w:color w:val="000000"/>
                <w:sz w:val="21"/>
              </w:rPr>
              <w:t xml:space="preserve"> C</w:t>
            </w:r>
            <w:r>
              <w:rPr>
                <w:rFonts w:ascii="宋体" w:hAnsi="宋体" w:eastAsia="宋体"/>
                <w:color w:val="000000"/>
                <w:sz w:val="21"/>
              </w:rPr>
              <w:t xml:space="preserve"> 多音三频</w:t>
            </w:r>
            <w:r>
              <w:rPr>
                <w:rFonts w:ascii="Calibri" w:hAnsi="Calibri" w:eastAsia="Calibri"/>
                <w:color w:val="000000"/>
                <w:sz w:val="21"/>
              </w:rPr>
              <w:t xml:space="preserve"> D</w:t>
            </w:r>
            <w:r>
              <w:rPr>
                <w:rFonts w:ascii="宋体" w:hAnsi="宋体" w:eastAsia="宋体"/>
                <w:color w:val="000000"/>
                <w:sz w:val="21"/>
              </w:rPr>
              <w:t xml:space="preserve"> 三音多频</w:t>
            </w:r>
          </w:p>
        </w:tc>
      </w:tr>
      <w:tr>
        <w:tblPrEx>
          <w:tblCellMar>
            <w:top w:w="0" w:type="dxa"/>
            <w:left w:w="108" w:type="dxa"/>
            <w:bottom w:w="0" w:type="dxa"/>
            <w:right w:w="108" w:type="dxa"/>
          </w:tblCellMar>
        </w:tblPrEx>
        <w:trPr>
          <w:trHeight w:val="270" w:hRule="exact"/>
        </w:trPr>
        <w:tc>
          <w:tcPr>
            <w:tcW w:w="5200" w:type="dxa"/>
            <w:tcMar>
              <w:left w:w="0" w:type="dxa"/>
              <w:right w:w="0" w:type="dxa"/>
            </w:tcMar>
          </w:tcPr>
          <w:p>
            <w:pPr>
              <w:autoSpaceDE w:val="0"/>
              <w:autoSpaceDN w:val="0"/>
              <w:spacing w:before="20" w:after="0" w:line="232" w:lineRule="exact"/>
              <w:jc w:val="center"/>
            </w:pPr>
            <w:r>
              <w:rPr>
                <w:rFonts w:ascii="Calibri" w:hAnsi="Calibri" w:eastAsia="Calibri"/>
                <w:color w:val="000000"/>
                <w:sz w:val="21"/>
              </w:rPr>
              <w:t>6</w:t>
            </w:r>
            <w:r>
              <w:rPr>
                <w:rFonts w:ascii="宋体" w:hAnsi="宋体" w:eastAsia="宋体"/>
                <w:color w:val="000000"/>
                <w:sz w:val="21"/>
              </w:rPr>
              <w:t>．计算机的基本组成部分中，不包含下面设备的是 。</w:t>
            </w:r>
          </w:p>
        </w:tc>
        <w:tc>
          <w:tcPr>
            <w:tcW w:w="4478" w:type="dxa"/>
            <w:tcMar>
              <w:left w:w="0" w:type="dxa"/>
              <w:right w:w="0" w:type="dxa"/>
            </w:tcMar>
          </w:tcPr>
          <w:p>
            <w:pPr>
              <w:autoSpaceDE w:val="0"/>
              <w:autoSpaceDN w:val="0"/>
              <w:spacing w:before="20" w:after="0" w:line="232" w:lineRule="exact"/>
              <w:ind w:left="104" w:right="104"/>
            </w:pPr>
            <w:r>
              <w:rPr>
                <w:rFonts w:ascii="Calibri" w:hAnsi="Calibri" w:eastAsia="Calibri"/>
                <w:color w:val="000000"/>
                <w:sz w:val="21"/>
              </w:rPr>
              <w:t>A cpu B</w:t>
            </w:r>
            <w:r>
              <w:rPr>
                <w:rFonts w:ascii="宋体" w:hAnsi="宋体" w:eastAsia="宋体"/>
                <w:color w:val="000000"/>
                <w:sz w:val="21"/>
              </w:rPr>
              <w:t xml:space="preserve"> 输入设备</w:t>
            </w:r>
            <w:r>
              <w:rPr>
                <w:rFonts w:ascii="Calibri" w:hAnsi="Calibri" w:eastAsia="Calibri"/>
                <w:color w:val="000000"/>
                <w:sz w:val="21"/>
              </w:rPr>
              <w:t xml:space="preserve"> C</w:t>
            </w:r>
            <w:r>
              <w:rPr>
                <w:rFonts w:ascii="宋体" w:hAnsi="宋体" w:eastAsia="宋体"/>
                <w:color w:val="000000"/>
                <w:sz w:val="21"/>
              </w:rPr>
              <w:t xml:space="preserve"> 存储器</w:t>
            </w:r>
            <w:r>
              <w:rPr>
                <w:rFonts w:ascii="Calibri" w:hAnsi="Calibri" w:eastAsia="Calibri"/>
                <w:color w:val="000000"/>
                <w:sz w:val="21"/>
              </w:rPr>
              <w:t xml:space="preserve"> D</w:t>
            </w:r>
            <w:r>
              <w:rPr>
                <w:rFonts w:ascii="宋体" w:hAnsi="宋体" w:eastAsia="宋体"/>
                <w:color w:val="000000"/>
                <w:sz w:val="21"/>
              </w:rPr>
              <w:t xml:space="preserve"> 接口</w:t>
            </w:r>
          </w:p>
        </w:tc>
      </w:tr>
    </w:tbl>
    <w:p>
      <w:pPr>
        <w:autoSpaceDE w:val="0"/>
        <w:autoSpaceDN w:val="0"/>
        <w:spacing w:after="0" w:line="266" w:lineRule="exact"/>
        <w:ind w:left="106" w:right="106"/>
      </w:pPr>
      <w:r>
        <w:rPr>
          <w:rFonts w:ascii="Calibri" w:hAnsi="Calibri" w:eastAsia="Calibri"/>
          <w:color w:val="000000"/>
          <w:sz w:val="21"/>
        </w:rPr>
        <w:t>7</w:t>
      </w:r>
      <w:r>
        <w:rPr>
          <w:rFonts w:ascii="宋体" w:hAnsi="宋体" w:eastAsia="宋体"/>
          <w:color w:val="000000"/>
          <w:sz w:val="21"/>
        </w:rPr>
        <w:t>．脉冲编码调制的简称是 。</w:t>
      </w:r>
      <w:r>
        <w:br w:type="textWrapping"/>
      </w:r>
      <w:r>
        <w:rPr>
          <w:rFonts w:ascii="Calibri" w:hAnsi="Calibri" w:eastAsia="Calibri"/>
          <w:color w:val="000000"/>
          <w:sz w:val="21"/>
        </w:rPr>
        <w:t>A pcm B pam C (delta)M D atm</w:t>
      </w:r>
      <w:r>
        <w:br w:type="textWrapping"/>
      </w:r>
      <w:r>
        <w:rPr>
          <w:rFonts w:ascii="Calibri" w:hAnsi="Calibri" w:eastAsia="Calibri"/>
          <w:color w:val="000000"/>
          <w:sz w:val="21"/>
        </w:rPr>
        <w:t>8</w:t>
      </w:r>
      <w:r>
        <w:rPr>
          <w:rFonts w:ascii="宋体" w:hAnsi="宋体" w:eastAsia="宋体"/>
          <w:color w:val="000000"/>
          <w:sz w:val="21"/>
        </w:rPr>
        <w:t>．普通电话线接口专业称呼是 。</w:t>
      </w:r>
      <w:r>
        <w:br w:type="textWrapping"/>
      </w:r>
      <w:r>
        <w:rPr>
          <w:rFonts w:ascii="Calibri" w:hAnsi="Calibri" w:eastAsia="Calibri"/>
          <w:color w:val="000000"/>
          <w:sz w:val="21"/>
        </w:rPr>
        <w:t>A rj11 B rj45 C rs232 D bnc</w:t>
      </w:r>
      <w:r>
        <w:br w:type="textWrapping"/>
      </w:r>
      <w:r>
        <w:rPr>
          <w:rFonts w:ascii="Calibri" w:hAnsi="Calibri" w:eastAsia="Calibri"/>
          <w:color w:val="000000"/>
          <w:sz w:val="21"/>
        </w:rPr>
        <w:t>9</w:t>
      </w:r>
      <w:r>
        <w:rPr>
          <w:rFonts w:ascii="宋体" w:hAnsi="宋体" w:eastAsia="宋体"/>
          <w:color w:val="000000"/>
          <w:sz w:val="21"/>
        </w:rPr>
        <w:t>．现有的公共数据网都采用 。</w:t>
      </w:r>
      <w:r>
        <w:br w:type="textWrapping"/>
      </w:r>
      <w:r>
        <w:rPr>
          <w:rFonts w:ascii="Calibri" w:hAnsi="Calibri" w:eastAsia="Calibri"/>
          <w:color w:val="000000"/>
          <w:sz w:val="21"/>
        </w:rPr>
        <w:t>A</w:t>
      </w:r>
      <w:r>
        <w:rPr>
          <w:rFonts w:ascii="宋体" w:hAnsi="宋体" w:eastAsia="宋体"/>
          <w:color w:val="000000"/>
          <w:sz w:val="21"/>
        </w:rPr>
        <w:t xml:space="preserve"> 电路交换技术</w:t>
      </w:r>
      <w:r>
        <w:rPr>
          <w:rFonts w:ascii="Calibri" w:hAnsi="Calibri" w:eastAsia="Calibri"/>
          <w:color w:val="000000"/>
          <w:sz w:val="21"/>
        </w:rPr>
        <w:t xml:space="preserve"> B</w:t>
      </w:r>
      <w:r>
        <w:rPr>
          <w:rFonts w:ascii="宋体" w:hAnsi="宋体" w:eastAsia="宋体"/>
          <w:color w:val="000000"/>
          <w:sz w:val="21"/>
        </w:rPr>
        <w:t xml:space="preserve"> 报文交换技术</w:t>
      </w:r>
      <w:r>
        <w:br w:type="textWrapping"/>
      </w:r>
      <w:r>
        <w:rPr>
          <w:rFonts w:ascii="Calibri" w:hAnsi="Calibri" w:eastAsia="Calibri"/>
          <w:color w:val="000000"/>
          <w:sz w:val="21"/>
        </w:rPr>
        <w:t>C</w:t>
      </w:r>
      <w:r>
        <w:rPr>
          <w:rFonts w:ascii="宋体" w:hAnsi="宋体" w:eastAsia="宋体"/>
          <w:color w:val="000000"/>
          <w:sz w:val="21"/>
        </w:rPr>
        <w:t xml:space="preserve"> 语音插空</w:t>
      </w:r>
      <w:r>
        <w:rPr>
          <w:rFonts w:ascii="Calibri" w:hAnsi="Calibri" w:eastAsia="Calibri"/>
          <w:color w:val="000000"/>
          <w:sz w:val="21"/>
        </w:rPr>
        <w:t xml:space="preserve"> D</w:t>
      </w:r>
      <w:r>
        <w:rPr>
          <w:rFonts w:ascii="宋体" w:hAnsi="宋体" w:eastAsia="宋体"/>
          <w:color w:val="000000"/>
          <w:sz w:val="21"/>
        </w:rPr>
        <w:t xml:space="preserve"> 分组交换</w:t>
      </w:r>
      <w:r>
        <w:br w:type="textWrapping"/>
      </w:r>
      <w:r>
        <w:rPr>
          <w:rFonts w:ascii="Calibri" w:hAnsi="Calibri" w:eastAsia="Calibri"/>
          <w:color w:val="000000"/>
          <w:sz w:val="21"/>
        </w:rPr>
        <w:t>10</w:t>
      </w:r>
      <w:r>
        <w:rPr>
          <w:rFonts w:ascii="宋体" w:hAnsi="宋体" w:eastAsia="宋体"/>
          <w:color w:val="000000"/>
          <w:sz w:val="21"/>
        </w:rPr>
        <w:t>．</w:t>
      </w:r>
      <w:r>
        <w:rPr>
          <w:rFonts w:ascii="Calibri" w:hAnsi="Calibri" w:eastAsia="Calibri"/>
          <w:color w:val="000000"/>
          <w:sz w:val="21"/>
        </w:rPr>
        <w:t>ss7</w:t>
      </w:r>
      <w:r>
        <w:rPr>
          <w:rFonts w:ascii="宋体" w:hAnsi="宋体" w:eastAsia="宋体"/>
          <w:color w:val="000000"/>
          <w:sz w:val="21"/>
        </w:rPr>
        <w:t xml:space="preserve"> 协议中的制止市忙消息简写为 。</w:t>
      </w:r>
    </w:p>
    <w:p>
      <w:pPr>
        <w:autoSpaceDE w:val="0"/>
        <w:autoSpaceDN w:val="0"/>
        <w:spacing w:before="50" w:after="0" w:line="208" w:lineRule="exact"/>
      </w:pPr>
      <w:r>
        <w:rPr>
          <w:rFonts w:ascii="Calibri" w:hAnsi="Calibri" w:eastAsia="Calibri"/>
          <w:color w:val="000000"/>
          <w:sz w:val="21"/>
        </w:rPr>
        <w:t>A stb B slb C sub D spb</w:t>
      </w:r>
    </w:p>
    <w:p>
      <w:pPr>
        <w:autoSpaceDE w:val="0"/>
        <w:autoSpaceDN w:val="0"/>
        <w:spacing w:after="0" w:line="272" w:lineRule="exact"/>
        <w:ind w:left="106" w:right="106"/>
      </w:pPr>
      <w:r>
        <w:rPr>
          <w:rFonts w:ascii="宋体" w:hAnsi="宋体" w:eastAsia="宋体"/>
          <w:color w:val="000000"/>
          <w:sz w:val="21"/>
        </w:rPr>
        <w:t>简答题（每题</w:t>
      </w:r>
      <w:r>
        <w:rPr>
          <w:rFonts w:ascii="Calibri" w:hAnsi="Calibri" w:eastAsia="Calibri"/>
          <w:color w:val="000000"/>
          <w:sz w:val="21"/>
        </w:rPr>
        <w:t xml:space="preserve"> 10</w:t>
      </w:r>
      <w:r>
        <w:rPr>
          <w:rFonts w:ascii="宋体" w:hAnsi="宋体" w:eastAsia="宋体"/>
          <w:color w:val="000000"/>
          <w:sz w:val="21"/>
        </w:rPr>
        <w:t xml:space="preserve"> 分）</w:t>
      </w:r>
      <w:r>
        <w:br w:type="textWrapping"/>
      </w:r>
      <w:r>
        <w:rPr>
          <w:rFonts w:ascii="Calibri" w:hAnsi="Calibri" w:eastAsia="Calibri"/>
          <w:color w:val="000000"/>
          <w:sz w:val="21"/>
        </w:rPr>
        <w:t>1</w:t>
      </w:r>
      <w:r>
        <w:rPr>
          <w:rFonts w:ascii="宋体" w:hAnsi="宋体" w:eastAsia="宋体"/>
          <w:color w:val="000000"/>
          <w:sz w:val="21"/>
        </w:rPr>
        <w:t>．简述普通电话与</w:t>
      </w:r>
      <w:r>
        <w:rPr>
          <w:rFonts w:ascii="Calibri" w:hAnsi="Calibri" w:eastAsia="Calibri"/>
          <w:color w:val="000000"/>
          <w:sz w:val="21"/>
        </w:rPr>
        <w:t xml:space="preserve"> IP</w:t>
      </w:r>
      <w:r>
        <w:rPr>
          <w:rFonts w:ascii="宋体" w:hAnsi="宋体" w:eastAsia="宋体"/>
          <w:color w:val="000000"/>
          <w:sz w:val="21"/>
        </w:rPr>
        <w:t xml:space="preserve"> 电话的区别。</w:t>
      </w:r>
      <w:r>
        <w:br w:type="textWrapping"/>
      </w:r>
      <w:r>
        <w:rPr>
          <w:rFonts w:ascii="Calibri" w:hAnsi="Calibri" w:eastAsia="Calibri"/>
          <w:color w:val="000000"/>
          <w:sz w:val="21"/>
        </w:rPr>
        <w:t>2</w:t>
      </w:r>
      <w:r>
        <w:rPr>
          <w:rFonts w:ascii="宋体" w:hAnsi="宋体" w:eastAsia="宋体"/>
          <w:color w:val="000000"/>
          <w:sz w:val="21"/>
        </w:rPr>
        <w:t>．简述随路信令与公路信令的根本区别。</w:t>
      </w:r>
      <w:r>
        <w:br w:type="textWrapping"/>
      </w:r>
      <w:r>
        <w:rPr>
          <w:rFonts w:ascii="Calibri" w:hAnsi="Calibri" w:eastAsia="Calibri"/>
          <w:color w:val="000000"/>
          <w:sz w:val="21"/>
        </w:rPr>
        <w:t>3</w:t>
      </w:r>
      <w:r>
        <w:rPr>
          <w:rFonts w:ascii="宋体" w:hAnsi="宋体" w:eastAsia="宋体"/>
          <w:color w:val="000000"/>
          <w:sz w:val="21"/>
        </w:rPr>
        <w:t>．说明掩码的主要作用。</w:t>
      </w:r>
      <w:r>
        <w:br w:type="textWrapping"/>
      </w:r>
      <w:r>
        <w:rPr>
          <w:rFonts w:ascii="Calibri" w:hAnsi="Calibri" w:eastAsia="Calibri"/>
          <w:color w:val="000000"/>
          <w:sz w:val="21"/>
        </w:rPr>
        <w:t>4</w:t>
      </w:r>
      <w:r>
        <w:rPr>
          <w:rFonts w:ascii="宋体" w:hAnsi="宋体" w:eastAsia="宋体"/>
          <w:color w:val="000000"/>
          <w:sz w:val="21"/>
        </w:rPr>
        <w:t>．</w:t>
      </w:r>
      <w:r>
        <w:rPr>
          <w:rFonts w:ascii="Calibri" w:hAnsi="Calibri" w:eastAsia="Calibri"/>
          <w:color w:val="000000"/>
          <w:sz w:val="21"/>
        </w:rPr>
        <w:t>ss7</w:t>
      </w:r>
      <w:r>
        <w:rPr>
          <w:rFonts w:ascii="宋体" w:hAnsi="宋体" w:eastAsia="宋体"/>
          <w:color w:val="000000"/>
          <w:sz w:val="21"/>
        </w:rPr>
        <w:t xml:space="preserve"> 协议中，有三大要素决定其具体定位，哪三大要素？</w:t>
      </w:r>
    </w:p>
    <w:p>
      <w:pPr>
        <w:sectPr>
          <w:pgSz w:w="12240" w:h="15840"/>
          <w:pgMar w:top="502" w:right="708" w:bottom="378" w:left="72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72" w:lineRule="exact"/>
        <w:ind w:left="106" w:right="106"/>
      </w:pPr>
      <w:r>
        <w:rPr>
          <w:rFonts w:ascii="Calibri" w:hAnsi="Calibri" w:eastAsia="Calibri"/>
          <w:color w:val="000000"/>
          <w:sz w:val="21"/>
        </w:rPr>
        <w:t>5</w:t>
      </w:r>
      <w:r>
        <w:rPr>
          <w:rFonts w:ascii="宋体" w:hAnsi="宋体" w:eastAsia="宋体"/>
          <w:color w:val="000000"/>
          <w:sz w:val="21"/>
        </w:rPr>
        <w:t>．描述</w:t>
      </w:r>
      <w:r>
        <w:rPr>
          <w:rFonts w:ascii="Calibri" w:hAnsi="Calibri" w:eastAsia="Calibri"/>
          <w:color w:val="000000"/>
          <w:sz w:val="21"/>
        </w:rPr>
        <w:t xml:space="preserve"> ss7</w:t>
      </w:r>
      <w:r>
        <w:rPr>
          <w:rFonts w:ascii="宋体" w:hAnsi="宋体" w:eastAsia="宋体"/>
          <w:color w:val="000000"/>
          <w:sz w:val="21"/>
        </w:rPr>
        <w:t xml:space="preserve"> 的基本通话过程。</w:t>
      </w:r>
      <w:r>
        <w:br w:type="textWrapping"/>
      </w:r>
      <w:r>
        <w:rPr>
          <w:rFonts w:ascii="Calibri" w:hAnsi="Calibri" w:eastAsia="Calibri"/>
          <w:color w:val="000000"/>
          <w:sz w:val="21"/>
        </w:rPr>
        <w:t>6</w:t>
      </w:r>
      <w:r>
        <w:rPr>
          <w:rFonts w:ascii="宋体" w:hAnsi="宋体" w:eastAsia="宋体"/>
          <w:color w:val="000000"/>
          <w:sz w:val="21"/>
        </w:rPr>
        <w:t>．简述通信网的组成结构。</w:t>
      </w:r>
      <w:r>
        <w:br w:type="textWrapping"/>
      </w:r>
      <w:r>
        <w:rPr>
          <w:rFonts w:ascii="Calibri" w:hAnsi="Calibri" w:eastAsia="Calibri"/>
          <w:color w:val="000000"/>
          <w:sz w:val="21"/>
        </w:rPr>
        <w:t>7</w:t>
      </w:r>
      <w:r>
        <w:rPr>
          <w:rFonts w:ascii="宋体" w:hAnsi="宋体" w:eastAsia="宋体"/>
          <w:color w:val="000000"/>
          <w:sz w:val="21"/>
        </w:rPr>
        <w:t>．面向连接与面向非连接各有何利弊？</w:t>
      </w:r>
      <w:r>
        <w:br w:type="textWrapping"/>
      </w:r>
      <w:r>
        <w:rPr>
          <w:rFonts w:ascii="Calibri" w:hAnsi="Calibri" w:eastAsia="Calibri"/>
          <w:color w:val="000000"/>
          <w:sz w:val="21"/>
        </w:rPr>
        <w:t>8</w:t>
      </w:r>
      <w:r>
        <w:rPr>
          <w:rFonts w:ascii="宋体" w:hAnsi="宋体" w:eastAsia="宋体"/>
          <w:color w:val="000000"/>
          <w:sz w:val="21"/>
        </w:rPr>
        <w:t>．写出爱尔兰的基本计算公式。</w:t>
      </w:r>
      <w:r>
        <w:br w:type="textWrapping"/>
      </w:r>
      <w:r>
        <w:rPr>
          <w:rFonts w:ascii="Calibri" w:hAnsi="Calibri" w:eastAsia="Calibri"/>
          <w:color w:val="000000"/>
          <w:sz w:val="21"/>
        </w:rPr>
        <w:t>9</w:t>
      </w:r>
      <w:r>
        <w:rPr>
          <w:rFonts w:ascii="宋体" w:hAnsi="宋体" w:eastAsia="宋体"/>
          <w:color w:val="000000"/>
          <w:sz w:val="21"/>
        </w:rPr>
        <w:t>．数据网主要有哪些设备？</w:t>
      </w:r>
      <w:r>
        <w:br w:type="textWrapping"/>
      </w:r>
      <w:r>
        <w:rPr>
          <w:rFonts w:ascii="Calibri" w:hAnsi="Calibri" w:eastAsia="Calibri"/>
          <w:color w:val="000000"/>
          <w:sz w:val="21"/>
        </w:rPr>
        <w:t>10</w:t>
      </w:r>
      <w:r>
        <w:rPr>
          <w:rFonts w:ascii="宋体" w:hAnsi="宋体" w:eastAsia="宋体"/>
          <w:color w:val="000000"/>
          <w:sz w:val="21"/>
        </w:rPr>
        <w:t>．中国一号协议是如何在被叫号码中插入主叫号码的？</w:t>
      </w:r>
    </w:p>
    <w:p>
      <w:pPr>
        <w:pStyle w:val="3"/>
      </w:pPr>
      <w:bookmarkStart w:id="44" w:name="_Toc108796491"/>
      <w:r>
        <w:rPr>
          <w:rFonts w:ascii="Calibri" w:hAnsi="Calibri" w:eastAsia="Calibri"/>
        </w:rPr>
        <w:t>45</w:t>
      </w:r>
      <w:r>
        <w:t>、</w:t>
      </w:r>
      <w:r>
        <w:rPr>
          <w:rFonts w:hint="eastAsia" w:ascii="微软雅黑" w:hAnsi="微软雅黑" w:eastAsia="微软雅黑" w:cs="微软雅黑"/>
        </w:rPr>
        <w:t>东</w:t>
      </w:r>
      <w:r>
        <w:rPr>
          <w:rFonts w:hint="eastAsia" w:ascii="MS Gothic" w:hAnsi="MS Gothic" w:eastAsia="MS Gothic" w:cs="MS Gothic"/>
        </w:rPr>
        <w:t>信笔</w:t>
      </w:r>
      <w:r>
        <w:rPr>
          <w:rFonts w:hint="eastAsia" w:ascii="微软雅黑" w:hAnsi="微软雅黑" w:eastAsia="微软雅黑" w:cs="微软雅黑"/>
        </w:rPr>
        <w:t>试题</w:t>
      </w:r>
      <w:r>
        <w:rPr>
          <w:rFonts w:hint="eastAsia" w:ascii="MS Gothic" w:hAnsi="MS Gothic" w:eastAsia="MS Gothic" w:cs="MS Gothic"/>
        </w:rPr>
        <w:t>目</w:t>
      </w:r>
      <w:bookmarkEnd w:id="44"/>
    </w:p>
    <w:p>
      <w:pPr>
        <w:autoSpaceDE w:val="0"/>
        <w:autoSpaceDN w:val="0"/>
        <w:spacing w:before="1142" w:after="0" w:line="272" w:lineRule="exact"/>
        <w:ind w:left="106" w:right="106"/>
      </w:pPr>
      <w:r>
        <w:rPr>
          <w:rFonts w:ascii="宋体" w:hAnsi="宋体" w:eastAsia="宋体"/>
          <w:color w:val="000000"/>
          <w:sz w:val="21"/>
        </w:rPr>
        <w:t>笔试：</w:t>
      </w:r>
      <w:r>
        <w:rPr>
          <w:rFonts w:ascii="Calibri" w:hAnsi="Calibri" w:eastAsia="Calibri"/>
          <w:color w:val="000000"/>
          <w:sz w:val="21"/>
        </w:rPr>
        <w:t>30</w:t>
      </w:r>
      <w:r>
        <w:rPr>
          <w:rFonts w:ascii="宋体" w:hAnsi="宋体" w:eastAsia="宋体"/>
          <w:color w:val="000000"/>
          <w:sz w:val="21"/>
        </w:rPr>
        <w:t xml:space="preserve"> 分钟。</w:t>
      </w:r>
      <w:r>
        <w:br w:type="textWrapping"/>
      </w:r>
      <w:r>
        <w:rPr>
          <w:rFonts w:ascii="Calibri" w:hAnsi="Calibri" w:eastAsia="Calibri"/>
          <w:color w:val="000000"/>
          <w:sz w:val="21"/>
        </w:rPr>
        <w:t>1</w:t>
      </w:r>
      <w:r>
        <w:rPr>
          <w:rFonts w:ascii="宋体" w:hAnsi="宋体" w:eastAsia="宋体"/>
          <w:color w:val="000000"/>
          <w:sz w:val="21"/>
        </w:rPr>
        <w:t>．压控振荡器的英文缩写。</w:t>
      </w:r>
      <w:r>
        <w:br w:type="textWrapping"/>
      </w:r>
      <w:r>
        <w:rPr>
          <w:rFonts w:ascii="Calibri" w:hAnsi="Calibri" w:eastAsia="Calibri"/>
          <w:color w:val="000000"/>
          <w:sz w:val="21"/>
        </w:rPr>
        <w:t>2</w:t>
      </w:r>
      <w:r>
        <w:rPr>
          <w:rFonts w:ascii="宋体" w:hAnsi="宋体" w:eastAsia="宋体"/>
          <w:color w:val="000000"/>
          <w:sz w:val="21"/>
        </w:rPr>
        <w:t>．动态随机存储器的英文缩写。</w:t>
      </w:r>
      <w:r>
        <w:br w:type="textWrapping"/>
      </w:r>
      <w:r>
        <w:rPr>
          <w:rFonts w:ascii="Calibri" w:hAnsi="Calibri" w:eastAsia="Calibri"/>
          <w:color w:val="000000"/>
          <w:sz w:val="21"/>
        </w:rPr>
        <w:t>3</w:t>
      </w:r>
      <w:r>
        <w:rPr>
          <w:rFonts w:ascii="宋体" w:hAnsi="宋体" w:eastAsia="宋体"/>
          <w:color w:val="000000"/>
          <w:sz w:val="21"/>
        </w:rPr>
        <w:t>．选择电阻时要考虑什么？</w:t>
      </w:r>
      <w:r>
        <w:br w:type="textWrapping"/>
      </w:r>
      <w:r>
        <w:rPr>
          <w:rFonts w:ascii="Calibri" w:hAnsi="Calibri" w:eastAsia="Calibri"/>
          <w:color w:val="000000"/>
          <w:sz w:val="21"/>
        </w:rPr>
        <w:t>4</w:t>
      </w:r>
      <w:r>
        <w:rPr>
          <w:rFonts w:ascii="宋体" w:hAnsi="宋体" w:eastAsia="宋体"/>
          <w:color w:val="000000"/>
          <w:sz w:val="21"/>
        </w:rPr>
        <w:t>．单片机上电后没有运转，首先要检查什么？</w:t>
      </w:r>
      <w:r>
        <w:br w:type="textWrapping"/>
      </w:r>
      <w:r>
        <w:rPr>
          <w:rFonts w:ascii="Calibri" w:hAnsi="Calibri" w:eastAsia="Calibri"/>
          <w:color w:val="000000"/>
          <w:sz w:val="21"/>
        </w:rPr>
        <w:t>5</w:t>
      </w:r>
      <w:r>
        <w:rPr>
          <w:rFonts w:ascii="宋体" w:hAnsi="宋体" w:eastAsia="宋体"/>
          <w:color w:val="000000"/>
          <w:sz w:val="21"/>
        </w:rPr>
        <w:t>．计算机的基本组成部分及其各自的作用。</w:t>
      </w:r>
      <w:r>
        <w:br w:type="textWrapping"/>
      </w:r>
      <w:r>
        <w:rPr>
          <w:rFonts w:ascii="Calibri" w:hAnsi="Calibri" w:eastAsia="Calibri"/>
          <w:color w:val="000000"/>
          <w:sz w:val="21"/>
        </w:rPr>
        <w:t>6</w:t>
      </w:r>
      <w:r>
        <w:rPr>
          <w:rFonts w:ascii="宋体" w:hAnsi="宋体" w:eastAsia="宋体"/>
          <w:color w:val="000000"/>
          <w:sz w:val="21"/>
        </w:rPr>
        <w:t>．怎样用</w:t>
      </w:r>
      <w:r>
        <w:rPr>
          <w:rFonts w:ascii="Calibri" w:hAnsi="Calibri" w:eastAsia="Calibri"/>
          <w:color w:val="000000"/>
          <w:sz w:val="21"/>
        </w:rPr>
        <w:t xml:space="preserve"> D</w:t>
      </w:r>
      <w:r>
        <w:rPr>
          <w:rFonts w:ascii="宋体" w:hAnsi="宋体" w:eastAsia="宋体"/>
          <w:color w:val="000000"/>
          <w:sz w:val="21"/>
        </w:rPr>
        <w:t xml:space="preserve"> 触发器、与或非门组成二分频电路？</w:t>
      </w:r>
    </w:p>
    <w:p>
      <w:pPr>
        <w:pStyle w:val="3"/>
      </w:pPr>
      <w:bookmarkStart w:id="45" w:name="_Toc108796492"/>
      <w:r>
        <w:rPr>
          <w:rFonts w:ascii="Calibri" w:hAnsi="Calibri" w:eastAsia="Calibri"/>
        </w:rPr>
        <w:t>46</w:t>
      </w:r>
      <w:r>
        <w:t>、中</w:t>
      </w:r>
      <w:r>
        <w:rPr>
          <w:rFonts w:hint="eastAsia" w:ascii="微软雅黑" w:hAnsi="微软雅黑" w:eastAsia="微软雅黑" w:cs="微软雅黑"/>
        </w:rPr>
        <w:t>软</w:t>
      </w:r>
      <w:r>
        <w:rPr>
          <w:rFonts w:hint="eastAsia" w:ascii="MS Gothic" w:hAnsi="MS Gothic" w:eastAsia="MS Gothic" w:cs="MS Gothic"/>
        </w:rPr>
        <w:t>融鑫笔</w:t>
      </w:r>
      <w:r>
        <w:rPr>
          <w:rFonts w:hint="eastAsia" w:ascii="微软雅黑" w:hAnsi="微软雅黑" w:eastAsia="微软雅黑" w:cs="微软雅黑"/>
        </w:rPr>
        <w:t>试题</w:t>
      </w:r>
      <w:bookmarkEnd w:id="45"/>
    </w:p>
    <w:tbl>
      <w:tblPr>
        <w:tblStyle w:val="41"/>
        <w:tblW w:w="0" w:type="auto"/>
        <w:tblInd w:w="52" w:type="dxa"/>
        <w:tblLayout w:type="fixed"/>
        <w:tblCellMar>
          <w:top w:w="0" w:type="dxa"/>
          <w:left w:w="108" w:type="dxa"/>
          <w:bottom w:w="0" w:type="dxa"/>
          <w:right w:w="108" w:type="dxa"/>
        </w:tblCellMar>
      </w:tblPr>
      <w:tblGrid>
        <w:gridCol w:w="6550"/>
        <w:gridCol w:w="4206"/>
      </w:tblGrid>
      <w:tr>
        <w:tblPrEx>
          <w:tblCellMar>
            <w:top w:w="0" w:type="dxa"/>
            <w:left w:w="108" w:type="dxa"/>
            <w:bottom w:w="0" w:type="dxa"/>
            <w:right w:w="108" w:type="dxa"/>
          </w:tblCellMar>
        </w:tblPrEx>
        <w:trPr>
          <w:trHeight w:val="2204" w:hRule="exact"/>
        </w:trPr>
        <w:tc>
          <w:tcPr>
            <w:tcW w:w="10756" w:type="dxa"/>
            <w:gridSpan w:val="2"/>
            <w:tcMar>
              <w:left w:w="0" w:type="dxa"/>
              <w:right w:w="0" w:type="dxa"/>
            </w:tcMar>
          </w:tcPr>
          <w:p>
            <w:pPr>
              <w:autoSpaceDE w:val="0"/>
              <w:autoSpaceDN w:val="0"/>
              <w:spacing w:before="552" w:after="0" w:line="272" w:lineRule="exact"/>
              <w:ind w:left="54" w:right="54"/>
            </w:pPr>
            <w:r>
              <w:rPr>
                <w:rFonts w:ascii="Calibri" w:hAnsi="Calibri" w:eastAsia="Calibri"/>
                <w:color w:val="000000"/>
                <w:sz w:val="21"/>
              </w:rPr>
              <w:t>1</w:t>
            </w:r>
            <w:r>
              <w:rPr>
                <w:rFonts w:ascii="宋体" w:hAnsi="宋体" w:eastAsia="宋体"/>
                <w:color w:val="000000"/>
                <w:sz w:val="21"/>
              </w:rPr>
              <w:t>．关于工作</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 你对未来的工作生活是怎样憧憬的？为何选择我公司作为求职公司？</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）请用不超过</w:t>
            </w:r>
            <w:r>
              <w:rPr>
                <w:rFonts w:ascii="Calibri" w:hAnsi="Calibri" w:eastAsia="Calibri"/>
                <w:color w:val="000000"/>
                <w:sz w:val="21"/>
              </w:rPr>
              <w:t xml:space="preserve"> 30</w:t>
            </w:r>
            <w:r>
              <w:rPr>
                <w:rFonts w:ascii="宋体" w:hAnsi="宋体" w:eastAsia="宋体"/>
                <w:color w:val="000000"/>
                <w:sz w:val="21"/>
              </w:rPr>
              <w:t xml:space="preserve"> 个字给出一个最能让我们录用你的理由。</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）你认为比较理想的工作环境是怎样的？</w:t>
            </w:r>
            <w:r>
              <w:br w:type="textWrapping"/>
            </w: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）你个人的中长期的职业发展目标是怎样的？</w:t>
            </w:r>
            <w:r>
              <w:br w:type="textWrapping"/>
            </w:r>
            <w:r>
              <w:rPr>
                <w:rFonts w:ascii="Calibri" w:hAnsi="Calibri" w:eastAsia="Calibri"/>
                <w:color w:val="000000"/>
                <w:sz w:val="21"/>
              </w:rPr>
              <w:t>2</w:t>
            </w:r>
            <w:r>
              <w:rPr>
                <w:rFonts w:ascii="宋体" w:hAnsi="宋体" w:eastAsia="宋体"/>
                <w:color w:val="000000"/>
                <w:sz w:val="21"/>
              </w:rPr>
              <w:t>．关于社会</w:t>
            </w:r>
          </w:p>
        </w:tc>
      </w:tr>
      <w:tr>
        <w:tblPrEx>
          <w:tblCellMar>
            <w:top w:w="0" w:type="dxa"/>
            <w:left w:w="108" w:type="dxa"/>
            <w:bottom w:w="0" w:type="dxa"/>
            <w:right w:w="108" w:type="dxa"/>
          </w:tblCellMar>
        </w:tblPrEx>
        <w:trPr>
          <w:trHeight w:val="274" w:hRule="exact"/>
        </w:trPr>
        <w:tc>
          <w:tcPr>
            <w:tcW w:w="6550" w:type="dxa"/>
            <w:tcMar>
              <w:left w:w="0" w:type="dxa"/>
              <w:right w:w="0" w:type="dxa"/>
            </w:tcMar>
          </w:tcPr>
          <w:p>
            <w:pPr>
              <w:autoSpaceDE w:val="0"/>
              <w:autoSpaceDN w:val="0"/>
              <w:spacing w:before="22" w:after="0" w:line="232" w:lineRule="exact"/>
              <w:jc w:val="center"/>
            </w:pP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）如果你是杨利伟，你在太空中向祖国人民说的第一句话是什么？</w:t>
            </w:r>
          </w:p>
        </w:tc>
        <w:tc>
          <w:tcPr>
            <w:tcW w:w="4206" w:type="dxa"/>
            <w:tcMar>
              <w:left w:w="0" w:type="dxa"/>
              <w:right w:w="0" w:type="dxa"/>
            </w:tcMar>
          </w:tcPr>
          <w:p>
            <w:pPr>
              <w:autoSpaceDE w:val="0"/>
              <w:autoSpaceDN w:val="0"/>
              <w:spacing w:before="22" w:after="0" w:line="232" w:lineRule="exact"/>
              <w:ind w:left="10" w:right="10"/>
              <w:jc w:val="right"/>
            </w:pP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）宋美龄女士于</w:t>
            </w:r>
            <w:r>
              <w:rPr>
                <w:rFonts w:ascii="Calibri" w:hAnsi="Calibri" w:eastAsia="Calibri"/>
                <w:color w:val="000000"/>
                <w:sz w:val="21"/>
              </w:rPr>
              <w:t xml:space="preserve"> 2003</w:t>
            </w:r>
            <w:r>
              <w:rPr>
                <w:rFonts w:ascii="宋体" w:hAnsi="宋体" w:eastAsia="宋体"/>
                <w:color w:val="000000"/>
                <w:sz w:val="21"/>
              </w:rPr>
              <w:t xml:space="preserve"> 年</w:t>
            </w:r>
            <w:r>
              <w:rPr>
                <w:rFonts w:ascii="Calibri" w:hAnsi="Calibri" w:eastAsia="Calibri"/>
                <w:color w:val="000000"/>
                <w:sz w:val="21"/>
              </w:rPr>
              <w:t xml:space="preserve"> 10</w:t>
            </w:r>
            <w:r>
              <w:rPr>
                <w:rFonts w:ascii="宋体" w:hAnsi="宋体" w:eastAsia="宋体"/>
                <w:color w:val="000000"/>
                <w:sz w:val="21"/>
              </w:rPr>
              <w:t xml:space="preserve"> 月谢世，对</w:t>
            </w:r>
          </w:p>
        </w:tc>
      </w:tr>
    </w:tbl>
    <w:p>
      <w:pPr>
        <w:autoSpaceDE w:val="0"/>
        <w:autoSpaceDN w:val="0"/>
        <w:spacing w:after="0" w:line="262" w:lineRule="exact"/>
      </w:pPr>
      <w:r>
        <w:rPr>
          <w:rFonts w:ascii="宋体" w:hAnsi="宋体" w:eastAsia="宋体"/>
          <w:color w:val="000000"/>
          <w:sz w:val="21"/>
        </w:rPr>
        <w:t>这位著名人士在西安事变中的态度和作用，</w:t>
      </w:r>
      <w:r>
        <w:br w:type="textWrapping"/>
      </w:r>
      <w:r>
        <w:rPr>
          <w:rFonts w:ascii="宋体" w:hAnsi="宋体" w:eastAsia="宋体"/>
          <w:color w:val="000000"/>
          <w:sz w:val="21"/>
        </w:rPr>
        <w:t>你 是如何看待的？（不超过</w:t>
      </w:r>
      <w:r>
        <w:rPr>
          <w:rFonts w:ascii="Calibri" w:hAnsi="Calibri" w:eastAsia="Calibri"/>
          <w:color w:val="000000"/>
          <w:sz w:val="21"/>
        </w:rPr>
        <w:t xml:space="preserve"> 300</w:t>
      </w:r>
      <w:r>
        <w:rPr>
          <w:rFonts w:ascii="宋体" w:hAnsi="宋体" w:eastAsia="宋体"/>
          <w:color w:val="000000"/>
          <w:sz w:val="21"/>
        </w:rPr>
        <w:t xml:space="preserve"> 字）</w:t>
      </w:r>
    </w:p>
    <w:p>
      <w:pPr>
        <w:autoSpaceDE w:val="0"/>
        <w:autoSpaceDN w:val="0"/>
        <w:spacing w:before="40" w:after="0" w:line="232" w:lineRule="exact"/>
        <w:ind w:left="106" w:right="106"/>
      </w:pP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）北京</w:t>
      </w:r>
      <w:r>
        <w:rPr>
          <w:rFonts w:ascii="Calibri" w:hAnsi="Calibri" w:eastAsia="Calibri"/>
          <w:color w:val="000000"/>
          <w:sz w:val="21"/>
        </w:rPr>
        <w:t>***</w:t>
      </w:r>
      <w:r>
        <w:rPr>
          <w:rFonts w:ascii="宋体" w:hAnsi="宋体" w:eastAsia="宋体"/>
          <w:color w:val="000000"/>
          <w:sz w:val="21"/>
        </w:rPr>
        <w:t>颁布的对拾金不昧者，失主要奖励相当于财产</w:t>
      </w:r>
      <w:r>
        <w:rPr>
          <w:rFonts w:ascii="Calibri" w:hAnsi="Calibri" w:eastAsia="Calibri"/>
          <w:color w:val="000000"/>
          <w:sz w:val="21"/>
        </w:rPr>
        <w:t xml:space="preserve"> 20%</w:t>
      </w:r>
      <w:r>
        <w:rPr>
          <w:rFonts w:ascii="宋体" w:hAnsi="宋体" w:eastAsia="宋体"/>
          <w:color w:val="000000"/>
          <w:sz w:val="21"/>
        </w:rPr>
        <w:t>奖金的公告，你是如</w:t>
      </w:r>
    </w:p>
    <w:p>
      <w:pPr>
        <w:autoSpaceDE w:val="0"/>
        <w:autoSpaceDN w:val="0"/>
        <w:spacing w:before="40" w:after="0" w:line="208" w:lineRule="exact"/>
      </w:pPr>
      <w:r>
        <w:rPr>
          <w:rFonts w:ascii="宋体" w:hAnsi="宋体" w:eastAsia="宋体"/>
          <w:color w:val="000000"/>
          <w:sz w:val="21"/>
        </w:rPr>
        <w:t>何看的？</w:t>
      </w:r>
    </w:p>
    <w:p>
      <w:pPr>
        <w:autoSpaceDE w:val="0"/>
        <w:autoSpaceDN w:val="0"/>
        <w:spacing w:before="64" w:after="0" w:line="232" w:lineRule="exact"/>
        <w:ind w:left="106" w:right="106"/>
      </w:pP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）如果给你</w:t>
      </w:r>
      <w:r>
        <w:rPr>
          <w:rFonts w:ascii="Calibri" w:hAnsi="Calibri" w:eastAsia="Calibri"/>
          <w:color w:val="000000"/>
          <w:sz w:val="21"/>
        </w:rPr>
        <w:t xml:space="preserve"> 50</w:t>
      </w:r>
      <w:r>
        <w:rPr>
          <w:rFonts w:ascii="宋体" w:hAnsi="宋体" w:eastAsia="宋体"/>
          <w:color w:val="000000"/>
          <w:sz w:val="21"/>
        </w:rPr>
        <w:t xml:space="preserve"> 万元人民币，你将会用这些钱做什么？</w:t>
      </w:r>
    </w:p>
    <w:p>
      <w:pPr>
        <w:sectPr>
          <w:pgSz w:w="12240" w:h="15840"/>
          <w:pgMar w:top="502" w:right="702" w:bottom="412" w:left="72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72" w:lineRule="exact"/>
        <w:ind w:left="106" w:right="106"/>
      </w:pPr>
      <w:r>
        <w:rPr>
          <w:rFonts w:ascii="宋体" w:hAnsi="宋体" w:eastAsia="宋体"/>
          <w:color w:val="000000"/>
          <w:sz w:val="21"/>
        </w:rPr>
        <w:t>（</w:t>
      </w:r>
      <w:r>
        <w:rPr>
          <w:rFonts w:ascii="Calibri" w:hAnsi="Calibri" w:eastAsia="Calibri"/>
          <w:color w:val="000000"/>
          <w:sz w:val="21"/>
        </w:rPr>
        <w:t>5</w:t>
      </w:r>
      <w:r>
        <w:rPr>
          <w:rFonts w:ascii="宋体" w:hAnsi="宋体" w:eastAsia="宋体"/>
          <w:color w:val="000000"/>
          <w:sz w:val="21"/>
        </w:rPr>
        <w:t>）在美国，男、女卫生间（厕所）的正确称呼为什么？请用英语写出答案。</w:t>
      </w:r>
      <w:r>
        <w:br w:type="textWrapping"/>
      </w:r>
      <w:r>
        <w:rPr>
          <w:rFonts w:ascii="宋体" w:hAnsi="宋体" w:eastAsia="宋体"/>
          <w:color w:val="000000"/>
          <w:sz w:val="21"/>
        </w:rPr>
        <w:t>（</w:t>
      </w:r>
      <w:r>
        <w:rPr>
          <w:rFonts w:ascii="Calibri" w:hAnsi="Calibri" w:eastAsia="Calibri"/>
          <w:color w:val="000000"/>
          <w:sz w:val="21"/>
        </w:rPr>
        <w:t>6</w:t>
      </w:r>
      <w:r>
        <w:rPr>
          <w:rFonts w:ascii="宋体" w:hAnsi="宋体" w:eastAsia="宋体"/>
          <w:color w:val="000000"/>
          <w:sz w:val="21"/>
        </w:rPr>
        <w:t>）你认为麦当劳是世界最大的汉堡生产商吗？如果不是，请说出你的观点。</w:t>
      </w:r>
      <w:r>
        <w:br w:type="textWrapping"/>
      </w:r>
      <w:r>
        <w:rPr>
          <w:rFonts w:ascii="Calibri" w:hAnsi="Calibri" w:eastAsia="Calibri"/>
          <w:color w:val="000000"/>
          <w:sz w:val="21"/>
        </w:rPr>
        <w:t>3</w:t>
      </w:r>
      <w:r>
        <w:rPr>
          <w:rFonts w:ascii="宋体" w:hAnsi="宋体" w:eastAsia="宋体"/>
          <w:color w:val="000000"/>
          <w:sz w:val="21"/>
        </w:rPr>
        <w:t>．教育背景</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）你受过哪些正规的教育或培训？（自高中毕业起）</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）在校期间进行过哪些社会活动？</w:t>
      </w:r>
    </w:p>
    <w:p>
      <w:pPr>
        <w:pStyle w:val="3"/>
      </w:pPr>
      <w:bookmarkStart w:id="46" w:name="_Toc108796493"/>
      <w:r>
        <w:t>47</w:t>
      </w:r>
      <w:r>
        <w:rPr>
          <w:rFonts w:ascii="宋体" w:hAnsi="宋体" w:eastAsia="宋体"/>
        </w:rPr>
        <w:t>、</w:t>
      </w:r>
      <w:r>
        <w:t>Delphi</w:t>
      </w:r>
      <w:r>
        <w:rPr>
          <w:rFonts w:ascii="宋体" w:hAnsi="宋体" w:eastAsia="宋体"/>
        </w:rPr>
        <w:t xml:space="preserve"> 笔试题目</w:t>
      </w:r>
      <w:bookmarkEnd w:id="46"/>
    </w:p>
    <w:p>
      <w:pPr>
        <w:autoSpaceDE w:val="0"/>
        <w:autoSpaceDN w:val="0"/>
        <w:spacing w:before="1106" w:after="0" w:line="284" w:lineRule="exact"/>
        <w:ind w:left="106" w:right="106"/>
      </w:pPr>
      <w:r>
        <w:rPr>
          <w:rFonts w:ascii="宋体" w:hAnsi="宋体" w:eastAsia="宋体"/>
          <w:color w:val="000000"/>
          <w:sz w:val="21"/>
        </w:rPr>
        <w:t>机械类笔试试题</w:t>
      </w:r>
      <w:r>
        <w:br w:type="textWrapping"/>
      </w:r>
      <w:r>
        <w:rPr>
          <w:rFonts w:ascii="Calibri" w:hAnsi="Calibri" w:eastAsia="Calibri"/>
          <w:color w:val="000000"/>
          <w:sz w:val="21"/>
        </w:rPr>
        <w:t>1. Briefly describe what is blanking(cutting), forming, coining and embosing in stamping</w:t>
      </w:r>
    </w:p>
    <w:p>
      <w:pPr>
        <w:autoSpaceDE w:val="0"/>
        <w:autoSpaceDN w:val="0"/>
        <w:spacing w:before="48" w:after="0" w:line="208" w:lineRule="exact"/>
      </w:pPr>
      <w:r>
        <w:rPr>
          <w:rFonts w:ascii="Calibri" w:hAnsi="Calibri" w:eastAsia="Calibri"/>
          <w:color w:val="000000"/>
          <w:sz w:val="21"/>
        </w:rPr>
        <w:t>process.</w:t>
      </w:r>
    </w:p>
    <w:p>
      <w:pPr>
        <w:autoSpaceDE w:val="0"/>
        <w:autoSpaceDN w:val="0"/>
        <w:spacing w:before="2" w:after="0" w:line="256" w:lineRule="exact"/>
        <w:ind w:left="106" w:right="106"/>
      </w:pPr>
      <w:r>
        <w:rPr>
          <w:rFonts w:ascii="Calibri" w:hAnsi="Calibri" w:eastAsia="Calibri"/>
          <w:color w:val="000000"/>
          <w:sz w:val="21"/>
        </w:rPr>
        <w:t>2. What is metal clading?</w:t>
      </w:r>
      <w:r>
        <w:br w:type="textWrapping"/>
      </w:r>
      <w:r>
        <w:rPr>
          <w:rFonts w:ascii="Calibri" w:hAnsi="Calibri" w:eastAsia="Calibri"/>
          <w:color w:val="000000"/>
          <w:sz w:val="21"/>
        </w:rPr>
        <w:t>3. What is the purpose of adding glass fiber to thermoplastic material?</w:t>
      </w:r>
      <w:r>
        <w:br w:type="textWrapping"/>
      </w:r>
      <w:r>
        <w:rPr>
          <w:rFonts w:ascii="Calibri" w:hAnsi="Calibri" w:eastAsia="Calibri"/>
          <w:color w:val="000000"/>
          <w:sz w:val="21"/>
        </w:rPr>
        <w:t>4. In contrast with metal and thermoplastic material, which has a higher coefficient of</w:t>
      </w:r>
    </w:p>
    <w:p>
      <w:pPr>
        <w:autoSpaceDE w:val="0"/>
        <w:autoSpaceDN w:val="0"/>
        <w:spacing w:before="46" w:after="0" w:line="210" w:lineRule="exact"/>
      </w:pPr>
      <w:r>
        <w:rPr>
          <w:rFonts w:ascii="Calibri" w:hAnsi="Calibri" w:eastAsia="Calibri"/>
          <w:color w:val="000000"/>
          <w:sz w:val="21"/>
        </w:rPr>
        <w:t>thermal expansion(CTE).</w:t>
      </w:r>
    </w:p>
    <w:p>
      <w:pPr>
        <w:autoSpaceDE w:val="0"/>
        <w:autoSpaceDN w:val="0"/>
        <w:spacing w:before="48" w:after="0" w:line="208" w:lineRule="exact"/>
        <w:ind w:left="106" w:right="106"/>
      </w:pPr>
      <w:r>
        <w:rPr>
          <w:rFonts w:ascii="Calibri" w:hAnsi="Calibri" w:eastAsia="Calibri"/>
          <w:color w:val="000000"/>
          <w:sz w:val="21"/>
        </w:rPr>
        <w:t>5. The most suitable material for a integral hinge design (typical plastic thickness=0.25 to</w:t>
      </w:r>
    </w:p>
    <w:p>
      <w:pPr>
        <w:autoSpaceDE w:val="0"/>
        <w:autoSpaceDN w:val="0"/>
        <w:spacing w:before="48" w:after="0" w:line="208" w:lineRule="exact"/>
      </w:pPr>
      <w:r>
        <w:rPr>
          <w:rFonts w:ascii="Calibri" w:hAnsi="Calibri" w:eastAsia="Calibri"/>
          <w:color w:val="000000"/>
          <w:sz w:val="21"/>
        </w:rPr>
        <w:t>0.5mm at hinge)</w:t>
      </w:r>
    </w:p>
    <w:p>
      <w:pPr>
        <w:autoSpaceDE w:val="0"/>
        <w:autoSpaceDN w:val="0"/>
        <w:spacing w:before="2" w:after="0" w:line="256" w:lineRule="exact"/>
        <w:ind w:left="106" w:right="106"/>
      </w:pPr>
      <w:r>
        <w:rPr>
          <w:rFonts w:ascii="Calibri" w:hAnsi="Calibri" w:eastAsia="Calibri"/>
          <w:color w:val="000000"/>
          <w:sz w:val="21"/>
        </w:rPr>
        <w:t>6. Can a bending load makes both compressive and tensile stress in a member?</w:t>
      </w:r>
      <w:r>
        <w:br w:type="textWrapping"/>
      </w:r>
      <w:r>
        <w:rPr>
          <w:rFonts w:ascii="Calibri" w:hAnsi="Calibri" w:eastAsia="Calibri"/>
          <w:color w:val="000000"/>
          <w:sz w:val="21"/>
        </w:rPr>
        <w:t>7. What is the design criteria used in plastics catch/snap?</w:t>
      </w:r>
      <w:r>
        <w:br w:type="textWrapping"/>
      </w:r>
      <w:r>
        <w:rPr>
          <w:rFonts w:ascii="Calibri" w:hAnsi="Calibri" w:eastAsia="Calibri"/>
          <w:color w:val="000000"/>
          <w:sz w:val="21"/>
        </w:rPr>
        <w:t>8. What is FEA?</w:t>
      </w:r>
      <w:r>
        <w:br w:type="textWrapping"/>
      </w:r>
      <w:r>
        <w:rPr>
          <w:rFonts w:ascii="Calibri" w:hAnsi="Calibri" w:eastAsia="Calibri"/>
          <w:color w:val="000000"/>
          <w:sz w:val="21"/>
        </w:rPr>
        <w:t>9. Why is natural frequency important in vibration analysis?</w:t>
      </w:r>
    </w:p>
    <w:p>
      <w:pPr>
        <w:autoSpaceDE w:val="0"/>
        <w:autoSpaceDN w:val="0"/>
        <w:spacing w:before="48" w:after="0" w:line="208" w:lineRule="exact"/>
      </w:pPr>
      <w:r>
        <w:rPr>
          <w:rFonts w:ascii="Calibri" w:hAnsi="Calibri" w:eastAsia="Calibri"/>
          <w:color w:val="000000"/>
          <w:sz w:val="21"/>
        </w:rPr>
        <w:t>10. What is the deflection equation of a cantilever beam fixed at one edge ?</w:t>
      </w:r>
    </w:p>
    <w:p>
      <w:pPr>
        <w:pStyle w:val="3"/>
      </w:pPr>
      <w:bookmarkStart w:id="47" w:name="_Toc108796494"/>
      <w:r>
        <w:rPr>
          <w:rFonts w:ascii="Calibri" w:hAnsi="Calibri" w:eastAsia="Calibri"/>
        </w:rPr>
        <w:t>48</w:t>
      </w:r>
      <w:r>
        <w:t>、</w:t>
      </w:r>
      <w:r>
        <w:rPr>
          <w:rFonts w:ascii="Calibri" w:hAnsi="Calibri" w:eastAsia="Calibri"/>
        </w:rPr>
        <w:t xml:space="preserve"> EE</w:t>
      </w:r>
      <w:r>
        <w:t xml:space="preserve"> 笔</w:t>
      </w:r>
      <w:r>
        <w:rPr>
          <w:rFonts w:hint="eastAsia" w:ascii="微软雅黑" w:hAnsi="微软雅黑" w:eastAsia="微软雅黑" w:cs="微软雅黑"/>
        </w:rPr>
        <w:t>试试题</w:t>
      </w:r>
      <w:bookmarkEnd w:id="47"/>
    </w:p>
    <w:p>
      <w:pPr>
        <w:autoSpaceDE w:val="0"/>
        <w:autoSpaceDN w:val="0"/>
        <w:spacing w:before="1146" w:after="0" w:line="256" w:lineRule="exact"/>
        <w:ind w:left="106" w:right="106"/>
      </w:pPr>
      <w:r>
        <w:rPr>
          <w:rFonts w:ascii="Calibri" w:hAnsi="Calibri" w:eastAsia="Calibri"/>
          <w:color w:val="000000"/>
          <w:sz w:val="21"/>
        </w:rPr>
        <w:t>1. Name 3 Vehicle Buses.</w:t>
      </w:r>
      <w:r>
        <w:br w:type="textWrapping"/>
      </w:r>
      <w:r>
        <w:rPr>
          <w:rFonts w:ascii="Calibri" w:hAnsi="Calibri" w:eastAsia="Calibri"/>
          <w:color w:val="000000"/>
          <w:sz w:val="21"/>
        </w:rPr>
        <w:t>2. Name 2 possible sources of Electromagnetic interference on Electronics Circuit ASM.</w:t>
      </w:r>
      <w:r>
        <w:br w:type="textWrapping"/>
      </w:r>
      <w:r>
        <w:rPr>
          <w:rFonts w:ascii="Calibri" w:hAnsi="Calibri" w:eastAsia="Calibri"/>
          <w:color w:val="000000"/>
          <w:sz w:val="21"/>
        </w:rPr>
        <w:t>3. Wavelength for 12MHz frequency signal is____</w:t>
      </w:r>
      <w:r>
        <w:br w:type="textWrapping"/>
      </w:r>
      <w:r>
        <w:rPr>
          <w:rFonts w:ascii="Calibri" w:hAnsi="Calibri" w:eastAsia="Calibri"/>
          <w:color w:val="000000"/>
          <w:sz w:val="21"/>
        </w:rPr>
        <w:t>4. Name 2 important considerations for car radio performance related to audio signal</w:t>
      </w:r>
    </w:p>
    <w:p>
      <w:pPr>
        <w:autoSpaceDE w:val="0"/>
        <w:autoSpaceDN w:val="0"/>
        <w:spacing w:before="46" w:after="0" w:line="208" w:lineRule="exact"/>
      </w:pPr>
      <w:r>
        <w:rPr>
          <w:rFonts w:ascii="Calibri" w:hAnsi="Calibri" w:eastAsia="Calibri"/>
          <w:color w:val="000000"/>
          <w:sz w:val="21"/>
        </w:rPr>
        <w:t>processing under multipath condition?</w:t>
      </w:r>
    </w:p>
    <w:p>
      <w:pPr>
        <w:autoSpaceDE w:val="0"/>
        <w:autoSpaceDN w:val="0"/>
        <w:spacing w:after="0" w:line="258" w:lineRule="exact"/>
        <w:ind w:left="106" w:right="106"/>
      </w:pPr>
      <w:r>
        <w:rPr>
          <w:rFonts w:ascii="Calibri" w:hAnsi="Calibri" w:eastAsia="Calibri"/>
          <w:color w:val="000000"/>
          <w:sz w:val="21"/>
        </w:rPr>
        <w:t>5. What is the typical FM receiver RF signal strength to achieve 30dB S/N for car radio?</w:t>
      </w:r>
      <w:r>
        <w:br w:type="textWrapping"/>
      </w:r>
      <w:r>
        <w:rPr>
          <w:rFonts w:ascii="Calibri" w:hAnsi="Calibri" w:eastAsia="Calibri"/>
          <w:color w:val="000000"/>
          <w:sz w:val="21"/>
        </w:rPr>
        <w:t>6. When a radio is tuned to 98.1 MHz &amp; with a LO of 108.8 MHz, what is the image</w:t>
      </w:r>
    </w:p>
    <w:p>
      <w:pPr>
        <w:sectPr>
          <w:pgSz w:w="12240" w:h="15840"/>
          <w:pgMar w:top="502" w:right="708" w:bottom="434" w:left="720" w:header="720" w:footer="720" w:gutter="0"/>
          <w:cols w:space="720" w:num="1"/>
          <w:docGrid w:linePitch="360" w:charSpace="0"/>
        </w:sectPr>
      </w:pPr>
    </w:p>
    <w:p>
      <w:pPr>
        <w:autoSpaceDE w:val="0"/>
        <w:autoSpaceDN w:val="0"/>
        <w:spacing w:after="0" w:line="252" w:lineRule="exact"/>
      </w:pPr>
    </w:p>
    <w:p>
      <w:pPr>
        <w:autoSpaceDE w:val="0"/>
        <w:autoSpaceDN w:val="0"/>
        <w:spacing w:before="294" w:after="0" w:line="208" w:lineRule="exact"/>
      </w:pPr>
      <w:r>
        <w:rPr>
          <w:rFonts w:ascii="Calibri" w:hAnsi="Calibri" w:eastAsia="Calibri"/>
          <w:color w:val="000000"/>
          <w:sz w:val="21"/>
        </w:rPr>
        <w:t>frequency?</w:t>
      </w:r>
    </w:p>
    <w:p>
      <w:pPr>
        <w:autoSpaceDE w:val="0"/>
        <w:autoSpaceDN w:val="0"/>
        <w:spacing w:after="0" w:line="256" w:lineRule="exact"/>
        <w:ind w:left="106" w:right="106"/>
      </w:pPr>
      <w:r>
        <w:rPr>
          <w:rFonts w:ascii="Calibri" w:hAnsi="Calibri" w:eastAsia="Calibri"/>
          <w:color w:val="000000"/>
          <w:sz w:val="21"/>
        </w:rPr>
        <w:t>7. For a system with a matched impedance, what is the Reflection Coefficient and SWR?</w:t>
      </w:r>
      <w:r>
        <w:br w:type="textWrapping"/>
      </w:r>
      <w:r>
        <w:rPr>
          <w:rFonts w:ascii="Calibri" w:hAnsi="Calibri" w:eastAsia="Calibri"/>
          <w:color w:val="000000"/>
          <w:sz w:val="21"/>
        </w:rPr>
        <w:t>8. Which property of the output capacitor is the primary cause of Low Drop Out(LDO)</w:t>
      </w:r>
    </w:p>
    <w:p>
      <w:pPr>
        <w:autoSpaceDE w:val="0"/>
        <w:autoSpaceDN w:val="0"/>
        <w:spacing w:before="48" w:after="18" w:line="208" w:lineRule="exact"/>
      </w:pPr>
      <w:r>
        <w:rPr>
          <w:rFonts w:ascii="Calibri" w:hAnsi="Calibri" w:eastAsia="Calibri"/>
          <w:color w:val="000000"/>
          <w:sz w:val="21"/>
        </w:rPr>
        <w:t>regulator loop instability?</w:t>
      </w:r>
    </w:p>
    <w:tbl>
      <w:tblPr>
        <w:tblStyle w:val="41"/>
        <w:tblW w:w="0" w:type="auto"/>
        <w:tblInd w:w="52" w:type="dxa"/>
        <w:tblLayout w:type="fixed"/>
        <w:tblCellMar>
          <w:top w:w="0" w:type="dxa"/>
          <w:left w:w="108" w:type="dxa"/>
          <w:bottom w:w="0" w:type="dxa"/>
          <w:right w:w="108" w:type="dxa"/>
        </w:tblCellMar>
      </w:tblPr>
      <w:tblGrid>
        <w:gridCol w:w="3530"/>
        <w:gridCol w:w="5424"/>
      </w:tblGrid>
      <w:tr>
        <w:tblPrEx>
          <w:tblCellMar>
            <w:top w:w="0" w:type="dxa"/>
            <w:left w:w="108" w:type="dxa"/>
            <w:bottom w:w="0" w:type="dxa"/>
            <w:right w:w="108" w:type="dxa"/>
          </w:tblCellMar>
        </w:tblPrEx>
        <w:trPr>
          <w:trHeight w:val="1360" w:hRule="exact"/>
        </w:trPr>
        <w:tc>
          <w:tcPr>
            <w:tcW w:w="3530" w:type="dxa"/>
            <w:tcMar>
              <w:left w:w="0" w:type="dxa"/>
              <w:right w:w="0" w:type="dxa"/>
            </w:tcMar>
          </w:tcPr>
          <w:p>
            <w:pPr>
              <w:autoSpaceDE w:val="0"/>
              <w:autoSpaceDN w:val="0"/>
              <w:spacing w:after="0" w:line="268" w:lineRule="exact"/>
              <w:ind w:left="54" w:right="54"/>
            </w:pP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Equivalent series resistance(ESR)</w:t>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Effective series inductance(ESL)</w:t>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Capacitance value</w:t>
            </w:r>
            <w:r>
              <w:br w:type="textWrapping"/>
            </w: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w:t>
            </w:r>
            <w:r>
              <w:rPr>
                <w:rFonts w:ascii="Calibri" w:hAnsi="Calibri" w:eastAsia="Calibri"/>
                <w:color w:val="000000"/>
                <w:sz w:val="21"/>
              </w:rPr>
              <w:t>Dielectric material</w:t>
            </w:r>
            <w:r>
              <w:br w:type="textWrapping"/>
            </w:r>
            <w:r>
              <w:rPr>
                <w:rFonts w:ascii="Calibri" w:hAnsi="Calibri" w:eastAsia="Calibri"/>
                <w:color w:val="000000"/>
                <w:sz w:val="21"/>
              </w:rPr>
              <w:t>9. The switching regulator is capable of:</w:t>
            </w:r>
          </w:p>
        </w:tc>
        <w:tc>
          <w:tcPr>
            <w:tcW w:w="5424" w:type="dxa"/>
            <w:tcMar>
              <w:left w:w="0" w:type="dxa"/>
              <w:right w:w="0" w:type="dxa"/>
            </w:tcMar>
          </w:tcPr>
          <w:p>
            <w:pPr>
              <w:autoSpaceDE w:val="0"/>
              <w:autoSpaceDN w:val="0"/>
              <w:spacing w:before="1106" w:after="0" w:line="234" w:lineRule="exact"/>
              <w:ind w:left="104" w:right="104"/>
            </w:pP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Higher power conversion efficiency</w:t>
            </w:r>
          </w:p>
        </w:tc>
      </w:tr>
    </w:tbl>
    <w:p>
      <w:pPr>
        <w:autoSpaceDE w:val="0"/>
        <w:autoSpaceDN w:val="0"/>
        <w:spacing w:after="0" w:line="264" w:lineRule="exact"/>
        <w:ind w:left="106" w:right="106"/>
      </w:pP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Providing an output voltage that is higher than the input</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Generating an output boltage oppsite in polarity to the input</w:t>
      </w:r>
      <w:r>
        <w:br w:type="textWrapping"/>
      </w: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w:t>
      </w:r>
      <w:r>
        <w:rPr>
          <w:rFonts w:ascii="Calibri" w:hAnsi="Calibri" w:eastAsia="Calibri"/>
          <w:color w:val="000000"/>
          <w:sz w:val="21"/>
        </w:rPr>
        <w:t>All of the above</w:t>
      </w:r>
      <w:r>
        <w:br w:type="textWrapping"/>
      </w:r>
      <w:r>
        <w:rPr>
          <w:rFonts w:ascii="Calibri" w:hAnsi="Calibri" w:eastAsia="Calibri"/>
          <w:color w:val="000000"/>
          <w:sz w:val="21"/>
        </w:rPr>
        <w:t>10. A linear regulator op Vin(max) = 10v, Vout(min) = 4.8v, Iout(max) = 2. 5mA, Iq(max) =</w:t>
      </w:r>
    </w:p>
    <w:p>
      <w:pPr>
        <w:autoSpaceDE w:val="0"/>
        <w:autoSpaceDN w:val="0"/>
        <w:spacing w:before="8" w:after="0" w:line="260" w:lineRule="exact"/>
      </w:pPr>
      <w:r>
        <w:rPr>
          <w:rFonts w:ascii="Calibri" w:hAnsi="Calibri" w:eastAsia="Calibri"/>
          <w:color w:val="000000"/>
          <w:sz w:val="21"/>
        </w:rPr>
        <w:t>2.5mA, Ta(max) = 8.5</w:t>
      </w:r>
      <w:r>
        <w:rPr>
          <w:rFonts w:ascii="宋体" w:hAnsi="宋体" w:eastAsia="宋体"/>
          <w:color w:val="000000"/>
          <w:sz w:val="21"/>
        </w:rPr>
        <w:t xml:space="preserve"> 摄氏度，</w:t>
      </w:r>
      <w:r>
        <w:rPr>
          <w:rFonts w:ascii="Calibri" w:hAnsi="Calibri" w:eastAsia="Calibri"/>
          <w:color w:val="000000"/>
          <w:sz w:val="21"/>
        </w:rPr>
        <w:t>The regulator is available in 3 packages.Each package has the</w:t>
      </w:r>
      <w:r>
        <w:br w:type="textWrapping"/>
      </w:r>
      <w:r>
        <w:rPr>
          <w:rFonts w:ascii="Calibri" w:hAnsi="Calibri" w:eastAsia="Calibri"/>
          <w:color w:val="000000"/>
          <w:sz w:val="21"/>
        </w:rPr>
        <w:t>following thermal characteristics:</w:t>
      </w:r>
    </w:p>
    <w:p>
      <w:pPr>
        <w:autoSpaceDE w:val="0"/>
        <w:autoSpaceDN w:val="0"/>
        <w:spacing w:before="36" w:after="0" w:line="232" w:lineRule="exact"/>
        <w:ind w:left="106" w:right="106"/>
      </w:pPr>
      <w:r>
        <w:rPr>
          <w:rFonts w:ascii="Calibri" w:hAnsi="Calibri" w:eastAsia="Calibri"/>
          <w:color w:val="000000"/>
          <w:sz w:val="21"/>
        </w:rPr>
        <w:t>Package Rja</w:t>
      </w:r>
      <w:r>
        <w:rPr>
          <w:rFonts w:ascii="宋体" w:hAnsi="宋体" w:eastAsia="宋体"/>
          <w:color w:val="000000"/>
          <w:sz w:val="21"/>
        </w:rPr>
        <w:t>（摄氏度</w:t>
      </w:r>
      <w:r>
        <w:rPr>
          <w:rFonts w:ascii="Calibri" w:hAnsi="Calibri" w:eastAsia="Calibri"/>
          <w:color w:val="000000"/>
          <w:sz w:val="21"/>
        </w:rPr>
        <w:t>/W</w:t>
      </w:r>
      <w:r>
        <w:rPr>
          <w:rFonts w:ascii="宋体" w:hAnsi="宋体" w:eastAsia="宋体"/>
          <w:color w:val="000000"/>
          <w:sz w:val="21"/>
        </w:rPr>
        <w:t>）</w:t>
      </w:r>
      <w:r>
        <w:rPr>
          <w:rFonts w:ascii="Calibri" w:hAnsi="Calibri" w:eastAsia="Calibri"/>
          <w:color w:val="000000"/>
          <w:sz w:val="21"/>
        </w:rPr>
        <w:t xml:space="preserve"> Rjc</w:t>
      </w:r>
      <w:r>
        <w:rPr>
          <w:rFonts w:ascii="宋体" w:hAnsi="宋体" w:eastAsia="宋体"/>
          <w:color w:val="000000"/>
          <w:sz w:val="21"/>
        </w:rPr>
        <w:t>（摄氏度</w:t>
      </w:r>
      <w:r>
        <w:rPr>
          <w:rFonts w:ascii="Calibri" w:hAnsi="Calibri" w:eastAsia="Calibri"/>
          <w:color w:val="000000"/>
          <w:sz w:val="21"/>
        </w:rPr>
        <w:t>/W</w:t>
      </w:r>
      <w:r>
        <w:rPr>
          <w:rFonts w:ascii="宋体" w:hAnsi="宋体" w:eastAsia="宋体"/>
          <w:color w:val="000000"/>
          <w:sz w:val="21"/>
        </w:rPr>
        <w:t>）</w:t>
      </w:r>
      <w:r>
        <w:rPr>
          <w:rFonts w:ascii="Calibri" w:hAnsi="Calibri" w:eastAsia="Calibri"/>
          <w:color w:val="000000"/>
          <w:sz w:val="21"/>
        </w:rPr>
        <w:t xml:space="preserve"> SO14 125 30 D1P8 100 52</w:t>
      </w:r>
    </w:p>
    <w:p>
      <w:pPr>
        <w:autoSpaceDE w:val="0"/>
        <w:autoSpaceDN w:val="0"/>
        <w:spacing w:before="4" w:after="0" w:line="256" w:lineRule="exact"/>
      </w:pPr>
      <w:r>
        <w:rPr>
          <w:rFonts w:ascii="Calibri" w:hAnsi="Calibri" w:eastAsia="Calibri"/>
          <w:color w:val="000000"/>
          <w:sz w:val="21"/>
        </w:rPr>
        <w:t>Choose the most suitable package to handle the power dissipation requirement without a heat</w:t>
      </w:r>
      <w:r>
        <w:br w:type="textWrapping"/>
      </w:r>
      <w:r>
        <w:rPr>
          <w:rFonts w:ascii="Calibri" w:hAnsi="Calibri" w:eastAsia="Calibri"/>
          <w:color w:val="000000"/>
          <w:sz w:val="21"/>
        </w:rPr>
        <w:t>sink and why.</w:t>
      </w:r>
    </w:p>
    <w:p>
      <w:pPr>
        <w:autoSpaceDE w:val="0"/>
        <w:autoSpaceDN w:val="0"/>
        <w:spacing w:before="236" w:after="0" w:line="266" w:lineRule="exact"/>
        <w:ind w:left="106" w:right="106"/>
      </w:pPr>
      <w:r>
        <w:rPr>
          <w:rFonts w:ascii="宋体" w:hAnsi="宋体" w:eastAsia="宋体"/>
          <w:color w:val="000000"/>
          <w:sz w:val="21"/>
        </w:rPr>
        <w:t>软件笔试题</w:t>
      </w:r>
      <w:r>
        <w:br w:type="textWrapping"/>
      </w:r>
      <w:r>
        <w:rPr>
          <w:rFonts w:ascii="Calibri" w:hAnsi="Calibri" w:eastAsia="Calibri"/>
          <w:color w:val="000000"/>
          <w:sz w:val="21"/>
        </w:rPr>
        <w:t>1. How do you code an infinite loop in C?</w:t>
      </w:r>
      <w:r>
        <w:br w:type="textWrapping"/>
      </w:r>
      <w:r>
        <w:rPr>
          <w:rFonts w:ascii="Calibri" w:hAnsi="Calibri" w:eastAsia="Calibri"/>
          <w:color w:val="000000"/>
          <w:sz w:val="21"/>
        </w:rPr>
        <w:t>2. Volatile:</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What does the keyword volatile mean? Give an example</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Can a parameter be both const and volatile? Give an example</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Can a pointer be volatile? Give an example</w:t>
      </w:r>
      <w:r>
        <w:br w:type="textWrapping"/>
      </w:r>
      <w:r>
        <w:rPr>
          <w:rFonts w:ascii="Calibri" w:hAnsi="Calibri" w:eastAsia="Calibri"/>
          <w:color w:val="000000"/>
          <w:sz w:val="21"/>
        </w:rPr>
        <w:t>3. What are the values of a, b, and c after the following instructions:</w:t>
      </w:r>
      <w:r>
        <w:br w:type="textWrapping"/>
      </w:r>
      <w:r>
        <w:rPr>
          <w:rFonts w:ascii="Calibri" w:hAnsi="Calibri" w:eastAsia="Calibri"/>
          <w:color w:val="000000"/>
          <w:sz w:val="21"/>
        </w:rPr>
        <w:t>int a=5, b=7, c;</w:t>
      </w:r>
      <w:r>
        <w:br w:type="textWrapping"/>
      </w:r>
      <w:r>
        <w:rPr>
          <w:rFonts w:ascii="Calibri" w:hAnsi="Calibri" w:eastAsia="Calibri"/>
          <w:color w:val="000000"/>
          <w:sz w:val="21"/>
        </w:rPr>
        <w:t>c = a+++b;</w:t>
      </w:r>
      <w:r>
        <w:br w:type="textWrapping"/>
      </w:r>
      <w:r>
        <w:rPr>
          <w:rFonts w:ascii="Calibri" w:hAnsi="Calibri" w:eastAsia="Calibri"/>
          <w:color w:val="000000"/>
          <w:sz w:val="21"/>
        </w:rPr>
        <w:t>4. What do the following declarations mean?</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const int a;</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int const a;</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const int *a;</w:t>
      </w:r>
      <w:r>
        <w:br w:type="textWrapping"/>
      </w: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w:t>
      </w:r>
      <w:r>
        <w:rPr>
          <w:rFonts w:ascii="Calibri" w:hAnsi="Calibri" w:eastAsia="Calibri"/>
          <w:color w:val="000000"/>
          <w:sz w:val="21"/>
        </w:rPr>
        <w:t>int * const a;</w:t>
      </w:r>
      <w:r>
        <w:br w:type="textWrapping"/>
      </w:r>
      <w:r>
        <w:rPr>
          <w:rFonts w:ascii="宋体" w:hAnsi="宋体" w:eastAsia="宋体"/>
          <w:color w:val="000000"/>
          <w:sz w:val="21"/>
        </w:rPr>
        <w:t>（</w:t>
      </w:r>
      <w:r>
        <w:rPr>
          <w:rFonts w:ascii="Calibri" w:hAnsi="Calibri" w:eastAsia="Calibri"/>
          <w:color w:val="000000"/>
          <w:sz w:val="21"/>
        </w:rPr>
        <w:t>5</w:t>
      </w:r>
      <w:r>
        <w:rPr>
          <w:rFonts w:ascii="宋体" w:hAnsi="宋体" w:eastAsia="宋体"/>
          <w:color w:val="000000"/>
          <w:sz w:val="21"/>
        </w:rPr>
        <w:t>）</w:t>
      </w:r>
      <w:r>
        <w:rPr>
          <w:rFonts w:ascii="Calibri" w:hAnsi="Calibri" w:eastAsia="Calibri"/>
          <w:color w:val="000000"/>
          <w:sz w:val="21"/>
        </w:rPr>
        <w:t>int const * a const;</w:t>
      </w:r>
      <w:r>
        <w:br w:type="textWrapping"/>
      </w:r>
      <w:r>
        <w:rPr>
          <w:rFonts w:ascii="Calibri" w:hAnsi="Calibri" w:eastAsia="Calibri"/>
          <w:color w:val="000000"/>
          <w:sz w:val="21"/>
        </w:rPr>
        <w:t>5. Which of the following statements describe the use of the keyword static?</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Within the body of a function: A static variable maintains its value between function</w:t>
      </w:r>
    </w:p>
    <w:p>
      <w:pPr>
        <w:autoSpaceDE w:val="0"/>
        <w:autoSpaceDN w:val="0"/>
        <w:spacing w:before="50" w:after="0" w:line="210" w:lineRule="exact"/>
      </w:pPr>
      <w:r>
        <w:rPr>
          <w:rFonts w:ascii="Calibri" w:hAnsi="Calibri" w:eastAsia="Calibri"/>
          <w:color w:val="000000"/>
          <w:sz w:val="21"/>
        </w:rPr>
        <w:t>revocations</w:t>
      </w:r>
    </w:p>
    <w:p>
      <w:pPr>
        <w:autoSpaceDE w:val="0"/>
        <w:autoSpaceDN w:val="0"/>
        <w:spacing w:after="0" w:line="272" w:lineRule="exact"/>
        <w:ind w:left="106" w:right="106"/>
      </w:pP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Within a module: A static variable is accessible by all functions within that module</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Within a module: A static function can only be called by other functions within that</w:t>
      </w:r>
    </w:p>
    <w:p>
      <w:pPr>
        <w:autoSpaceDE w:val="0"/>
        <w:autoSpaceDN w:val="0"/>
        <w:spacing w:before="50" w:after="0" w:line="208" w:lineRule="exact"/>
      </w:pPr>
      <w:r>
        <w:rPr>
          <w:rFonts w:ascii="Calibri" w:hAnsi="Calibri" w:eastAsia="Calibri"/>
          <w:color w:val="000000"/>
          <w:sz w:val="21"/>
        </w:rPr>
        <w:t>module</w:t>
      </w:r>
    </w:p>
    <w:p>
      <w:pPr>
        <w:autoSpaceDE w:val="0"/>
        <w:autoSpaceDN w:val="0"/>
        <w:spacing w:before="48" w:after="0" w:line="210" w:lineRule="exact"/>
        <w:ind w:left="106" w:right="106"/>
      </w:pPr>
      <w:r>
        <w:rPr>
          <w:rFonts w:ascii="Calibri" w:hAnsi="Calibri" w:eastAsia="Calibri"/>
          <w:color w:val="000000"/>
          <w:sz w:val="21"/>
        </w:rPr>
        <w:t>6. Embedded systems always require the user to manipulate bits in registers or variables.</w:t>
      </w:r>
    </w:p>
    <w:p>
      <w:pPr>
        <w:autoSpaceDE w:val="0"/>
        <w:autoSpaceDN w:val="0"/>
        <w:spacing w:after="0" w:line="258" w:lineRule="exact"/>
      </w:pPr>
      <w:r>
        <w:rPr>
          <w:rFonts w:ascii="Calibri" w:hAnsi="Calibri" w:eastAsia="Calibri"/>
          <w:color w:val="000000"/>
          <w:sz w:val="21"/>
        </w:rPr>
        <w:t>Given an integer variable a, write two code fragments. The first should set bit 5 of a. The</w:t>
      </w:r>
      <w:r>
        <w:br w:type="textWrapping"/>
      </w:r>
      <w:r>
        <w:rPr>
          <w:rFonts w:ascii="Calibri" w:hAnsi="Calibri" w:eastAsia="Calibri"/>
          <w:color w:val="000000"/>
          <w:sz w:val="21"/>
        </w:rPr>
        <w:t>second shnuld clear bit 5 of a. In both cases, the remaining bits should be unmodified.</w:t>
      </w:r>
    </w:p>
    <w:p>
      <w:pPr>
        <w:autoSpaceDE w:val="0"/>
        <w:autoSpaceDN w:val="0"/>
        <w:spacing w:before="44" w:after="0" w:line="210" w:lineRule="exact"/>
        <w:ind w:left="106" w:right="106"/>
      </w:pPr>
      <w:r>
        <w:rPr>
          <w:rFonts w:ascii="Calibri" w:hAnsi="Calibri" w:eastAsia="Calibri"/>
          <w:color w:val="000000"/>
          <w:sz w:val="21"/>
        </w:rPr>
        <w:t>7. What does the following function return?</w:t>
      </w:r>
    </w:p>
    <w:p>
      <w:pPr>
        <w:sectPr>
          <w:pgSz w:w="12240" w:h="15840"/>
          <w:pgMar w:top="502" w:right="708" w:bottom="428" w:left="720" w:header="720" w:footer="720" w:gutter="0"/>
          <w:cols w:space="720" w:num="1"/>
          <w:docGrid w:linePitch="360" w:charSpace="0"/>
        </w:sectPr>
      </w:pPr>
    </w:p>
    <w:p>
      <w:pPr>
        <w:autoSpaceDE w:val="0"/>
        <w:autoSpaceDN w:val="0"/>
        <w:spacing w:after="0" w:line="252" w:lineRule="exact"/>
      </w:pPr>
    </w:p>
    <w:tbl>
      <w:tblPr>
        <w:tblStyle w:val="41"/>
        <w:tblW w:w="0" w:type="auto"/>
        <w:tblInd w:w="52" w:type="dxa"/>
        <w:tblLayout w:type="fixed"/>
        <w:tblCellMar>
          <w:top w:w="0" w:type="dxa"/>
          <w:left w:w="108" w:type="dxa"/>
          <w:bottom w:w="0" w:type="dxa"/>
          <w:right w:w="108" w:type="dxa"/>
        </w:tblCellMar>
      </w:tblPr>
      <w:tblGrid>
        <w:gridCol w:w="226"/>
        <w:gridCol w:w="7490"/>
      </w:tblGrid>
      <w:tr>
        <w:tblPrEx>
          <w:tblCellMar>
            <w:top w:w="0" w:type="dxa"/>
            <w:left w:w="108" w:type="dxa"/>
            <w:bottom w:w="0" w:type="dxa"/>
            <w:right w:w="108" w:type="dxa"/>
          </w:tblCellMar>
        </w:tblPrEx>
        <w:trPr>
          <w:trHeight w:val="1916" w:hRule="exact"/>
        </w:trPr>
        <w:tc>
          <w:tcPr>
            <w:tcW w:w="7716" w:type="dxa"/>
            <w:gridSpan w:val="2"/>
            <w:tcMar>
              <w:left w:w="0" w:type="dxa"/>
              <w:right w:w="0" w:type="dxa"/>
            </w:tcMar>
          </w:tcPr>
          <w:p>
            <w:pPr>
              <w:autoSpaceDE w:val="0"/>
              <w:autoSpaceDN w:val="0"/>
              <w:spacing w:before="98" w:after="0" w:line="256" w:lineRule="exact"/>
              <w:ind w:left="54" w:right="54"/>
            </w:pPr>
            <w:r>
              <w:rPr>
                <w:rFonts w:ascii="Calibri" w:hAnsi="Calibri" w:eastAsia="Calibri"/>
                <w:color w:val="000000"/>
                <w:sz w:val="21"/>
              </w:rPr>
              <w:t>char foo(void)</w:t>
            </w:r>
            <w:r>
              <w:br w:type="textWrapping"/>
            </w:r>
            <w:r>
              <w:rPr>
                <w:rFonts w:ascii="Calibri" w:hAnsi="Calibri" w:eastAsia="Calibri"/>
                <w:color w:val="000000"/>
                <w:sz w:val="21"/>
              </w:rPr>
              <w:t>{</w:t>
            </w:r>
            <w:r>
              <w:br w:type="textWrapping"/>
            </w:r>
            <w:r>
              <w:rPr>
                <w:rFonts w:ascii="Calibri" w:hAnsi="Calibri" w:eastAsia="Calibri"/>
                <w:color w:val="000000"/>
                <w:sz w:val="21"/>
              </w:rPr>
              <w:t>unsigned int a = 6;</w:t>
            </w:r>
            <w:r>
              <w:br w:type="textWrapping"/>
            </w:r>
            <w:r>
              <w:rPr>
                <w:rFonts w:ascii="Calibri" w:hAnsi="Calibri" w:eastAsia="Calibri"/>
                <w:color w:val="000000"/>
                <w:sz w:val="21"/>
              </w:rPr>
              <w:t>iht b = -20;</w:t>
            </w:r>
            <w:r>
              <w:br w:type="textWrapping"/>
            </w:r>
            <w:r>
              <w:rPr>
                <w:rFonts w:ascii="Calibri" w:hAnsi="Calibri" w:eastAsia="Calibri"/>
                <w:color w:val="000000"/>
                <w:sz w:val="21"/>
              </w:rPr>
              <w:t>char c;</w:t>
            </w:r>
            <w:r>
              <w:br w:type="textWrapping"/>
            </w:r>
            <w:r>
              <w:rPr>
                <w:rFonts w:ascii="Calibri" w:hAnsi="Calibri" w:eastAsia="Calibri"/>
                <w:color w:val="000000"/>
                <w:sz w:val="21"/>
              </w:rPr>
              <w:t>(a+b &gt; 6) ? (c=1): (c=0);</w:t>
            </w:r>
            <w:r>
              <w:br w:type="textWrapping"/>
            </w:r>
            <w:r>
              <w:rPr>
                <w:rFonts w:ascii="Calibri" w:hAnsi="Calibri" w:eastAsia="Calibri"/>
                <w:color w:val="000000"/>
                <w:sz w:val="21"/>
              </w:rPr>
              <w:t>return c;</w:t>
            </w:r>
          </w:p>
        </w:tc>
      </w:tr>
      <w:tr>
        <w:tblPrEx>
          <w:tblCellMar>
            <w:top w:w="0" w:type="dxa"/>
            <w:left w:w="108" w:type="dxa"/>
            <w:bottom w:w="0" w:type="dxa"/>
            <w:right w:w="108" w:type="dxa"/>
          </w:tblCellMar>
        </w:tblPrEx>
        <w:trPr>
          <w:trHeight w:val="256" w:hRule="exact"/>
        </w:trPr>
        <w:tc>
          <w:tcPr>
            <w:tcW w:w="226" w:type="dxa"/>
            <w:tcMar>
              <w:left w:w="0" w:type="dxa"/>
              <w:right w:w="0" w:type="dxa"/>
            </w:tcMar>
          </w:tcPr>
          <w:p>
            <w:pPr>
              <w:autoSpaceDE w:val="0"/>
              <w:autoSpaceDN w:val="0"/>
              <w:spacing w:before="24" w:after="0" w:line="210" w:lineRule="exact"/>
              <w:jc w:val="center"/>
            </w:pPr>
            <w:r>
              <w:rPr>
                <w:rFonts w:ascii="Calibri" w:hAnsi="Calibri" w:eastAsia="Calibri"/>
                <w:color w:val="000000"/>
                <w:sz w:val="21"/>
              </w:rPr>
              <w:t>}</w:t>
            </w:r>
          </w:p>
        </w:tc>
        <w:tc>
          <w:tcPr>
            <w:tcW w:w="7490" w:type="dxa"/>
            <w:tcMar>
              <w:left w:w="0" w:type="dxa"/>
              <w:right w:w="0" w:type="dxa"/>
            </w:tcMar>
          </w:tcPr>
          <w:p>
            <w:pPr>
              <w:autoSpaceDE w:val="0"/>
              <w:autoSpaceDN w:val="0"/>
              <w:spacing w:before="24" w:after="0" w:line="210" w:lineRule="exact"/>
              <w:ind w:left="104" w:right="104"/>
            </w:pPr>
            <w:r>
              <w:rPr>
                <w:rFonts w:ascii="Calibri" w:hAnsi="Calibri" w:eastAsia="Calibri"/>
                <w:color w:val="000000"/>
                <w:sz w:val="21"/>
              </w:rPr>
              <w:t>8. What will be the output of the following C code?</w:t>
            </w:r>
          </w:p>
        </w:tc>
      </w:tr>
    </w:tbl>
    <w:p>
      <w:pPr>
        <w:autoSpaceDE w:val="0"/>
        <w:autoSpaceDN w:val="0"/>
        <w:spacing w:after="0" w:line="256" w:lineRule="exact"/>
        <w:ind w:left="106" w:right="106"/>
      </w:pPr>
      <w:r>
        <w:rPr>
          <w:rFonts w:ascii="Calibri" w:hAnsi="Calibri" w:eastAsia="Calibri"/>
          <w:color w:val="000000"/>
          <w:sz w:val="21"/>
        </w:rPr>
        <w:t>main()</w:t>
      </w:r>
      <w:r>
        <w:br w:type="textWrapping"/>
      </w:r>
      <w:r>
        <w:rPr>
          <w:rFonts w:ascii="Calibri" w:hAnsi="Calibri" w:eastAsia="Calibri"/>
          <w:color w:val="000000"/>
          <w:sz w:val="21"/>
        </w:rPr>
        <w:t>{</w:t>
      </w:r>
      <w:r>
        <w:br w:type="textWrapping"/>
      </w:r>
      <w:r>
        <w:rPr>
          <w:rFonts w:ascii="Calibri" w:hAnsi="Calibri" w:eastAsia="Calibri"/>
          <w:color w:val="000000"/>
          <w:sz w:val="21"/>
        </w:rPr>
        <w:t>int k, num= 30;</w:t>
      </w:r>
      <w:r>
        <w:br w:type="textWrapping"/>
      </w:r>
      <w:r>
        <w:rPr>
          <w:rFonts w:ascii="Calibri" w:hAnsi="Calibri" w:eastAsia="Calibri"/>
          <w:color w:val="000000"/>
          <w:sz w:val="21"/>
        </w:rPr>
        <w:t>k =(num &gt; 5 ? (num &lt;=10 ? 100:200): 500);</w:t>
      </w:r>
      <w:r>
        <w:br w:type="textWrapping"/>
      </w:r>
      <w:r>
        <w:rPr>
          <w:rFonts w:ascii="Calibri" w:hAnsi="Calibri" w:eastAsia="Calibri"/>
          <w:color w:val="000000"/>
          <w:sz w:val="21"/>
        </w:rPr>
        <w:t>printf(</w:t>
      </w:r>
      <w:r>
        <w:rPr>
          <w:rFonts w:ascii="宋体" w:hAnsi="宋体" w:eastAsia="宋体"/>
          <w:color w:val="000000"/>
          <w:sz w:val="21"/>
        </w:rPr>
        <w:t>“</w:t>
      </w:r>
      <w:r>
        <w:rPr>
          <w:rFonts w:ascii="Calibri" w:hAnsi="Calibri" w:eastAsia="Calibri"/>
          <w:color w:val="000000"/>
          <w:sz w:val="21"/>
        </w:rPr>
        <w:t>%d</w:t>
      </w:r>
      <w:r>
        <w:rPr>
          <w:rFonts w:ascii="宋体" w:hAnsi="宋体" w:eastAsia="宋体"/>
          <w:color w:val="000000"/>
          <w:sz w:val="21"/>
        </w:rPr>
        <w:t>”</w:t>
      </w:r>
      <w:r>
        <w:rPr>
          <w:rFonts w:ascii="Calibri" w:hAnsi="Calibri" w:eastAsia="Calibri"/>
          <w:color w:val="000000"/>
          <w:sz w:val="21"/>
        </w:rPr>
        <w:t>, k);</w:t>
      </w:r>
      <w:r>
        <w:br w:type="textWrapping"/>
      </w:r>
      <w:r>
        <w:rPr>
          <w:rFonts w:ascii="Calibri" w:hAnsi="Calibri" w:eastAsia="Calibri"/>
          <w:color w:val="000000"/>
          <w:sz w:val="21"/>
        </w:rPr>
        <w:t>}</w:t>
      </w:r>
      <w:r>
        <w:br w:type="textWrapping"/>
      </w:r>
      <w:r>
        <w:rPr>
          <w:rFonts w:ascii="Calibri" w:hAnsi="Calibri" w:eastAsia="Calibri"/>
          <w:color w:val="000000"/>
          <w:sz w:val="21"/>
        </w:rPr>
        <w:t>9. What will the following C code do?</w:t>
      </w:r>
      <w:r>
        <w:br w:type="textWrapping"/>
      </w:r>
      <w:r>
        <w:rPr>
          <w:rFonts w:ascii="Calibri" w:hAnsi="Calibri" w:eastAsia="Calibri"/>
          <w:color w:val="000000"/>
          <w:sz w:val="21"/>
        </w:rPr>
        <w:t>int *ptr;</w:t>
      </w:r>
      <w:r>
        <w:br w:type="textWrapping"/>
      </w:r>
      <w:r>
        <w:rPr>
          <w:rFonts w:ascii="Calibri" w:hAnsi="Calibri" w:eastAsia="Calibri"/>
          <w:color w:val="000000"/>
          <w:sz w:val="21"/>
        </w:rPr>
        <w:t>ptr =(int *)Ox67a9;</w:t>
      </w:r>
      <w:r>
        <w:br w:type="textWrapping"/>
      </w:r>
      <w:r>
        <w:rPr>
          <w:rFonts w:ascii="Calibri" w:hAnsi="Calibri" w:eastAsia="Calibri"/>
          <w:color w:val="000000"/>
          <w:sz w:val="21"/>
        </w:rPr>
        <w:t>*ptr = Oxaa55;</w:t>
      </w:r>
      <w:r>
        <w:br w:type="textWrapping"/>
      </w:r>
      <w:r>
        <w:rPr>
          <w:rFonts w:ascii="Calibri" w:hAnsi="Calibri" w:eastAsia="Calibri"/>
          <w:color w:val="000000"/>
          <w:sz w:val="21"/>
        </w:rPr>
        <w:t>10. What will be the output of the follow C code?</w:t>
      </w:r>
      <w:r>
        <w:br w:type="textWrapping"/>
      </w:r>
      <w:r>
        <w:rPr>
          <w:rFonts w:ascii="Calibri" w:hAnsi="Calibri" w:eastAsia="Calibri"/>
          <w:color w:val="000000"/>
          <w:sz w:val="21"/>
        </w:rPr>
        <w:t>#define product(x) (x*x)</w:t>
      </w:r>
      <w:r>
        <w:br w:type="textWrapping"/>
      </w:r>
      <w:r>
        <w:rPr>
          <w:rFonts w:ascii="Calibri" w:hAnsi="Calibri" w:eastAsia="Calibri"/>
          <w:color w:val="000000"/>
          <w:sz w:val="21"/>
        </w:rPr>
        <w:t>main()</w:t>
      </w:r>
      <w:r>
        <w:br w:type="textWrapping"/>
      </w:r>
      <w:r>
        <w:rPr>
          <w:rFonts w:ascii="Calibri" w:hAnsi="Calibri" w:eastAsia="Calibri"/>
          <w:color w:val="000000"/>
          <w:sz w:val="21"/>
        </w:rPr>
        <w:t>{</w:t>
      </w:r>
      <w:r>
        <w:br w:type="textWrapping"/>
      </w:r>
      <w:r>
        <w:rPr>
          <w:rFonts w:ascii="Calibri" w:hAnsi="Calibri" w:eastAsia="Calibri"/>
          <w:color w:val="000000"/>
          <w:sz w:val="21"/>
        </w:rPr>
        <w:t>int i = 3, j, k;</w:t>
      </w:r>
      <w:r>
        <w:br w:type="textWrapping"/>
      </w:r>
      <w:r>
        <w:rPr>
          <w:rFonts w:ascii="Calibri" w:hAnsi="Calibri" w:eastAsia="Calibri"/>
          <w:color w:val="000000"/>
          <w:sz w:val="21"/>
        </w:rPr>
        <w:t>j = product(i++);</w:t>
      </w:r>
      <w:r>
        <w:br w:type="textWrapping"/>
      </w:r>
      <w:r>
        <w:rPr>
          <w:rFonts w:ascii="Calibri" w:hAnsi="Calibri" w:eastAsia="Calibri"/>
          <w:color w:val="000000"/>
          <w:sz w:val="21"/>
        </w:rPr>
        <w:t>k = product(++i);</w:t>
      </w:r>
      <w:r>
        <w:br w:type="textWrapping"/>
      </w:r>
      <w:r>
        <w:rPr>
          <w:rFonts w:ascii="Calibri" w:hAnsi="Calibri" w:eastAsia="Calibri"/>
          <w:color w:val="000000"/>
          <w:sz w:val="21"/>
        </w:rPr>
        <w:t>printf(</w:t>
      </w:r>
      <w:r>
        <w:rPr>
          <w:rFonts w:ascii="宋体" w:hAnsi="宋体" w:eastAsia="宋体"/>
          <w:color w:val="000000"/>
          <w:sz w:val="21"/>
        </w:rPr>
        <w:t>“</w:t>
      </w:r>
      <w:r>
        <w:rPr>
          <w:rFonts w:ascii="Calibri" w:hAnsi="Calibri" w:eastAsia="Calibri"/>
          <w:color w:val="000000"/>
          <w:sz w:val="21"/>
        </w:rPr>
        <w:t>%d %d</w:t>
      </w:r>
      <w:r>
        <w:rPr>
          <w:rFonts w:ascii="宋体" w:hAnsi="宋体" w:eastAsia="宋体"/>
          <w:color w:val="000000"/>
          <w:sz w:val="21"/>
        </w:rPr>
        <w:t>”</w:t>
      </w:r>
      <w:r>
        <w:rPr>
          <w:rFonts w:ascii="Calibri" w:hAnsi="Calibri" w:eastAsia="Calibri"/>
          <w:color w:val="000000"/>
          <w:sz w:val="21"/>
        </w:rPr>
        <w:t>,j,k);</w:t>
      </w:r>
      <w:r>
        <w:br w:type="textWrapping"/>
      </w:r>
      <w:r>
        <w:rPr>
          <w:rFonts w:ascii="Calibri" w:hAnsi="Calibri" w:eastAsia="Calibri"/>
          <w:color w:val="000000"/>
          <w:sz w:val="21"/>
        </w:rPr>
        <w:t>}</w:t>
      </w:r>
      <w:r>
        <w:br w:type="textWrapping"/>
      </w:r>
      <w:r>
        <w:rPr>
          <w:rFonts w:ascii="Calibri" w:hAnsi="Calibri" w:eastAsia="Calibri"/>
          <w:color w:val="000000"/>
          <w:sz w:val="21"/>
        </w:rPr>
        <w:t>11. Simplify the following Boolean expression</w:t>
      </w:r>
      <w:r>
        <w:br w:type="textWrapping"/>
      </w:r>
      <w:r>
        <w:rPr>
          <w:rFonts w:ascii="Calibri" w:hAnsi="Calibri" w:eastAsia="Calibri"/>
          <w:color w:val="000000"/>
          <w:sz w:val="21"/>
        </w:rPr>
        <w:t>!((i ==12) || (j &gt; 15))</w:t>
      </w:r>
      <w:r>
        <w:br w:type="textWrapping"/>
      </w:r>
      <w:r>
        <w:rPr>
          <w:rFonts w:ascii="Calibri" w:hAnsi="Calibri" w:eastAsia="Calibri"/>
          <w:color w:val="000000"/>
          <w:sz w:val="21"/>
        </w:rPr>
        <w:t>12. How many flip-flop circuits are needed to divide by 16?</w:t>
      </w:r>
      <w:r>
        <w:br w:type="textWrapping"/>
      </w:r>
      <w:r>
        <w:rPr>
          <w:rFonts w:ascii="Calibri" w:hAnsi="Calibri" w:eastAsia="Calibri"/>
          <w:color w:val="000000"/>
          <w:sz w:val="21"/>
        </w:rPr>
        <w:t>13. Provides 3 properties that make an OS, a RTOS?</w:t>
      </w:r>
      <w:r>
        <w:br w:type="textWrapping"/>
      </w:r>
      <w:r>
        <w:rPr>
          <w:rFonts w:ascii="Calibri" w:hAnsi="Calibri" w:eastAsia="Calibri"/>
          <w:color w:val="000000"/>
          <w:sz w:val="21"/>
        </w:rPr>
        <w:t>14. What is pre-emption?</w:t>
      </w:r>
      <w:r>
        <w:br w:type="textWrapping"/>
      </w:r>
      <w:r>
        <w:rPr>
          <w:rFonts w:ascii="Calibri" w:hAnsi="Calibri" w:eastAsia="Calibri"/>
          <w:color w:val="000000"/>
          <w:sz w:val="21"/>
        </w:rPr>
        <w:t>15. Assume the BC register value is 8538H, and the DE register value is 62 A5H.Find the</w:t>
      </w:r>
    </w:p>
    <w:p>
      <w:pPr>
        <w:autoSpaceDE w:val="0"/>
        <w:autoSpaceDN w:val="0"/>
        <w:spacing w:before="48" w:after="0" w:line="210" w:lineRule="exact"/>
      </w:pPr>
      <w:r>
        <w:rPr>
          <w:rFonts w:ascii="Calibri" w:hAnsi="Calibri" w:eastAsia="Calibri"/>
          <w:color w:val="000000"/>
          <w:sz w:val="21"/>
        </w:rPr>
        <w:t>value of register BC after the following assembly operations:</w:t>
      </w:r>
    </w:p>
    <w:p>
      <w:pPr>
        <w:autoSpaceDE w:val="0"/>
        <w:autoSpaceDN w:val="0"/>
        <w:spacing w:after="0" w:line="256" w:lineRule="exact"/>
        <w:ind w:left="106" w:right="106"/>
      </w:pPr>
      <w:r>
        <w:rPr>
          <w:rFonts w:ascii="Calibri" w:hAnsi="Calibri" w:eastAsia="Calibri"/>
          <w:color w:val="000000"/>
          <w:sz w:val="21"/>
        </w:rPr>
        <w:t>MOV A,C</w:t>
      </w:r>
      <w:r>
        <w:br w:type="textWrapping"/>
      </w:r>
      <w:r>
        <w:rPr>
          <w:rFonts w:ascii="Calibri" w:hAnsi="Calibri" w:eastAsia="Calibri"/>
          <w:color w:val="000000"/>
          <w:sz w:val="21"/>
        </w:rPr>
        <w:t>SUB E</w:t>
      </w:r>
      <w:r>
        <w:br w:type="textWrapping"/>
      </w:r>
      <w:r>
        <w:rPr>
          <w:rFonts w:ascii="Calibri" w:hAnsi="Calibri" w:eastAsia="Calibri"/>
          <w:color w:val="000000"/>
          <w:sz w:val="21"/>
        </w:rPr>
        <w:t>MOV C,A</w:t>
      </w:r>
      <w:r>
        <w:br w:type="textWrapping"/>
      </w:r>
      <w:r>
        <w:rPr>
          <w:rFonts w:ascii="Calibri" w:hAnsi="Calibri" w:eastAsia="Calibri"/>
          <w:color w:val="000000"/>
          <w:sz w:val="21"/>
        </w:rPr>
        <w:t>MOV A,B</w:t>
      </w:r>
      <w:r>
        <w:br w:type="textWrapping"/>
      </w:r>
      <w:r>
        <w:rPr>
          <w:rFonts w:ascii="Calibri" w:hAnsi="Calibri" w:eastAsia="Calibri"/>
          <w:color w:val="000000"/>
          <w:sz w:val="21"/>
        </w:rPr>
        <w:t>SBB D</w:t>
      </w:r>
      <w:r>
        <w:br w:type="textWrapping"/>
      </w:r>
      <w:r>
        <w:rPr>
          <w:rFonts w:ascii="Calibri" w:hAnsi="Calibri" w:eastAsia="Calibri"/>
          <w:color w:val="000000"/>
          <w:sz w:val="21"/>
        </w:rPr>
        <w:t>MOV B,A</w:t>
      </w:r>
      <w:r>
        <w:br w:type="textWrapping"/>
      </w:r>
      <w:r>
        <w:rPr>
          <w:rFonts w:ascii="Calibri" w:hAnsi="Calibri" w:eastAsia="Calibri"/>
          <w:color w:val="000000"/>
          <w:sz w:val="21"/>
        </w:rPr>
        <w:t>16. In the Assembly code shown below</w:t>
      </w:r>
      <w:r>
        <w:br w:type="textWrapping"/>
      </w:r>
      <w:r>
        <w:rPr>
          <w:rFonts w:ascii="Calibri" w:hAnsi="Calibri" w:eastAsia="Calibri"/>
          <w:color w:val="000000"/>
          <w:sz w:val="21"/>
        </w:rPr>
        <w:t>LOOP: MVI C,78H</w:t>
      </w:r>
      <w:r>
        <w:br w:type="textWrapping"/>
      </w:r>
      <w:r>
        <w:rPr>
          <w:rFonts w:ascii="Calibri" w:hAnsi="Calibri" w:eastAsia="Calibri"/>
          <w:color w:val="000000"/>
          <w:sz w:val="21"/>
        </w:rPr>
        <w:t>DCR C</w:t>
      </w:r>
      <w:r>
        <w:br w:type="textWrapping"/>
      </w:r>
      <w:r>
        <w:rPr>
          <w:rFonts w:ascii="Calibri" w:hAnsi="Calibri" w:eastAsia="Calibri"/>
          <w:color w:val="000000"/>
          <w:sz w:val="21"/>
        </w:rPr>
        <w:t>JNZ LOOP</w:t>
      </w:r>
      <w:r>
        <w:br w:type="textWrapping"/>
      </w:r>
      <w:r>
        <w:rPr>
          <w:rFonts w:ascii="Calibri" w:hAnsi="Calibri" w:eastAsia="Calibri"/>
          <w:color w:val="000000"/>
          <w:sz w:val="21"/>
        </w:rPr>
        <w:t>HLT</w:t>
      </w:r>
    </w:p>
    <w:p>
      <w:pPr>
        <w:sectPr>
          <w:pgSz w:w="12240" w:h="15840"/>
          <w:pgMar w:top="502" w:right="708" w:bottom="460" w:left="720" w:header="720" w:footer="720" w:gutter="0"/>
          <w:cols w:space="720" w:num="1"/>
          <w:docGrid w:linePitch="360" w:charSpace="0"/>
        </w:sectPr>
      </w:pPr>
    </w:p>
    <w:p>
      <w:pPr>
        <w:autoSpaceDE w:val="0"/>
        <w:autoSpaceDN w:val="0"/>
        <w:spacing w:after="0" w:line="252" w:lineRule="exact"/>
      </w:pPr>
    </w:p>
    <w:p>
      <w:pPr>
        <w:autoSpaceDE w:val="0"/>
        <w:autoSpaceDN w:val="0"/>
        <w:spacing w:before="246" w:after="0" w:line="256" w:lineRule="exact"/>
        <w:ind w:left="106" w:right="106"/>
      </w:pPr>
      <w:r>
        <w:rPr>
          <w:rFonts w:ascii="Calibri" w:hAnsi="Calibri" w:eastAsia="Calibri"/>
          <w:color w:val="000000"/>
          <w:sz w:val="21"/>
        </w:rPr>
        <w:t>How many times is the DCR C Operation executed?</w:t>
      </w:r>
      <w:r>
        <w:br w:type="textWrapping"/>
      </w:r>
      <w:r>
        <w:rPr>
          <w:rFonts w:ascii="Calibri" w:hAnsi="Calibri" w:eastAsia="Calibri"/>
          <w:color w:val="000000"/>
          <w:sz w:val="21"/>
        </w:rPr>
        <w:t>17. Describe the most efficient way (in term of execution time and code size) to divide a</w:t>
      </w:r>
    </w:p>
    <w:p>
      <w:pPr>
        <w:autoSpaceDE w:val="0"/>
        <w:autoSpaceDN w:val="0"/>
        <w:spacing w:before="46" w:after="24" w:line="210" w:lineRule="exact"/>
      </w:pPr>
      <w:r>
        <w:rPr>
          <w:rFonts w:ascii="Calibri" w:hAnsi="Calibri" w:eastAsia="Calibri"/>
          <w:color w:val="000000"/>
          <w:sz w:val="21"/>
        </w:rPr>
        <w:t>number by 4 in assembly language</w:t>
      </w:r>
    </w:p>
    <w:tbl>
      <w:tblPr>
        <w:tblStyle w:val="41"/>
        <w:tblW w:w="0" w:type="auto"/>
        <w:tblInd w:w="52" w:type="dxa"/>
        <w:tblLayout w:type="fixed"/>
        <w:tblCellMar>
          <w:top w:w="0" w:type="dxa"/>
          <w:left w:w="108" w:type="dxa"/>
          <w:bottom w:w="0" w:type="dxa"/>
          <w:right w:w="108" w:type="dxa"/>
        </w:tblCellMar>
      </w:tblPr>
      <w:tblGrid>
        <w:gridCol w:w="1646"/>
        <w:gridCol w:w="7450"/>
      </w:tblGrid>
      <w:tr>
        <w:tblPrEx>
          <w:tblCellMar>
            <w:top w:w="0" w:type="dxa"/>
            <w:left w:w="108" w:type="dxa"/>
            <w:bottom w:w="0" w:type="dxa"/>
            <w:right w:w="108" w:type="dxa"/>
          </w:tblCellMar>
        </w:tblPrEx>
        <w:trPr>
          <w:trHeight w:val="512" w:hRule="exact"/>
        </w:trPr>
        <w:tc>
          <w:tcPr>
            <w:tcW w:w="9096" w:type="dxa"/>
            <w:gridSpan w:val="2"/>
            <w:tcMar>
              <w:left w:w="0" w:type="dxa"/>
              <w:right w:w="0" w:type="dxa"/>
            </w:tcMar>
          </w:tcPr>
          <w:p>
            <w:pPr>
              <w:autoSpaceDE w:val="0"/>
              <w:autoSpaceDN w:val="0"/>
              <w:spacing w:after="0" w:line="244" w:lineRule="exact"/>
              <w:ind w:left="54" w:right="54"/>
            </w:pPr>
            <w:r>
              <w:rPr>
                <w:rFonts w:ascii="Calibri" w:hAnsi="Calibri" w:eastAsia="Calibri"/>
                <w:color w:val="000000"/>
                <w:sz w:val="21"/>
              </w:rPr>
              <w:t>18. what value is stored in m in the following assembly language code fragment if n=7?</w:t>
            </w:r>
            <w:r>
              <w:br w:type="textWrapping"/>
            </w:r>
            <w:r>
              <w:rPr>
                <w:rFonts w:ascii="Calibri" w:hAnsi="Calibri" w:eastAsia="Calibri"/>
                <w:color w:val="000000"/>
                <w:sz w:val="21"/>
              </w:rPr>
              <w:t>LDAA #n</w:t>
            </w:r>
          </w:p>
        </w:tc>
      </w:tr>
      <w:tr>
        <w:tblPrEx>
          <w:tblCellMar>
            <w:top w:w="0" w:type="dxa"/>
            <w:left w:w="108" w:type="dxa"/>
            <w:bottom w:w="0" w:type="dxa"/>
            <w:right w:w="108" w:type="dxa"/>
          </w:tblCellMar>
        </w:tblPrEx>
        <w:trPr>
          <w:trHeight w:val="258" w:hRule="exact"/>
        </w:trPr>
        <w:tc>
          <w:tcPr>
            <w:tcW w:w="1646" w:type="dxa"/>
            <w:tcMar>
              <w:left w:w="0" w:type="dxa"/>
              <w:right w:w="0" w:type="dxa"/>
            </w:tcMar>
          </w:tcPr>
          <w:p>
            <w:pPr>
              <w:autoSpaceDE w:val="0"/>
              <w:autoSpaceDN w:val="0"/>
              <w:spacing w:before="24" w:after="0" w:line="210" w:lineRule="exact"/>
              <w:jc w:val="center"/>
            </w:pPr>
            <w:r>
              <w:rPr>
                <w:rFonts w:ascii="Calibri" w:hAnsi="Calibri" w:eastAsia="Calibri"/>
                <w:color w:val="000000"/>
                <w:sz w:val="21"/>
              </w:rPr>
              <w:t>LABEL1: CMPA #5</w:t>
            </w:r>
          </w:p>
        </w:tc>
        <w:tc>
          <w:tcPr>
            <w:tcW w:w="7450" w:type="dxa"/>
            <w:tcMar>
              <w:left w:w="0" w:type="dxa"/>
              <w:right w:w="0" w:type="dxa"/>
            </w:tcMar>
          </w:tcPr>
          <w:p>
            <w:pPr>
              <w:autoSpaceDE w:val="0"/>
              <w:autoSpaceDN w:val="0"/>
              <w:spacing w:before="24" w:after="0" w:line="210" w:lineRule="exact"/>
              <w:ind w:left="106" w:right="106"/>
            </w:pPr>
            <w:r>
              <w:rPr>
                <w:rFonts w:ascii="Calibri" w:hAnsi="Calibri" w:eastAsia="Calibri"/>
                <w:color w:val="000000"/>
                <w:sz w:val="21"/>
              </w:rPr>
              <w:t>BHI L3</w:t>
            </w:r>
          </w:p>
        </w:tc>
      </w:tr>
    </w:tbl>
    <w:p>
      <w:pPr>
        <w:autoSpaceDE w:val="0"/>
        <w:autoSpaceDN w:val="0"/>
        <w:spacing w:after="0" w:line="254" w:lineRule="exact"/>
        <w:ind w:left="106" w:right="106"/>
      </w:pPr>
      <w:r>
        <w:rPr>
          <w:rFonts w:ascii="Calibri" w:hAnsi="Calibri" w:eastAsia="Calibri"/>
          <w:color w:val="000000"/>
          <w:sz w:val="21"/>
        </w:rPr>
        <w:t>BEQ L2</w:t>
      </w:r>
      <w:r>
        <w:br w:type="textWrapping"/>
      </w:r>
      <w:r>
        <w:rPr>
          <w:rFonts w:ascii="Calibri" w:hAnsi="Calibri" w:eastAsia="Calibri"/>
          <w:color w:val="000000"/>
          <w:sz w:val="21"/>
        </w:rPr>
        <w:t>DECA</w:t>
      </w:r>
      <w:r>
        <w:br w:type="textWrapping"/>
      </w:r>
      <w:r>
        <w:rPr>
          <w:rFonts w:ascii="Calibri" w:hAnsi="Calibri" w:eastAsia="Calibri"/>
          <w:color w:val="000000"/>
          <w:sz w:val="21"/>
        </w:rPr>
        <w:t>BRA L1</w:t>
      </w:r>
      <w:r>
        <w:br w:type="textWrapping"/>
      </w:r>
      <w:r>
        <w:rPr>
          <w:rFonts w:ascii="Calibri" w:hAnsi="Calibri" w:eastAsia="Calibri"/>
          <w:color w:val="000000"/>
          <w:sz w:val="21"/>
        </w:rPr>
        <w:t>LABEL2: CLRA</w:t>
      </w:r>
      <w:r>
        <w:br w:type="textWrapping"/>
      </w:r>
      <w:r>
        <w:rPr>
          <w:rFonts w:ascii="Calibri" w:hAnsi="Calibri" w:eastAsia="Calibri"/>
          <w:color w:val="000000"/>
          <w:sz w:val="21"/>
        </w:rPr>
        <w:t>LABEL3: STAA #m</w:t>
      </w:r>
      <w:r>
        <w:br w:type="textWrapping"/>
      </w:r>
      <w:r>
        <w:rPr>
          <w:rFonts w:ascii="Calibri" w:hAnsi="Calibri" w:eastAsia="Calibri"/>
          <w:color w:val="000000"/>
          <w:sz w:val="21"/>
        </w:rPr>
        <w:t>19. What is the state of a process if a resource is not available?</w:t>
      </w:r>
      <w:r>
        <w:br w:type="textWrapping"/>
      </w:r>
      <w:r>
        <w:rPr>
          <w:rFonts w:ascii="Calibri" w:hAnsi="Calibri" w:eastAsia="Calibri"/>
          <w:color w:val="000000"/>
          <w:sz w:val="21"/>
        </w:rPr>
        <w:t>#define a 365*24*60*60</w:t>
      </w:r>
      <w:r>
        <w:br w:type="textWrapping"/>
      </w:r>
      <w:r>
        <w:rPr>
          <w:rFonts w:ascii="Calibri" w:hAnsi="Calibri" w:eastAsia="Calibri"/>
          <w:color w:val="000000"/>
          <w:sz w:val="21"/>
        </w:rPr>
        <w:t>20. Using the #define statement, how would you declare a manifest constant that returns the</w:t>
      </w:r>
    </w:p>
    <w:p>
      <w:pPr>
        <w:autoSpaceDE w:val="0"/>
        <w:autoSpaceDN w:val="0"/>
        <w:spacing w:before="48" w:after="0" w:line="208" w:lineRule="exact"/>
      </w:pPr>
      <w:r>
        <w:rPr>
          <w:rFonts w:ascii="Calibri" w:hAnsi="Calibri" w:eastAsia="Calibri"/>
          <w:color w:val="000000"/>
          <w:sz w:val="21"/>
        </w:rPr>
        <w:t>number of seconds in a year? Disregard leap years in your answer.</w:t>
      </w:r>
    </w:p>
    <w:p>
      <w:pPr>
        <w:autoSpaceDE w:val="0"/>
        <w:autoSpaceDN w:val="0"/>
        <w:spacing w:before="48" w:after="0" w:line="208" w:lineRule="exact"/>
        <w:ind w:left="106" w:right="106"/>
      </w:pPr>
      <w:r>
        <w:rPr>
          <w:rFonts w:ascii="Calibri" w:hAnsi="Calibri" w:eastAsia="Calibri"/>
          <w:color w:val="000000"/>
          <w:sz w:val="21"/>
        </w:rPr>
        <w:t>21. Interrupts are an important part of embedded systems. Consequently, many compiler</w:t>
      </w:r>
    </w:p>
    <w:p>
      <w:pPr>
        <w:autoSpaceDE w:val="0"/>
        <w:autoSpaceDN w:val="0"/>
        <w:spacing w:before="4" w:after="0" w:line="254" w:lineRule="exact"/>
      </w:pPr>
      <w:r>
        <w:rPr>
          <w:rFonts w:ascii="Calibri" w:hAnsi="Calibri" w:eastAsia="Calibri"/>
          <w:color w:val="000000"/>
          <w:sz w:val="21"/>
        </w:rPr>
        <w:t>vendors offer an extension to standard C to support interrupts. Typically, the keyword is</w:t>
      </w:r>
      <w:r>
        <w:br w:type="textWrapping"/>
      </w:r>
      <w:r>
        <w:rPr>
          <w:rFonts w:ascii="Calibri" w:hAnsi="Calibri" w:eastAsia="Calibri"/>
          <w:color w:val="000000"/>
          <w:sz w:val="21"/>
        </w:rPr>
        <w:t>__interrupt. The following routine (ISR). Point out problems in the code.</w:t>
      </w:r>
    </w:p>
    <w:p>
      <w:pPr>
        <w:autoSpaceDE w:val="0"/>
        <w:autoSpaceDN w:val="0"/>
        <w:spacing w:after="0" w:line="260" w:lineRule="exact"/>
        <w:ind w:left="106" w:right="106"/>
      </w:pPr>
      <w:r>
        <w:rPr>
          <w:rFonts w:ascii="Calibri" w:hAnsi="Calibri" w:eastAsia="Calibri"/>
          <w:color w:val="000000"/>
          <w:sz w:val="21"/>
        </w:rPr>
        <w:t>__interrupt double compute_area (double radius)</w:t>
      </w:r>
      <w:r>
        <w:br w:type="textWrapping"/>
      </w:r>
      <w:r>
        <w:rPr>
          <w:rFonts w:ascii="Calibri" w:hAnsi="Calibri" w:eastAsia="Calibri"/>
          <w:color w:val="000000"/>
          <w:sz w:val="21"/>
        </w:rPr>
        <w:t>{</w:t>
      </w:r>
      <w:r>
        <w:br w:type="textWrapping"/>
      </w:r>
      <w:r>
        <w:rPr>
          <w:rFonts w:ascii="Calibri" w:hAnsi="Calibri" w:eastAsia="Calibri"/>
          <w:color w:val="000000"/>
          <w:sz w:val="21"/>
        </w:rPr>
        <w:t>double area = PI * radius * radius;</w:t>
      </w:r>
      <w:r>
        <w:br w:type="textWrapping"/>
      </w:r>
      <w:r>
        <w:rPr>
          <w:rFonts w:ascii="Calibri" w:hAnsi="Calibri" w:eastAsia="Calibri"/>
          <w:color w:val="000000"/>
          <w:sz w:val="21"/>
        </w:rPr>
        <w:t>printf(</w:t>
      </w:r>
      <w:r>
        <w:rPr>
          <w:rFonts w:ascii="宋体" w:hAnsi="宋体" w:eastAsia="宋体"/>
          <w:color w:val="000000"/>
          <w:sz w:val="21"/>
        </w:rPr>
        <w:t>“</w:t>
      </w:r>
      <w:r>
        <w:rPr>
          <w:rFonts w:ascii="Calibri" w:hAnsi="Calibri" w:eastAsia="Calibri"/>
          <w:color w:val="000000"/>
          <w:sz w:val="21"/>
        </w:rPr>
        <w:t>\nArea = %f</w:t>
      </w:r>
      <w:r>
        <w:rPr>
          <w:rFonts w:ascii="宋体" w:hAnsi="宋体" w:eastAsia="宋体"/>
          <w:color w:val="000000"/>
          <w:sz w:val="21"/>
        </w:rPr>
        <w:t>”</w:t>
      </w:r>
      <w:r>
        <w:rPr>
          <w:rFonts w:ascii="Calibri" w:hAnsi="Calibri" w:eastAsia="Calibri"/>
          <w:color w:val="000000"/>
          <w:sz w:val="21"/>
        </w:rPr>
        <w:t>, area);</w:t>
      </w:r>
      <w:r>
        <w:br w:type="textWrapping"/>
      </w:r>
      <w:r>
        <w:rPr>
          <w:rFonts w:ascii="Calibri" w:hAnsi="Calibri" w:eastAsia="Calibri"/>
          <w:color w:val="000000"/>
          <w:sz w:val="21"/>
        </w:rPr>
        <w:t>return area;</w:t>
      </w:r>
      <w:r>
        <w:br w:type="textWrapping"/>
      </w:r>
      <w:r>
        <w:rPr>
          <w:rFonts w:ascii="Calibri" w:hAnsi="Calibri" w:eastAsia="Calibri"/>
          <w:color w:val="000000"/>
          <w:sz w:val="21"/>
        </w:rPr>
        <w:t>}</w:t>
      </w:r>
    </w:p>
    <w:p>
      <w:pPr>
        <w:pStyle w:val="3"/>
      </w:pPr>
      <w:bookmarkStart w:id="48" w:name="_Toc108796495"/>
      <w:r>
        <w:t>49</w:t>
      </w:r>
      <w:r>
        <w:rPr>
          <w:rFonts w:ascii="宋体" w:hAnsi="宋体" w:eastAsia="宋体"/>
        </w:rPr>
        <w:t>、</w:t>
      </w:r>
      <w:r>
        <w:t>Hongkong Bank</w:t>
      </w:r>
      <w:r>
        <w:rPr>
          <w:rFonts w:ascii="宋体" w:hAnsi="宋体" w:eastAsia="宋体"/>
        </w:rPr>
        <w:t xml:space="preserve"> 笔试题</w:t>
      </w:r>
      <w:bookmarkEnd w:id="48"/>
    </w:p>
    <w:p>
      <w:pPr>
        <w:autoSpaceDE w:val="0"/>
        <w:autoSpaceDN w:val="0"/>
        <w:spacing w:before="1194" w:after="0" w:line="208" w:lineRule="exact"/>
        <w:ind w:left="106" w:right="106"/>
      </w:pPr>
      <w:r>
        <w:rPr>
          <w:rFonts w:ascii="Calibri" w:hAnsi="Calibri" w:eastAsia="Calibri"/>
          <w:color w:val="000000"/>
          <w:sz w:val="21"/>
        </w:rPr>
        <w:t>1. Please state why you chose to follow these activities and how they have contributed to</w:t>
      </w:r>
    </w:p>
    <w:p>
      <w:pPr>
        <w:autoSpaceDE w:val="0"/>
        <w:autoSpaceDN w:val="0"/>
        <w:spacing w:after="0" w:line="256" w:lineRule="exact"/>
      </w:pPr>
      <w:r>
        <w:rPr>
          <w:rFonts w:ascii="Calibri" w:hAnsi="Calibri" w:eastAsia="Calibri"/>
          <w:color w:val="000000"/>
          <w:sz w:val="21"/>
        </w:rPr>
        <w:t>your personal development. You may wish to give details of your role whether anyone else was</w:t>
      </w:r>
      <w:r>
        <w:br w:type="textWrapping"/>
      </w:r>
      <w:r>
        <w:rPr>
          <w:rFonts w:ascii="Calibri" w:hAnsi="Calibri" w:eastAsia="Calibri"/>
          <w:color w:val="000000"/>
          <w:sz w:val="21"/>
        </w:rPr>
        <w:t>involved and any difficulties you encountered.</w:t>
      </w:r>
    </w:p>
    <w:p>
      <w:pPr>
        <w:autoSpaceDE w:val="0"/>
        <w:autoSpaceDN w:val="0"/>
        <w:spacing w:after="0" w:line="256" w:lineRule="exact"/>
        <w:ind w:left="106" w:right="106"/>
      </w:pPr>
      <w:r>
        <w:rPr>
          <w:rFonts w:ascii="Calibri" w:hAnsi="Calibri" w:eastAsia="Calibri"/>
          <w:color w:val="000000"/>
          <w:sz w:val="21"/>
        </w:rPr>
        <w:t>2. Please state how you have benefited from your work experience.</w:t>
      </w:r>
      <w:r>
        <w:br w:type="textWrapping"/>
      </w:r>
      <w:r>
        <w:rPr>
          <w:rFonts w:ascii="Calibri" w:hAnsi="Calibri" w:eastAsia="Calibri"/>
          <w:color w:val="000000"/>
          <w:sz w:val="21"/>
        </w:rPr>
        <w:t>3. How much is your present monthly salary including allowances.</w:t>
      </w:r>
      <w:r>
        <w:br w:type="textWrapping"/>
      </w:r>
      <w:r>
        <w:rPr>
          <w:rFonts w:ascii="Calibri" w:hAnsi="Calibri" w:eastAsia="Calibri"/>
          <w:color w:val="000000"/>
          <w:sz w:val="21"/>
        </w:rPr>
        <w:t>4. Do you need to compensate your present employer if you resign? If so, please give details.</w:t>
      </w:r>
      <w:r>
        <w:br w:type="textWrapping"/>
      </w:r>
      <w:r>
        <w:rPr>
          <w:rFonts w:ascii="Calibri" w:hAnsi="Calibri" w:eastAsia="Calibri"/>
          <w:color w:val="000000"/>
          <w:sz w:val="21"/>
        </w:rPr>
        <w:t>5. Other than academic success, what has been your greatest achievement to date? What do</w:t>
      </w:r>
    </w:p>
    <w:p>
      <w:pPr>
        <w:autoSpaceDE w:val="0"/>
        <w:autoSpaceDN w:val="0"/>
        <w:spacing w:before="48" w:after="0" w:line="210" w:lineRule="exact"/>
      </w:pPr>
      <w:r>
        <w:rPr>
          <w:rFonts w:ascii="Calibri" w:hAnsi="Calibri" w:eastAsia="Calibri"/>
          <w:color w:val="000000"/>
          <w:sz w:val="21"/>
        </w:rPr>
        <w:t>you see as your personal strength, why?</w:t>
      </w:r>
    </w:p>
    <w:p>
      <w:pPr>
        <w:autoSpaceDE w:val="0"/>
        <w:autoSpaceDN w:val="0"/>
        <w:spacing w:before="48" w:after="0" w:line="208" w:lineRule="exact"/>
        <w:ind w:left="106" w:right="106"/>
      </w:pPr>
      <w:r>
        <w:rPr>
          <w:rFonts w:ascii="Calibri" w:hAnsi="Calibri" w:eastAsia="Calibri"/>
          <w:color w:val="000000"/>
          <w:sz w:val="21"/>
        </w:rPr>
        <w:t>6. Please state why the position you have applied for is appropriate for you; Why you have</w:t>
      </w:r>
    </w:p>
    <w:p>
      <w:pPr>
        <w:autoSpaceDE w:val="0"/>
        <w:autoSpaceDN w:val="0"/>
        <w:spacing w:after="0" w:line="262" w:lineRule="exact"/>
      </w:pPr>
      <w:r>
        <w:rPr>
          <w:rFonts w:ascii="Calibri" w:hAnsi="Calibri" w:eastAsia="Calibri"/>
          <w:color w:val="000000"/>
          <w:sz w:val="21"/>
        </w:rPr>
        <w:t>selected HongKong Bank and what your career objectives are.</w:t>
      </w:r>
      <w:r>
        <w:br w:type="textWrapping"/>
      </w:r>
      <w:r>
        <w:rPr>
          <w:rFonts w:ascii="Calibri" w:hAnsi="Calibri" w:eastAsia="Calibri"/>
          <w:color w:val="000000"/>
          <w:sz w:val="21"/>
        </w:rPr>
        <w:t>A.T. Keaney</w:t>
      </w:r>
      <w:r>
        <w:rPr>
          <w:rFonts w:ascii="宋体" w:hAnsi="宋体" w:eastAsia="宋体"/>
          <w:color w:val="000000"/>
          <w:sz w:val="21"/>
        </w:rPr>
        <w:t xml:space="preserve"> 笔试题</w:t>
      </w:r>
    </w:p>
    <w:p>
      <w:pPr>
        <w:sectPr>
          <w:pgSz w:w="12240" w:h="15840"/>
          <w:pgMar w:top="502" w:right="708" w:bottom="464" w:left="720" w:header="720" w:footer="720" w:gutter="0"/>
          <w:cols w:space="720" w:num="1"/>
          <w:docGrid w:linePitch="360" w:charSpace="0"/>
        </w:sectPr>
      </w:pPr>
    </w:p>
    <w:p>
      <w:pPr>
        <w:autoSpaceDE w:val="0"/>
        <w:autoSpaceDN w:val="0"/>
        <w:spacing w:after="0" w:line="252" w:lineRule="exact"/>
      </w:pPr>
    </w:p>
    <w:p>
      <w:pPr>
        <w:autoSpaceDE w:val="0"/>
        <w:autoSpaceDN w:val="0"/>
        <w:spacing w:before="246" w:after="0" w:line="256" w:lineRule="exact"/>
        <w:ind w:left="106" w:right="106"/>
      </w:pPr>
      <w:r>
        <w:rPr>
          <w:rFonts w:ascii="Calibri" w:hAnsi="Calibri" w:eastAsia="Calibri"/>
          <w:color w:val="000000"/>
          <w:sz w:val="21"/>
        </w:rPr>
        <w:t>1. Describe your greatest achievement in the past 4-5 years?</w:t>
      </w:r>
      <w:r>
        <w:br w:type="textWrapping"/>
      </w:r>
      <w:r>
        <w:rPr>
          <w:rFonts w:ascii="Calibri" w:hAnsi="Calibri" w:eastAsia="Calibri"/>
          <w:color w:val="000000"/>
          <w:sz w:val="21"/>
        </w:rPr>
        <w:t>2. What are your short-term and long-term career objectives? What do you think is the most</w:t>
      </w:r>
    </w:p>
    <w:p>
      <w:pPr>
        <w:autoSpaceDE w:val="0"/>
        <w:autoSpaceDN w:val="0"/>
        <w:spacing w:before="46" w:after="0" w:line="210" w:lineRule="exact"/>
      </w:pPr>
      <w:r>
        <w:rPr>
          <w:rFonts w:ascii="Calibri" w:hAnsi="Calibri" w:eastAsia="Calibri"/>
          <w:color w:val="000000"/>
          <w:sz w:val="21"/>
        </w:rPr>
        <w:t>ideal job for you?</w:t>
      </w:r>
    </w:p>
    <w:p>
      <w:pPr>
        <w:autoSpaceDE w:val="0"/>
        <w:autoSpaceDN w:val="0"/>
        <w:spacing w:before="48" w:after="0" w:line="208" w:lineRule="exact"/>
        <w:ind w:left="106" w:right="106"/>
      </w:pPr>
      <w:r>
        <w:rPr>
          <w:rFonts w:ascii="Calibri" w:hAnsi="Calibri" w:eastAsia="Calibri"/>
          <w:color w:val="000000"/>
          <w:sz w:val="21"/>
        </w:rPr>
        <w:t>3. Why do you want to join A.T kearney? What do you think you can contribute to A.T</w:t>
      </w:r>
    </w:p>
    <w:p>
      <w:pPr>
        <w:autoSpaceDE w:val="0"/>
        <w:autoSpaceDN w:val="0"/>
        <w:spacing w:before="48" w:after="24" w:line="208" w:lineRule="exact"/>
      </w:pPr>
      <w:r>
        <w:rPr>
          <w:rFonts w:ascii="Calibri" w:hAnsi="Calibri" w:eastAsia="Calibri"/>
          <w:color w:val="000000"/>
          <w:sz w:val="21"/>
        </w:rPr>
        <w:t>kearney?</w:t>
      </w:r>
    </w:p>
    <w:tbl>
      <w:tblPr>
        <w:tblStyle w:val="41"/>
        <w:tblW w:w="0" w:type="auto"/>
        <w:tblInd w:w="52" w:type="dxa"/>
        <w:tblLayout w:type="fixed"/>
        <w:tblCellMar>
          <w:top w:w="0" w:type="dxa"/>
          <w:left w:w="108" w:type="dxa"/>
          <w:bottom w:w="0" w:type="dxa"/>
          <w:right w:w="108" w:type="dxa"/>
        </w:tblCellMar>
      </w:tblPr>
      <w:tblGrid>
        <w:gridCol w:w="3736"/>
        <w:gridCol w:w="5222"/>
      </w:tblGrid>
      <w:tr>
        <w:tblPrEx>
          <w:tblCellMar>
            <w:top w:w="0" w:type="dxa"/>
            <w:left w:w="108" w:type="dxa"/>
            <w:bottom w:w="0" w:type="dxa"/>
            <w:right w:w="108" w:type="dxa"/>
          </w:tblCellMar>
        </w:tblPrEx>
        <w:trPr>
          <w:trHeight w:val="258" w:hRule="exact"/>
        </w:trPr>
        <w:tc>
          <w:tcPr>
            <w:tcW w:w="8958" w:type="dxa"/>
            <w:gridSpan w:val="2"/>
            <w:tcMar>
              <w:left w:w="0" w:type="dxa"/>
              <w:right w:w="0" w:type="dxa"/>
            </w:tcMar>
          </w:tcPr>
          <w:p>
            <w:pPr>
              <w:autoSpaceDE w:val="0"/>
              <w:autoSpaceDN w:val="0"/>
              <w:spacing w:before="24" w:after="0" w:line="210" w:lineRule="exact"/>
              <w:ind w:left="54" w:right="54"/>
            </w:pPr>
            <w:r>
              <w:rPr>
                <w:rFonts w:ascii="Calibri" w:hAnsi="Calibri" w:eastAsia="Calibri"/>
                <w:color w:val="000000"/>
                <w:sz w:val="21"/>
              </w:rPr>
              <w:t>4. Why are you applying for a position at Arthur Anderson?</w:t>
            </w:r>
          </w:p>
        </w:tc>
      </w:tr>
      <w:tr>
        <w:tblPrEx>
          <w:tblCellMar>
            <w:top w:w="0" w:type="dxa"/>
            <w:left w:w="108" w:type="dxa"/>
            <w:bottom w:w="0" w:type="dxa"/>
            <w:right w:w="108" w:type="dxa"/>
          </w:tblCellMar>
        </w:tblPrEx>
        <w:trPr>
          <w:trHeight w:val="760" w:hRule="exact"/>
        </w:trPr>
        <w:tc>
          <w:tcPr>
            <w:tcW w:w="3736" w:type="dxa"/>
            <w:tcMar>
              <w:left w:w="0" w:type="dxa"/>
              <w:right w:w="0" w:type="dxa"/>
            </w:tcMar>
          </w:tcPr>
          <w:p>
            <w:pPr>
              <w:autoSpaceDE w:val="0"/>
              <w:autoSpaceDN w:val="0"/>
              <w:spacing w:before="24" w:after="0" w:line="208" w:lineRule="exact"/>
              <w:jc w:val="center"/>
            </w:pPr>
            <w:r>
              <w:rPr>
                <w:rFonts w:ascii="Calibri" w:hAnsi="Calibri" w:eastAsia="Calibri"/>
                <w:color w:val="000000"/>
                <w:sz w:val="21"/>
              </w:rPr>
              <w:t>5. What are your expectations of our firm.</w:t>
            </w:r>
          </w:p>
        </w:tc>
        <w:tc>
          <w:tcPr>
            <w:tcW w:w="5222" w:type="dxa"/>
            <w:tcMar>
              <w:left w:w="0" w:type="dxa"/>
              <w:right w:w="0" w:type="dxa"/>
            </w:tcMar>
          </w:tcPr>
          <w:p>
            <w:pPr>
              <w:autoSpaceDE w:val="0"/>
              <w:autoSpaceDN w:val="0"/>
              <w:spacing w:before="24" w:after="0" w:line="208" w:lineRule="exact"/>
              <w:ind w:left="104" w:right="104"/>
            </w:pPr>
            <w:r>
              <w:rPr>
                <w:rFonts w:ascii="Calibri" w:hAnsi="Calibri" w:eastAsia="Calibri"/>
                <w:color w:val="000000"/>
                <w:sz w:val="21"/>
              </w:rPr>
              <w:t>6. Describe your hobbies and interests.</w:t>
            </w:r>
          </w:p>
        </w:tc>
      </w:tr>
    </w:tbl>
    <w:p>
      <w:pPr>
        <w:pStyle w:val="3"/>
      </w:pPr>
      <w:bookmarkStart w:id="49" w:name="_Toc108796496"/>
      <w:r>
        <w:t>50</w:t>
      </w:r>
      <w:r>
        <w:rPr>
          <w:rFonts w:ascii="宋体" w:hAnsi="宋体" w:eastAsia="宋体"/>
        </w:rPr>
        <w:t>、</w:t>
      </w:r>
      <w:r>
        <w:t>Shell company</w:t>
      </w:r>
      <w:r>
        <w:rPr>
          <w:rFonts w:ascii="宋体" w:hAnsi="宋体" w:eastAsia="宋体"/>
        </w:rPr>
        <w:t xml:space="preserve"> 笔试题</w:t>
      </w:r>
      <w:bookmarkEnd w:id="49"/>
    </w:p>
    <w:p>
      <w:pPr>
        <w:autoSpaceDE w:val="0"/>
        <w:autoSpaceDN w:val="0"/>
        <w:spacing w:before="1194" w:after="0" w:line="210" w:lineRule="exact"/>
        <w:ind w:left="106" w:right="106"/>
      </w:pPr>
      <w:r>
        <w:rPr>
          <w:rFonts w:ascii="Calibri" w:hAnsi="Calibri" w:eastAsia="Calibri"/>
          <w:color w:val="000000"/>
          <w:sz w:val="21"/>
        </w:rPr>
        <w:t>1. How wold your colleagues/classmates describe you in five words? On what evidence</w:t>
      </w:r>
    </w:p>
    <w:p>
      <w:pPr>
        <w:autoSpaceDE w:val="0"/>
        <w:autoSpaceDN w:val="0"/>
        <w:spacing w:before="48" w:after="0" w:line="208" w:lineRule="exact"/>
      </w:pPr>
      <w:r>
        <w:rPr>
          <w:rFonts w:ascii="Calibri" w:hAnsi="Calibri" w:eastAsia="Calibri"/>
          <w:color w:val="000000"/>
          <w:sz w:val="21"/>
        </w:rPr>
        <w:t>would they base this assessment.</w:t>
      </w:r>
    </w:p>
    <w:p>
      <w:pPr>
        <w:autoSpaceDE w:val="0"/>
        <w:autoSpaceDN w:val="0"/>
        <w:spacing w:before="48" w:after="0" w:line="210" w:lineRule="exact"/>
        <w:ind w:left="106" w:right="106"/>
      </w:pPr>
      <w:r>
        <w:rPr>
          <w:rFonts w:ascii="Calibri" w:hAnsi="Calibri" w:eastAsia="Calibri"/>
          <w:color w:val="000000"/>
          <w:sz w:val="21"/>
        </w:rPr>
        <w:t>2. If you are asked to recruit the best graduates for shell, what would you do to attract them?</w:t>
      </w:r>
    </w:p>
    <w:p>
      <w:pPr>
        <w:autoSpaceDE w:val="0"/>
        <w:autoSpaceDN w:val="0"/>
        <w:spacing w:before="44" w:after="0" w:line="210" w:lineRule="exact"/>
      </w:pPr>
      <w:r>
        <w:rPr>
          <w:rFonts w:ascii="Calibri" w:hAnsi="Calibri" w:eastAsia="Calibri"/>
          <w:color w:val="000000"/>
          <w:sz w:val="21"/>
        </w:rPr>
        <w:t>What would you do to select them?</w:t>
      </w:r>
    </w:p>
    <w:p>
      <w:pPr>
        <w:autoSpaceDE w:val="0"/>
        <w:autoSpaceDN w:val="0"/>
        <w:spacing w:before="48" w:after="0" w:line="208" w:lineRule="exact"/>
        <w:ind w:left="106" w:right="106"/>
      </w:pPr>
      <w:r>
        <w:rPr>
          <w:rFonts w:ascii="Calibri" w:hAnsi="Calibri" w:eastAsia="Calibri"/>
          <w:color w:val="000000"/>
          <w:sz w:val="21"/>
        </w:rPr>
        <w:t>3. Please describe a new activity that you have initiated and implemented. Please highlight</w:t>
      </w:r>
    </w:p>
    <w:p>
      <w:pPr>
        <w:autoSpaceDE w:val="0"/>
        <w:autoSpaceDN w:val="0"/>
        <w:spacing w:before="48" w:after="0" w:line="210" w:lineRule="exact"/>
      </w:pPr>
      <w:r>
        <w:rPr>
          <w:rFonts w:ascii="Calibri" w:hAnsi="Calibri" w:eastAsia="Calibri"/>
          <w:color w:val="000000"/>
          <w:sz w:val="21"/>
        </w:rPr>
        <w:t>your role out.</w:t>
      </w:r>
    </w:p>
    <w:p>
      <w:pPr>
        <w:autoSpaceDE w:val="0"/>
        <w:autoSpaceDN w:val="0"/>
        <w:spacing w:after="0" w:line="256" w:lineRule="exact"/>
        <w:ind w:left="106" w:right="106"/>
      </w:pPr>
      <w:r>
        <w:rPr>
          <w:rFonts w:ascii="Calibri" w:hAnsi="Calibri" w:eastAsia="Calibri"/>
          <w:color w:val="000000"/>
          <w:sz w:val="21"/>
        </w:rPr>
        <w:t>4. Please describe your outstanding non-academic achievements.</w:t>
      </w:r>
      <w:r>
        <w:br w:type="textWrapping"/>
      </w:r>
      <w:r>
        <w:rPr>
          <w:rFonts w:ascii="Calibri" w:hAnsi="Calibri" w:eastAsia="Calibri"/>
          <w:color w:val="000000"/>
          <w:sz w:val="21"/>
        </w:rPr>
        <w:t>5. Please describe any other significant activities you have been involved in including</w:t>
      </w:r>
    </w:p>
    <w:p>
      <w:pPr>
        <w:autoSpaceDE w:val="0"/>
        <w:autoSpaceDN w:val="0"/>
        <w:spacing w:before="46" w:after="0" w:line="210" w:lineRule="exact"/>
      </w:pPr>
      <w:r>
        <w:rPr>
          <w:rFonts w:ascii="Calibri" w:hAnsi="Calibri" w:eastAsia="Calibri"/>
          <w:color w:val="000000"/>
          <w:sz w:val="21"/>
        </w:rPr>
        <w:t>organizing people.</w:t>
      </w:r>
    </w:p>
    <w:p>
      <w:pPr>
        <w:autoSpaceDE w:val="0"/>
        <w:autoSpaceDN w:val="0"/>
        <w:spacing w:before="48" w:after="0" w:line="208" w:lineRule="exact"/>
        <w:ind w:left="106" w:right="106"/>
      </w:pPr>
      <w:r>
        <w:rPr>
          <w:rFonts w:ascii="Calibri" w:hAnsi="Calibri" w:eastAsia="Calibri"/>
          <w:color w:val="000000"/>
          <w:sz w:val="21"/>
        </w:rPr>
        <w:t>6. Imagine that Shell has found oil in an inland province of China, near a large river. You are</w:t>
      </w:r>
    </w:p>
    <w:p>
      <w:pPr>
        <w:autoSpaceDE w:val="0"/>
        <w:autoSpaceDN w:val="0"/>
        <w:spacing w:after="0" w:line="256" w:lineRule="exact"/>
      </w:pPr>
      <w:r>
        <w:rPr>
          <w:rFonts w:ascii="Calibri" w:hAnsi="Calibri" w:eastAsia="Calibri"/>
          <w:color w:val="000000"/>
          <w:sz w:val="21"/>
        </w:rPr>
        <w:t>responsible for planning how to transport the oil to the coast thousands of miles away. What are</w:t>
      </w:r>
      <w:r>
        <w:br w:type="textWrapping"/>
      </w:r>
      <w:r>
        <w:rPr>
          <w:rFonts w:ascii="Calibri" w:hAnsi="Calibri" w:eastAsia="Calibri"/>
          <w:color w:val="000000"/>
          <w:sz w:val="21"/>
        </w:rPr>
        <w:t>the main issue you would consider, and what would you do?</w:t>
      </w:r>
    </w:p>
    <w:p>
      <w:pPr>
        <w:pStyle w:val="3"/>
      </w:pPr>
      <w:bookmarkStart w:id="50" w:name="_Toc108796497"/>
      <w:r>
        <w:t>51</w:t>
      </w:r>
      <w:r>
        <w:rPr>
          <w:rFonts w:ascii="宋体" w:hAnsi="宋体" w:eastAsia="宋体"/>
        </w:rPr>
        <w:t>、</w:t>
      </w:r>
      <w:r>
        <w:t>KPMG</w:t>
      </w:r>
      <w:r>
        <w:rPr>
          <w:rFonts w:ascii="宋体" w:hAnsi="宋体" w:eastAsia="宋体"/>
        </w:rPr>
        <w:t xml:space="preserve"> 笔试题</w:t>
      </w:r>
      <w:bookmarkEnd w:id="50"/>
    </w:p>
    <w:p>
      <w:pPr>
        <w:autoSpaceDE w:val="0"/>
        <w:autoSpaceDN w:val="0"/>
        <w:spacing w:before="1180" w:after="0" w:line="234" w:lineRule="exact"/>
        <w:ind w:left="106" w:right="106"/>
      </w:pPr>
      <w:r>
        <w:rPr>
          <w:rFonts w:ascii="宋体" w:hAnsi="宋体" w:eastAsia="宋体"/>
          <w:color w:val="000000"/>
          <w:sz w:val="21"/>
        </w:rPr>
        <w:t>“</w:t>
      </w:r>
      <w:r>
        <w:rPr>
          <w:rFonts w:ascii="Calibri" w:hAnsi="Calibri" w:eastAsia="Calibri"/>
          <w:color w:val="000000"/>
          <w:sz w:val="21"/>
        </w:rPr>
        <w:t>The big economic difference between nuclear and fossil-fuelled power stations is that</w:t>
      </w:r>
    </w:p>
    <w:p>
      <w:pPr>
        <w:autoSpaceDE w:val="0"/>
        <w:autoSpaceDN w:val="0"/>
        <w:spacing w:before="2" w:after="0" w:line="260" w:lineRule="exact"/>
      </w:pPr>
      <w:r>
        <w:rPr>
          <w:rFonts w:ascii="Calibri" w:hAnsi="Calibri" w:eastAsia="Calibri"/>
          <w:color w:val="000000"/>
          <w:sz w:val="21"/>
        </w:rPr>
        <w:t>nuclear reactors are more expensive to build and decommission, but cheaper to sun. So disputes</w:t>
      </w:r>
      <w:r>
        <w:br w:type="textWrapping"/>
      </w:r>
      <w:r>
        <w:rPr>
          <w:rFonts w:ascii="Calibri" w:hAnsi="Calibri" w:eastAsia="Calibri"/>
          <w:color w:val="000000"/>
          <w:sz w:val="21"/>
        </w:rPr>
        <w:t>over the relative efficiency of the two systems revolve not just around prices of coal and uranium</w:t>
      </w:r>
      <w:r>
        <w:br w:type="textWrapping"/>
      </w:r>
      <w:r>
        <w:rPr>
          <w:rFonts w:ascii="Calibri" w:hAnsi="Calibri" w:eastAsia="Calibri"/>
          <w:color w:val="000000"/>
          <w:sz w:val="21"/>
        </w:rPr>
        <w:t>today and tomorrow, but also around the way in which future income should be compared with</w:t>
      </w:r>
      <w:r>
        <w:br w:type="textWrapping"/>
      </w:r>
      <w:r>
        <w:rPr>
          <w:rFonts w:ascii="Calibri" w:hAnsi="Calibri" w:eastAsia="Calibri"/>
          <w:color w:val="000000"/>
          <w:sz w:val="21"/>
        </w:rPr>
        <w:t>current income.</w:t>
      </w:r>
      <w:r>
        <w:rPr>
          <w:rFonts w:ascii="宋体" w:hAnsi="宋体" w:eastAsia="宋体"/>
          <w:color w:val="000000"/>
          <w:sz w:val="21"/>
        </w:rPr>
        <w:t>”</w:t>
      </w:r>
    </w:p>
    <w:p>
      <w:pPr>
        <w:autoSpaceDE w:val="0"/>
        <w:autoSpaceDN w:val="0"/>
        <w:spacing w:before="50" w:after="0" w:line="210" w:lineRule="exact"/>
        <w:ind w:left="106" w:right="106"/>
      </w:pPr>
      <w:r>
        <w:rPr>
          <w:rFonts w:ascii="Calibri" w:hAnsi="Calibri" w:eastAsia="Calibri"/>
          <w:color w:val="000000"/>
          <w:sz w:val="21"/>
        </w:rPr>
        <w:t>1. The main difference between nuclear and fossil-fuelled power stations is an economic one.</w:t>
      </w:r>
    </w:p>
    <w:p>
      <w:pPr>
        <w:sectPr>
          <w:pgSz w:w="12240" w:h="15840"/>
          <w:pgMar w:top="502" w:right="708" w:bottom="400" w:left="720" w:header="720" w:footer="720" w:gutter="0"/>
          <w:cols w:space="720" w:num="1"/>
          <w:docGrid w:linePitch="360" w:charSpace="0"/>
        </w:sectPr>
      </w:pPr>
    </w:p>
    <w:p>
      <w:pPr>
        <w:autoSpaceDE w:val="0"/>
        <w:autoSpaceDN w:val="0"/>
        <w:spacing w:after="0" w:line="252" w:lineRule="exact"/>
      </w:pPr>
    </w:p>
    <w:p>
      <w:pPr>
        <w:autoSpaceDE w:val="0"/>
        <w:autoSpaceDN w:val="0"/>
        <w:spacing w:before="246" w:after="0" w:line="256" w:lineRule="exact"/>
        <w:ind w:left="106" w:right="106"/>
      </w:pPr>
      <w:r>
        <w:rPr>
          <w:rFonts w:ascii="Calibri" w:hAnsi="Calibri" w:eastAsia="Calibri"/>
          <w:color w:val="000000"/>
          <w:sz w:val="21"/>
        </w:rPr>
        <w:t>TRUE</w:t>
      </w:r>
      <w:r>
        <w:br w:type="textWrapping"/>
      </w:r>
      <w:r>
        <w:rPr>
          <w:rFonts w:ascii="Calibri" w:hAnsi="Calibri" w:eastAsia="Calibri"/>
          <w:color w:val="000000"/>
          <w:sz w:val="21"/>
        </w:rPr>
        <w:t>UNTRUE</w:t>
      </w:r>
      <w:r>
        <w:br w:type="textWrapping"/>
      </w:r>
      <w:r>
        <w:rPr>
          <w:rFonts w:ascii="Calibri" w:hAnsi="Calibri" w:eastAsia="Calibri"/>
          <w:color w:val="000000"/>
          <w:sz w:val="21"/>
        </w:rPr>
        <w:t>CANNOT SAY</w:t>
      </w:r>
      <w:r>
        <w:br w:type="textWrapping"/>
      </w:r>
      <w:r>
        <w:rPr>
          <w:rFonts w:ascii="Calibri" w:hAnsi="Calibri" w:eastAsia="Calibri"/>
          <w:color w:val="000000"/>
          <w:sz w:val="21"/>
        </w:rPr>
        <w:t>2. The price of coal is not relevant to discussions about the relative efficiency of nuclear</w:t>
      </w:r>
    </w:p>
    <w:p>
      <w:pPr>
        <w:autoSpaceDE w:val="0"/>
        <w:autoSpaceDN w:val="0"/>
        <w:spacing w:before="48" w:after="0" w:line="208" w:lineRule="exact"/>
      </w:pPr>
      <w:r>
        <w:rPr>
          <w:rFonts w:ascii="Calibri" w:hAnsi="Calibri" w:eastAsia="Calibri"/>
          <w:color w:val="000000"/>
          <w:sz w:val="21"/>
        </w:rPr>
        <w:t>reactors.</w:t>
      </w:r>
    </w:p>
    <w:p>
      <w:pPr>
        <w:autoSpaceDE w:val="0"/>
        <w:autoSpaceDN w:val="0"/>
        <w:spacing w:before="2" w:after="0" w:line="256" w:lineRule="exact"/>
        <w:ind w:left="106" w:right="106"/>
      </w:pPr>
      <w:r>
        <w:rPr>
          <w:rFonts w:ascii="Calibri" w:hAnsi="Calibri" w:eastAsia="Calibri"/>
          <w:color w:val="000000"/>
          <w:sz w:val="21"/>
        </w:rPr>
        <w:t>TRUE</w:t>
      </w:r>
      <w:r>
        <w:br w:type="textWrapping"/>
      </w:r>
      <w:r>
        <w:rPr>
          <w:rFonts w:ascii="Calibri" w:hAnsi="Calibri" w:eastAsia="Calibri"/>
          <w:color w:val="000000"/>
          <w:sz w:val="21"/>
        </w:rPr>
        <w:t>UNTRUE</w:t>
      </w:r>
      <w:r>
        <w:br w:type="textWrapping"/>
      </w:r>
      <w:r>
        <w:rPr>
          <w:rFonts w:ascii="Calibri" w:hAnsi="Calibri" w:eastAsia="Calibri"/>
          <w:color w:val="000000"/>
          <w:sz w:val="21"/>
        </w:rPr>
        <w:t>CANNOT SAY</w:t>
      </w:r>
      <w:r>
        <w:br w:type="textWrapping"/>
      </w:r>
      <w:r>
        <w:rPr>
          <w:rFonts w:ascii="Calibri" w:hAnsi="Calibri" w:eastAsia="Calibri"/>
          <w:color w:val="000000"/>
          <w:sz w:val="21"/>
        </w:rPr>
        <w:t>3. If nuclear reactors were cheaper to build and decommission than fossil-fuelled power</w:t>
      </w:r>
    </w:p>
    <w:p>
      <w:pPr>
        <w:autoSpaceDE w:val="0"/>
        <w:autoSpaceDN w:val="0"/>
        <w:spacing w:before="48" w:after="0" w:line="208" w:lineRule="exact"/>
      </w:pPr>
      <w:r>
        <w:rPr>
          <w:rFonts w:ascii="Calibri" w:hAnsi="Calibri" w:eastAsia="Calibri"/>
          <w:color w:val="000000"/>
          <w:sz w:val="21"/>
        </w:rPr>
        <w:t>stations, they would definitely have the economic advantage.</w:t>
      </w:r>
    </w:p>
    <w:p>
      <w:pPr>
        <w:autoSpaceDE w:val="0"/>
        <w:autoSpaceDN w:val="0"/>
        <w:spacing w:after="0" w:line="260" w:lineRule="exact"/>
        <w:ind w:left="106" w:right="106"/>
      </w:pPr>
      <w:r>
        <w:rPr>
          <w:rFonts w:ascii="Calibri" w:hAnsi="Calibri" w:eastAsia="Calibri"/>
          <w:color w:val="000000"/>
          <w:sz w:val="21"/>
        </w:rPr>
        <w:t>TRUE</w:t>
      </w:r>
      <w:r>
        <w:br w:type="textWrapping"/>
      </w:r>
      <w:r>
        <w:rPr>
          <w:rFonts w:ascii="Calibri" w:hAnsi="Calibri" w:eastAsia="Calibri"/>
          <w:color w:val="000000"/>
          <w:sz w:val="21"/>
        </w:rPr>
        <w:t>UNTRUE</w:t>
      </w:r>
      <w:r>
        <w:br w:type="textWrapping"/>
      </w:r>
      <w:r>
        <w:rPr>
          <w:rFonts w:ascii="Calibri" w:hAnsi="Calibri" w:eastAsia="Calibri"/>
          <w:color w:val="000000"/>
          <w:sz w:val="21"/>
        </w:rPr>
        <w:t>CANNOT SAY</w:t>
      </w:r>
      <w:r>
        <w:br w:type="textWrapping"/>
      </w:r>
      <w:r>
        <w:rPr>
          <w:rFonts w:ascii="宋体" w:hAnsi="宋体" w:eastAsia="宋体"/>
          <w:color w:val="000000"/>
          <w:sz w:val="21"/>
        </w:rPr>
        <w:t>“</w:t>
      </w:r>
      <w:r>
        <w:rPr>
          <w:rFonts w:ascii="Calibri" w:hAnsi="Calibri" w:eastAsia="Calibri"/>
          <w:color w:val="000000"/>
          <w:sz w:val="21"/>
        </w:rPr>
        <w:t>At any given moment we are being bombarded by physical and psychological stimuli</w:t>
      </w:r>
    </w:p>
    <w:p>
      <w:pPr>
        <w:autoSpaceDE w:val="0"/>
        <w:autoSpaceDN w:val="0"/>
        <w:spacing w:after="0" w:line="260" w:lineRule="exact"/>
      </w:pPr>
      <w:r>
        <w:rPr>
          <w:rFonts w:ascii="Calibri" w:hAnsi="Calibri" w:eastAsia="Calibri"/>
          <w:color w:val="000000"/>
          <w:sz w:val="21"/>
        </w:rPr>
        <w:t>competing for our attention. Although our eyes are capable of handling more than 5 million bits of</w:t>
      </w:r>
      <w:r>
        <w:br w:type="textWrapping"/>
      </w:r>
      <w:r>
        <w:rPr>
          <w:rFonts w:ascii="Calibri" w:hAnsi="Calibri" w:eastAsia="Calibri"/>
          <w:color w:val="000000"/>
          <w:sz w:val="21"/>
        </w:rPr>
        <w:t>data per second, our brain are capable of interpreting only about 500 bits per second. With similar</w:t>
      </w:r>
      <w:r>
        <w:br w:type="textWrapping"/>
      </w:r>
      <w:r>
        <w:rPr>
          <w:rFonts w:ascii="Calibri" w:hAnsi="Calibri" w:eastAsia="Calibri"/>
          <w:color w:val="000000"/>
          <w:sz w:val="21"/>
        </w:rPr>
        <w:t>disparities between each of the other senses and the brain, it is easy to see that we must select the visual, auditory, or tactilestimuli that we wish to compute at any specific time.</w:t>
      </w:r>
      <w:r>
        <w:rPr>
          <w:rFonts w:ascii="宋体" w:hAnsi="宋体" w:eastAsia="宋体"/>
          <w:color w:val="000000"/>
          <w:sz w:val="21"/>
        </w:rPr>
        <w:t>”</w:t>
      </w:r>
    </w:p>
    <w:p>
      <w:pPr>
        <w:autoSpaceDE w:val="0"/>
        <w:autoSpaceDN w:val="0"/>
        <w:spacing w:before="6" w:after="0" w:line="256" w:lineRule="exact"/>
        <w:ind w:left="106" w:right="106"/>
      </w:pPr>
      <w:r>
        <w:rPr>
          <w:rFonts w:ascii="Calibri" w:hAnsi="Calibri" w:eastAsia="Calibri"/>
          <w:color w:val="000000"/>
          <w:sz w:val="21"/>
        </w:rPr>
        <w:t>4. Physical stimuli usually win in the competition for our attention.</w:t>
      </w:r>
      <w:r>
        <w:br w:type="textWrapping"/>
      </w:r>
      <w:r>
        <w:rPr>
          <w:rFonts w:ascii="Calibri" w:hAnsi="Calibri" w:eastAsia="Calibri"/>
          <w:color w:val="000000"/>
          <w:sz w:val="21"/>
        </w:rPr>
        <w:t>TRUE</w:t>
      </w:r>
      <w:r>
        <w:br w:type="textWrapping"/>
      </w:r>
      <w:r>
        <w:rPr>
          <w:rFonts w:ascii="Calibri" w:hAnsi="Calibri" w:eastAsia="Calibri"/>
          <w:color w:val="000000"/>
          <w:sz w:val="21"/>
        </w:rPr>
        <w:t>UNTRUE</w:t>
      </w:r>
      <w:r>
        <w:br w:type="textWrapping"/>
      </w:r>
      <w:r>
        <w:rPr>
          <w:rFonts w:ascii="Calibri" w:hAnsi="Calibri" w:eastAsia="Calibri"/>
          <w:color w:val="000000"/>
          <w:sz w:val="21"/>
        </w:rPr>
        <w:t>CANNOT SAY</w:t>
      </w:r>
      <w:r>
        <w:br w:type="textWrapping"/>
      </w:r>
      <w:r>
        <w:rPr>
          <w:rFonts w:ascii="Calibri" w:hAnsi="Calibri" w:eastAsia="Calibri"/>
          <w:color w:val="000000"/>
          <w:sz w:val="21"/>
        </w:rPr>
        <w:t>5. The capacity of the human brain is sufficient to interpret nearly all the stimuli the senses</w:t>
      </w:r>
    </w:p>
    <w:p>
      <w:pPr>
        <w:autoSpaceDE w:val="0"/>
        <w:autoSpaceDN w:val="0"/>
        <w:spacing w:before="48" w:after="0" w:line="208" w:lineRule="exact"/>
      </w:pPr>
      <w:r>
        <w:rPr>
          <w:rFonts w:ascii="Calibri" w:hAnsi="Calibri" w:eastAsia="Calibri"/>
          <w:color w:val="000000"/>
          <w:sz w:val="21"/>
        </w:rPr>
        <w:t>can register under optimum conditions.</w:t>
      </w:r>
    </w:p>
    <w:p>
      <w:pPr>
        <w:autoSpaceDE w:val="0"/>
        <w:autoSpaceDN w:val="0"/>
        <w:spacing w:after="0" w:line="264" w:lineRule="exact"/>
        <w:ind w:left="106" w:right="106"/>
      </w:pPr>
      <w:r>
        <w:rPr>
          <w:rFonts w:ascii="Calibri" w:hAnsi="Calibri" w:eastAsia="Calibri"/>
          <w:color w:val="000000"/>
          <w:sz w:val="21"/>
        </w:rPr>
        <w:t>TRUE</w:t>
      </w:r>
      <w:r>
        <w:br w:type="textWrapping"/>
      </w:r>
      <w:r>
        <w:rPr>
          <w:rFonts w:ascii="Calibri" w:hAnsi="Calibri" w:eastAsia="Calibri"/>
          <w:color w:val="000000"/>
          <w:sz w:val="21"/>
        </w:rPr>
        <w:t>UNTRUE</w:t>
      </w:r>
      <w:r>
        <w:br w:type="textWrapping"/>
      </w:r>
      <w:r>
        <w:rPr>
          <w:rFonts w:ascii="Calibri" w:hAnsi="Calibri" w:eastAsia="Calibri"/>
          <w:color w:val="000000"/>
          <w:sz w:val="21"/>
        </w:rPr>
        <w:t>CANNOT SAY</w:t>
      </w:r>
      <w:r>
        <w:br w:type="textWrapping"/>
      </w:r>
      <w:r>
        <w:rPr>
          <w:rFonts w:ascii="Calibri" w:hAnsi="Calibri" w:eastAsia="Calibri"/>
          <w:color w:val="000000"/>
          <w:sz w:val="21"/>
        </w:rPr>
        <w:t>6. Eyes are able to cope with a greater input of information than ears.</w:t>
      </w:r>
      <w:r>
        <w:br w:type="textWrapping"/>
      </w:r>
      <w:r>
        <w:rPr>
          <w:rFonts w:ascii="Calibri" w:hAnsi="Calibri" w:eastAsia="Calibri"/>
          <w:color w:val="000000"/>
          <w:sz w:val="21"/>
        </w:rPr>
        <w:t>TRUE</w:t>
      </w:r>
      <w:r>
        <w:br w:type="textWrapping"/>
      </w:r>
      <w:r>
        <w:rPr>
          <w:rFonts w:ascii="Calibri" w:hAnsi="Calibri" w:eastAsia="Calibri"/>
          <w:color w:val="000000"/>
          <w:sz w:val="21"/>
        </w:rPr>
        <w:t>UNTRUE</w:t>
      </w:r>
      <w:r>
        <w:br w:type="textWrapping"/>
      </w:r>
      <w:r>
        <w:rPr>
          <w:rFonts w:ascii="Calibri" w:hAnsi="Calibri" w:eastAsia="Calibri"/>
          <w:color w:val="000000"/>
          <w:sz w:val="21"/>
        </w:rPr>
        <w:t>CANNOT SAY</w:t>
      </w:r>
      <w:r>
        <w:br w:type="textWrapping"/>
      </w:r>
      <w:r>
        <w:rPr>
          <w:rFonts w:ascii="Calibri" w:hAnsi="Calibri" w:eastAsia="Calibri"/>
          <w:color w:val="000000"/>
          <w:sz w:val="21"/>
        </w:rPr>
        <w:t>VERBAL ANSWER</w:t>
      </w:r>
      <w:r>
        <w:rPr>
          <w:rFonts w:ascii="宋体" w:hAnsi="宋体" w:eastAsia="宋体"/>
          <w:color w:val="000000"/>
          <w:sz w:val="21"/>
        </w:rPr>
        <w:t>：</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C CANNOT SAY</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B UNTRUE</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A TRUE</w:t>
      </w:r>
      <w:r>
        <w:br w:type="textWrapping"/>
      </w: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w:t>
      </w:r>
      <w:r>
        <w:rPr>
          <w:rFonts w:ascii="Calibri" w:hAnsi="Calibri" w:eastAsia="Calibri"/>
          <w:color w:val="000000"/>
          <w:sz w:val="21"/>
        </w:rPr>
        <w:t>C CANNOT SAY</w:t>
      </w:r>
      <w:r>
        <w:br w:type="textWrapping"/>
      </w:r>
      <w:r>
        <w:rPr>
          <w:rFonts w:ascii="宋体" w:hAnsi="宋体" w:eastAsia="宋体"/>
          <w:color w:val="000000"/>
          <w:sz w:val="21"/>
        </w:rPr>
        <w:t>（</w:t>
      </w:r>
      <w:r>
        <w:rPr>
          <w:rFonts w:ascii="Calibri" w:hAnsi="Calibri" w:eastAsia="Calibri"/>
          <w:color w:val="000000"/>
          <w:sz w:val="21"/>
        </w:rPr>
        <w:t>5</w:t>
      </w:r>
      <w:r>
        <w:rPr>
          <w:rFonts w:ascii="宋体" w:hAnsi="宋体" w:eastAsia="宋体"/>
          <w:color w:val="000000"/>
          <w:sz w:val="21"/>
        </w:rPr>
        <w:t>）</w:t>
      </w:r>
      <w:r>
        <w:rPr>
          <w:rFonts w:ascii="Calibri" w:hAnsi="Calibri" w:eastAsia="Calibri"/>
          <w:color w:val="000000"/>
          <w:sz w:val="21"/>
        </w:rPr>
        <w:t>B UNTRUE</w:t>
      </w:r>
    </w:p>
    <w:p>
      <w:pPr>
        <w:autoSpaceDE w:val="0"/>
        <w:autoSpaceDN w:val="0"/>
        <w:spacing w:before="40" w:after="0" w:line="232" w:lineRule="exact"/>
      </w:pPr>
      <w:r>
        <w:rPr>
          <w:rFonts w:ascii="宋体" w:hAnsi="宋体" w:eastAsia="宋体"/>
          <w:color w:val="000000"/>
          <w:sz w:val="21"/>
        </w:rPr>
        <w:t>（</w:t>
      </w:r>
      <w:r>
        <w:rPr>
          <w:rFonts w:ascii="Calibri" w:hAnsi="Calibri" w:eastAsia="Calibri"/>
          <w:color w:val="000000"/>
          <w:sz w:val="21"/>
        </w:rPr>
        <w:t>6</w:t>
      </w:r>
      <w:r>
        <w:rPr>
          <w:rFonts w:ascii="宋体" w:hAnsi="宋体" w:eastAsia="宋体"/>
          <w:color w:val="000000"/>
          <w:sz w:val="21"/>
        </w:rPr>
        <w:t>）</w:t>
      </w:r>
      <w:r>
        <w:rPr>
          <w:rFonts w:ascii="Calibri" w:hAnsi="Calibri" w:eastAsia="Calibri"/>
          <w:color w:val="000000"/>
          <w:sz w:val="21"/>
        </w:rPr>
        <w:t>C CANNOT SAY</w:t>
      </w:r>
    </w:p>
    <w:p>
      <w:pPr>
        <w:autoSpaceDE w:val="0"/>
        <w:autoSpaceDN w:val="0"/>
        <w:spacing w:before="4" w:after="0" w:line="258" w:lineRule="exact"/>
        <w:ind w:left="106" w:right="106"/>
      </w:pPr>
      <w:r>
        <w:rPr>
          <w:rFonts w:ascii="Calibri" w:hAnsi="Calibri" w:eastAsia="Calibri"/>
          <w:color w:val="000000"/>
          <w:sz w:val="21"/>
        </w:rPr>
        <w:t>Part II NUMERCAL TEST</w:t>
      </w:r>
      <w:r>
        <w:br w:type="textWrapping"/>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Which country had the highest number of people aged 60 or over at the start of 1985?</w:t>
      </w:r>
      <w:r>
        <w:br w:type="textWrapping"/>
      </w:r>
      <w:r>
        <w:rPr>
          <w:rFonts w:ascii="Calibri" w:hAnsi="Calibri" w:eastAsia="Calibri"/>
          <w:color w:val="000000"/>
          <w:sz w:val="21"/>
        </w:rPr>
        <w:t>A. UK</w:t>
      </w:r>
      <w:r>
        <w:br w:type="textWrapping"/>
      </w:r>
      <w:r>
        <w:rPr>
          <w:rFonts w:ascii="Calibri" w:hAnsi="Calibri" w:eastAsia="Calibri"/>
          <w:color w:val="000000"/>
          <w:sz w:val="21"/>
        </w:rPr>
        <w:t>B. France</w:t>
      </w:r>
      <w:r>
        <w:br w:type="textWrapping"/>
      </w:r>
      <w:r>
        <w:rPr>
          <w:rFonts w:ascii="Calibri" w:hAnsi="Calibri" w:eastAsia="Calibri"/>
          <w:color w:val="000000"/>
          <w:sz w:val="21"/>
        </w:rPr>
        <w:t>C. Italy</w:t>
      </w:r>
      <w:r>
        <w:br w:type="textWrapping"/>
      </w:r>
      <w:r>
        <w:rPr>
          <w:rFonts w:ascii="Calibri" w:hAnsi="Calibri" w:eastAsia="Calibri"/>
          <w:color w:val="000000"/>
          <w:sz w:val="21"/>
        </w:rPr>
        <w:t>D. W.Germany</w:t>
      </w:r>
      <w:r>
        <w:br w:type="textWrapping"/>
      </w:r>
      <w:r>
        <w:rPr>
          <w:rFonts w:ascii="Calibri" w:hAnsi="Calibri" w:eastAsia="Calibri"/>
          <w:color w:val="000000"/>
          <w:sz w:val="21"/>
        </w:rPr>
        <w:t>E. Spain</w:t>
      </w:r>
    </w:p>
    <w:p>
      <w:pPr>
        <w:sectPr>
          <w:pgSz w:w="12240" w:h="15840"/>
          <w:pgMar w:top="502" w:right="702" w:bottom="396"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32" w:lineRule="exact"/>
        <w:ind w:left="106" w:right="106"/>
      </w:pP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What percentage of the total 15mm button production was classed as sub-standard in</w:t>
      </w:r>
    </w:p>
    <w:p>
      <w:pPr>
        <w:autoSpaceDE w:val="0"/>
        <w:autoSpaceDN w:val="0"/>
        <w:spacing w:before="50" w:after="24" w:line="210" w:lineRule="exact"/>
      </w:pPr>
      <w:r>
        <w:rPr>
          <w:rFonts w:ascii="Calibri" w:hAnsi="Calibri" w:eastAsia="Calibri"/>
          <w:color w:val="000000"/>
          <w:sz w:val="21"/>
        </w:rPr>
        <w:t>September?</w:t>
      </w:r>
    </w:p>
    <w:tbl>
      <w:tblPr>
        <w:tblStyle w:val="41"/>
        <w:tblW w:w="0" w:type="auto"/>
        <w:tblInd w:w="52" w:type="dxa"/>
        <w:tblLayout w:type="fixed"/>
        <w:tblCellMar>
          <w:top w:w="0" w:type="dxa"/>
          <w:left w:w="108" w:type="dxa"/>
          <w:bottom w:w="0" w:type="dxa"/>
          <w:right w:w="108" w:type="dxa"/>
        </w:tblCellMar>
      </w:tblPr>
      <w:tblGrid>
        <w:gridCol w:w="1332"/>
        <w:gridCol w:w="7928"/>
      </w:tblGrid>
      <w:tr>
        <w:tblPrEx>
          <w:tblCellMar>
            <w:top w:w="0" w:type="dxa"/>
            <w:left w:w="108" w:type="dxa"/>
            <w:bottom w:w="0" w:type="dxa"/>
            <w:right w:w="108" w:type="dxa"/>
          </w:tblCellMar>
        </w:tblPrEx>
        <w:trPr>
          <w:trHeight w:val="3076" w:hRule="exact"/>
        </w:trPr>
        <w:tc>
          <w:tcPr>
            <w:tcW w:w="9260" w:type="dxa"/>
            <w:gridSpan w:val="2"/>
            <w:tcMar>
              <w:left w:w="0" w:type="dxa"/>
              <w:right w:w="0" w:type="dxa"/>
            </w:tcMar>
          </w:tcPr>
          <w:p>
            <w:pPr>
              <w:autoSpaceDE w:val="0"/>
              <w:autoSpaceDN w:val="0"/>
              <w:spacing w:after="0" w:line="254" w:lineRule="exact"/>
              <w:ind w:left="54" w:right="54"/>
            </w:pPr>
            <w:r>
              <w:rPr>
                <w:rFonts w:ascii="Calibri" w:hAnsi="Calibri" w:eastAsia="Calibri"/>
                <w:color w:val="000000"/>
                <w:sz w:val="21"/>
              </w:rPr>
              <w:t>AA 10.5% BB 13% CC 15% DD 17.5% EE 20% AB 23.5% AC 25%</w:t>
            </w:r>
            <w:r>
              <w:br w:type="textWrapping"/>
            </w:r>
            <w:r>
              <w:rPr>
                <w:rFonts w:ascii="Calibri" w:hAnsi="Calibri" w:eastAsia="Calibri"/>
                <w:color w:val="000000"/>
                <w:sz w:val="21"/>
              </w:rPr>
              <w:t>AD 27.5% AE 28% BC 30.5%</w:t>
            </w:r>
            <w:r>
              <w:br w:type="textWrapping"/>
            </w:r>
            <w:r>
              <w:rPr>
                <w:rFonts w:ascii="Calibri" w:hAnsi="Calibri" w:eastAsia="Calibri"/>
                <w:color w:val="000000"/>
                <w:sz w:val="21"/>
              </w:rPr>
              <w:t>3. How many live births occurred in 1985 in Spain and Italy together (to the nearest 1000)?</w:t>
            </w:r>
            <w:r>
              <w:br w:type="textWrapping"/>
            </w:r>
            <w:r>
              <w:rPr>
                <w:rFonts w:ascii="Calibri" w:hAnsi="Calibri" w:eastAsia="Calibri"/>
                <w:color w:val="000000"/>
                <w:sz w:val="21"/>
              </w:rPr>
              <w:t>A. 104 000</w:t>
            </w:r>
            <w:r>
              <w:br w:type="textWrapping"/>
            </w:r>
            <w:r>
              <w:rPr>
                <w:rFonts w:ascii="Calibri" w:hAnsi="Calibri" w:eastAsia="Calibri"/>
                <w:color w:val="000000"/>
                <w:sz w:val="21"/>
              </w:rPr>
              <w:t>B. 840 000</w:t>
            </w:r>
            <w:r>
              <w:br w:type="textWrapping"/>
            </w:r>
            <w:r>
              <w:rPr>
                <w:rFonts w:ascii="Calibri" w:hAnsi="Calibri" w:eastAsia="Calibri"/>
                <w:color w:val="000000"/>
                <w:sz w:val="21"/>
              </w:rPr>
              <w:t>C. 1 044 000</w:t>
            </w:r>
            <w:r>
              <w:br w:type="textWrapping"/>
            </w:r>
            <w:r>
              <w:rPr>
                <w:rFonts w:ascii="Calibri" w:hAnsi="Calibri" w:eastAsia="Calibri"/>
                <w:color w:val="000000"/>
                <w:sz w:val="21"/>
              </w:rPr>
              <w:t>D. 8 400 000</w:t>
            </w:r>
            <w:r>
              <w:br w:type="textWrapping"/>
            </w:r>
            <w:r>
              <w:rPr>
                <w:rFonts w:ascii="Calibri" w:hAnsi="Calibri" w:eastAsia="Calibri"/>
                <w:color w:val="000000"/>
                <w:sz w:val="21"/>
              </w:rPr>
              <w:t>E. 10 440 000</w:t>
            </w:r>
            <w:r>
              <w:br w:type="textWrapping"/>
            </w:r>
            <w:r>
              <w:rPr>
                <w:rFonts w:ascii="Calibri" w:hAnsi="Calibri" w:eastAsia="Calibri"/>
                <w:color w:val="000000"/>
                <w:sz w:val="21"/>
              </w:rPr>
              <w:t>4. What was the net effect on the UK population of the live birthand death rates in 1985?</w:t>
            </w:r>
            <w:r>
              <w:br w:type="textWrapping"/>
            </w:r>
            <w:r>
              <w:rPr>
                <w:rFonts w:ascii="Calibri" w:hAnsi="Calibri" w:eastAsia="Calibri"/>
                <w:color w:val="000000"/>
                <w:sz w:val="21"/>
              </w:rPr>
              <w:t>A. Decrease of 66 700</w:t>
            </w:r>
            <w:r>
              <w:br w:type="textWrapping"/>
            </w:r>
            <w:r>
              <w:rPr>
                <w:rFonts w:ascii="Calibri" w:hAnsi="Calibri" w:eastAsia="Calibri"/>
                <w:color w:val="000000"/>
                <w:sz w:val="21"/>
              </w:rPr>
              <w:t>B. Increase of 752 780</w:t>
            </w:r>
            <w:r>
              <w:br w:type="textWrapping"/>
            </w:r>
            <w:r>
              <w:rPr>
                <w:rFonts w:ascii="Calibri" w:hAnsi="Calibri" w:eastAsia="Calibri"/>
                <w:color w:val="000000"/>
                <w:sz w:val="21"/>
              </w:rPr>
              <w:t>C. Increase of 84 900</w:t>
            </w:r>
          </w:p>
        </w:tc>
      </w:tr>
      <w:tr>
        <w:tblPrEx>
          <w:tblCellMar>
            <w:top w:w="0" w:type="dxa"/>
            <w:left w:w="108" w:type="dxa"/>
            <w:bottom w:w="0" w:type="dxa"/>
            <w:right w:w="108" w:type="dxa"/>
          </w:tblCellMar>
        </w:tblPrEx>
        <w:trPr>
          <w:trHeight w:val="250" w:hRule="exact"/>
        </w:trPr>
        <w:tc>
          <w:tcPr>
            <w:tcW w:w="1332" w:type="dxa"/>
            <w:tcMar>
              <w:left w:w="0" w:type="dxa"/>
              <w:right w:w="0" w:type="dxa"/>
            </w:tcMar>
          </w:tcPr>
          <w:p>
            <w:pPr>
              <w:autoSpaceDE w:val="0"/>
              <w:autoSpaceDN w:val="0"/>
              <w:spacing w:before="24" w:after="0" w:line="208" w:lineRule="exact"/>
              <w:jc w:val="center"/>
            </w:pPr>
            <w:r>
              <w:rPr>
                <w:rFonts w:ascii="Calibri" w:hAnsi="Calibri" w:eastAsia="Calibri"/>
                <w:color w:val="000000"/>
                <w:sz w:val="21"/>
              </w:rPr>
              <w:t>D. Cannot Say</w:t>
            </w:r>
          </w:p>
        </w:tc>
        <w:tc>
          <w:tcPr>
            <w:tcW w:w="7928" w:type="dxa"/>
            <w:tcMar>
              <w:left w:w="0" w:type="dxa"/>
              <w:right w:w="0" w:type="dxa"/>
            </w:tcMar>
          </w:tcPr>
          <w:p>
            <w:pPr>
              <w:autoSpaceDE w:val="0"/>
              <w:autoSpaceDN w:val="0"/>
              <w:spacing w:before="24" w:after="0" w:line="208" w:lineRule="exact"/>
              <w:ind w:left="104" w:right="104"/>
            </w:pPr>
            <w:r>
              <w:rPr>
                <w:rFonts w:ascii="Calibri" w:hAnsi="Calibri" w:eastAsia="Calibri"/>
                <w:color w:val="000000"/>
                <w:sz w:val="21"/>
              </w:rPr>
              <w:t>E. Increase of 85 270</w:t>
            </w:r>
          </w:p>
        </w:tc>
      </w:tr>
    </w:tbl>
    <w:p>
      <w:pPr>
        <w:autoSpaceDE w:val="0"/>
        <w:autoSpaceDN w:val="0"/>
        <w:spacing w:before="18" w:after="0" w:line="234" w:lineRule="exact"/>
        <w:ind w:left="106" w:right="106"/>
      </w:pPr>
      <w:r>
        <w:rPr>
          <w:rFonts w:ascii="Calibri" w:hAnsi="Calibri" w:eastAsia="Calibri"/>
          <w:color w:val="000000"/>
          <w:sz w:val="21"/>
        </w:rPr>
        <w:t>5. By how much did the total sales value of November</w:t>
      </w:r>
      <w:r>
        <w:rPr>
          <w:rFonts w:ascii="宋体" w:hAnsi="宋体" w:eastAsia="宋体"/>
          <w:color w:val="000000"/>
          <w:sz w:val="21"/>
        </w:rPr>
        <w:t>‘</w:t>
      </w:r>
      <w:r>
        <w:rPr>
          <w:rFonts w:ascii="Calibri" w:hAnsi="Calibri" w:eastAsia="Calibri"/>
          <w:color w:val="000000"/>
          <w:sz w:val="21"/>
        </w:rPr>
        <w:t>s button production vary from</w:t>
      </w:r>
    </w:p>
    <w:p>
      <w:pPr>
        <w:autoSpaceDE w:val="0"/>
        <w:autoSpaceDN w:val="0"/>
        <w:spacing w:before="38" w:after="0" w:line="232" w:lineRule="exact"/>
      </w:pPr>
      <w:r>
        <w:rPr>
          <w:rFonts w:ascii="Calibri" w:hAnsi="Calibri" w:eastAsia="Calibri"/>
          <w:color w:val="000000"/>
          <w:sz w:val="21"/>
        </w:rPr>
        <w:t>October</w:t>
      </w:r>
      <w:r>
        <w:rPr>
          <w:rFonts w:ascii="宋体" w:hAnsi="宋体" w:eastAsia="宋体"/>
          <w:color w:val="000000"/>
          <w:sz w:val="21"/>
        </w:rPr>
        <w:t>‘</w:t>
      </w:r>
      <w:r>
        <w:rPr>
          <w:rFonts w:ascii="Calibri" w:hAnsi="Calibri" w:eastAsia="Calibri"/>
          <w:color w:val="000000"/>
          <w:sz w:val="21"/>
        </w:rPr>
        <w:t>s?</w:t>
      </w:r>
    </w:p>
    <w:p>
      <w:pPr>
        <w:autoSpaceDE w:val="0"/>
        <w:autoSpaceDN w:val="0"/>
        <w:spacing w:before="4" w:after="0" w:line="256" w:lineRule="exact"/>
        <w:ind w:left="106" w:right="106"/>
      </w:pPr>
      <w:r>
        <w:rPr>
          <w:rFonts w:ascii="Calibri" w:hAnsi="Calibri" w:eastAsia="Calibri"/>
          <w:color w:val="000000"/>
          <w:sz w:val="21"/>
        </w:rPr>
        <w:t>A. 8.50 (Decrease)</w:t>
      </w:r>
      <w:r>
        <w:br w:type="textWrapping"/>
      </w:r>
      <w:r>
        <w:rPr>
          <w:rFonts w:ascii="Calibri" w:hAnsi="Calibri" w:eastAsia="Calibri"/>
          <w:color w:val="000000"/>
          <w:sz w:val="21"/>
        </w:rPr>
        <w:t>B. 42.50 (Decrease)</w:t>
      </w:r>
      <w:r>
        <w:br w:type="textWrapping"/>
      </w:r>
      <w:r>
        <w:rPr>
          <w:rFonts w:ascii="Calibri" w:hAnsi="Calibri" w:eastAsia="Calibri"/>
          <w:color w:val="000000"/>
          <w:sz w:val="21"/>
        </w:rPr>
        <w:t>C. 85.00 (Increase)</w:t>
      </w:r>
      <w:r>
        <w:br w:type="textWrapping"/>
      </w:r>
      <w:r>
        <w:rPr>
          <w:rFonts w:ascii="Calibri" w:hAnsi="Calibri" w:eastAsia="Calibri"/>
          <w:color w:val="000000"/>
          <w:sz w:val="21"/>
        </w:rPr>
        <w:t>D. 27.50 (Decrease)</w:t>
      </w:r>
      <w:r>
        <w:br w:type="textWrapping"/>
      </w:r>
      <w:r>
        <w:rPr>
          <w:rFonts w:ascii="Calibri" w:hAnsi="Calibri" w:eastAsia="Calibri"/>
          <w:color w:val="000000"/>
          <w:sz w:val="21"/>
        </w:rPr>
        <w:t>E. No change</w:t>
      </w:r>
      <w:r>
        <w:br w:type="textWrapping"/>
      </w:r>
      <w:r>
        <w:rPr>
          <w:rFonts w:ascii="Calibri" w:hAnsi="Calibri" w:eastAsia="Calibri"/>
          <w:color w:val="000000"/>
          <w:sz w:val="21"/>
        </w:rPr>
        <w:t>6. What was the loss in potential sales revenue attributable to the production of sub-standard</w:t>
      </w:r>
    </w:p>
    <w:p>
      <w:pPr>
        <w:autoSpaceDE w:val="0"/>
        <w:autoSpaceDN w:val="0"/>
        <w:spacing w:before="46" w:after="0" w:line="208" w:lineRule="exact"/>
      </w:pPr>
      <w:r>
        <w:rPr>
          <w:rFonts w:ascii="Calibri" w:hAnsi="Calibri" w:eastAsia="Calibri"/>
          <w:color w:val="000000"/>
          <w:sz w:val="21"/>
        </w:rPr>
        <w:t>(as opposed to standard) buttons over the 6 month period?</w:t>
      </w:r>
    </w:p>
    <w:p>
      <w:pPr>
        <w:autoSpaceDE w:val="0"/>
        <w:autoSpaceDN w:val="0"/>
        <w:spacing w:before="2" w:after="0" w:line="256" w:lineRule="exact"/>
        <w:ind w:left="106" w:right="106"/>
      </w:pPr>
      <w:r>
        <w:rPr>
          <w:rFonts w:ascii="Calibri" w:hAnsi="Calibri" w:eastAsia="Calibri"/>
          <w:color w:val="000000"/>
          <w:sz w:val="21"/>
        </w:rPr>
        <w:t>A. 13.75</w:t>
      </w:r>
      <w:r>
        <w:br w:type="textWrapping"/>
      </w:r>
      <w:r>
        <w:rPr>
          <w:rFonts w:ascii="Calibri" w:hAnsi="Calibri" w:eastAsia="Calibri"/>
          <w:color w:val="000000"/>
          <w:sz w:val="21"/>
        </w:rPr>
        <w:t>B. 27.50</w:t>
      </w:r>
      <w:r>
        <w:br w:type="textWrapping"/>
      </w:r>
      <w:r>
        <w:rPr>
          <w:rFonts w:ascii="Calibri" w:hAnsi="Calibri" w:eastAsia="Calibri"/>
          <w:color w:val="000000"/>
          <w:sz w:val="21"/>
        </w:rPr>
        <w:t>C. 137.50</w:t>
      </w:r>
      <w:r>
        <w:br w:type="textWrapping"/>
      </w:r>
      <w:r>
        <w:rPr>
          <w:rFonts w:ascii="Calibri" w:hAnsi="Calibri" w:eastAsia="Calibri"/>
          <w:color w:val="000000"/>
          <w:sz w:val="21"/>
        </w:rPr>
        <w:t>D. 280.00</w:t>
      </w:r>
      <w:r>
        <w:br w:type="textWrapping"/>
      </w:r>
      <w:r>
        <w:rPr>
          <w:rFonts w:ascii="Calibri" w:hAnsi="Calibri" w:eastAsia="Calibri"/>
          <w:color w:val="000000"/>
          <w:sz w:val="21"/>
        </w:rPr>
        <w:t>E. 275.00</w:t>
      </w:r>
    </w:p>
    <w:p>
      <w:pPr>
        <w:pStyle w:val="3"/>
      </w:pPr>
      <w:bookmarkStart w:id="51" w:name="_Toc108796498"/>
      <w:r>
        <w:rPr>
          <w:rFonts w:ascii="Calibri" w:hAnsi="Calibri" w:eastAsia="Calibri"/>
        </w:rPr>
        <w:t>52</w:t>
      </w:r>
      <w:r>
        <w:t>、香港</w:t>
      </w:r>
      <w:r>
        <w:rPr>
          <w:rFonts w:hint="eastAsia" w:ascii="微软雅黑" w:hAnsi="微软雅黑" w:eastAsia="微软雅黑" w:cs="微软雅黑"/>
        </w:rPr>
        <w:t>电</w:t>
      </w:r>
      <w:r>
        <w:rPr>
          <w:rFonts w:hint="eastAsia" w:ascii="MS Gothic" w:hAnsi="MS Gothic" w:eastAsia="MS Gothic" w:cs="MS Gothic"/>
        </w:rPr>
        <w:t>信笔</w:t>
      </w:r>
      <w:r>
        <w:rPr>
          <w:rFonts w:hint="eastAsia" w:ascii="微软雅黑" w:hAnsi="微软雅黑" w:eastAsia="微软雅黑" w:cs="微软雅黑"/>
        </w:rPr>
        <w:t>试题</w:t>
      </w:r>
      <w:bookmarkEnd w:id="51"/>
    </w:p>
    <w:p>
      <w:pPr>
        <w:autoSpaceDE w:val="0"/>
        <w:autoSpaceDN w:val="0"/>
        <w:spacing w:before="1196" w:after="0" w:line="208" w:lineRule="exact"/>
        <w:ind w:left="106" w:right="106"/>
      </w:pPr>
      <w:r>
        <w:rPr>
          <w:rFonts w:ascii="Calibri" w:hAnsi="Calibri" w:eastAsia="Calibri"/>
          <w:color w:val="000000"/>
          <w:sz w:val="21"/>
        </w:rPr>
        <w:t>1. Based on your understanding of the following java related technologies:</w:t>
      </w:r>
    </w:p>
    <w:p>
      <w:pPr>
        <w:autoSpaceDE w:val="0"/>
        <w:autoSpaceDN w:val="0"/>
        <w:spacing w:before="4" w:after="0" w:line="254" w:lineRule="exact"/>
      </w:pPr>
      <w:r>
        <w:rPr>
          <w:rFonts w:ascii="Calibri" w:hAnsi="Calibri" w:eastAsia="Calibri"/>
          <w:color w:val="000000"/>
          <w:sz w:val="21"/>
        </w:rPr>
        <w:t>servlets, JavaServerPage, JavaBeans, Enterprise JavaBeans, how do you think these technologies</w:t>
      </w:r>
      <w:r>
        <w:br w:type="textWrapping"/>
      </w:r>
      <w:r>
        <w:rPr>
          <w:rFonts w:ascii="Calibri" w:hAnsi="Calibri" w:eastAsia="Calibri"/>
          <w:color w:val="000000"/>
          <w:sz w:val="21"/>
        </w:rPr>
        <w:t>are work together or are applied in the development of an in ternet-based application (25marks).</w:t>
      </w:r>
    </w:p>
    <w:p>
      <w:pPr>
        <w:autoSpaceDE w:val="0"/>
        <w:autoSpaceDN w:val="0"/>
        <w:spacing w:before="48" w:after="0" w:line="208" w:lineRule="exact"/>
        <w:ind w:left="106" w:right="106"/>
      </w:pPr>
      <w:r>
        <w:rPr>
          <w:rFonts w:ascii="Calibri" w:hAnsi="Calibri" w:eastAsia="Calibri"/>
          <w:color w:val="000000"/>
          <w:sz w:val="21"/>
        </w:rPr>
        <w:t>2. In your opinion ,what do you think are the advantages or benefits of using an</w:t>
      </w:r>
    </w:p>
    <w:p>
      <w:pPr>
        <w:autoSpaceDE w:val="0"/>
        <w:autoSpaceDN w:val="0"/>
        <w:spacing w:before="2" w:after="0" w:line="256" w:lineRule="exact"/>
      </w:pPr>
      <w:r>
        <w:rPr>
          <w:rFonts w:ascii="Calibri" w:hAnsi="Calibri" w:eastAsia="Calibri"/>
          <w:color w:val="000000"/>
          <w:sz w:val="21"/>
        </w:rPr>
        <w:t>object-oriented approach to software development? how do you think those benefits can be</w:t>
      </w:r>
      <w:r>
        <w:br w:type="textWrapping"/>
      </w:r>
      <w:r>
        <w:rPr>
          <w:rFonts w:ascii="Calibri" w:hAnsi="Calibri" w:eastAsia="Calibri"/>
          <w:color w:val="000000"/>
          <w:sz w:val="21"/>
        </w:rPr>
        <w:t>achieved or realized? (15marks).</w:t>
      </w:r>
    </w:p>
    <w:p>
      <w:pPr>
        <w:autoSpaceDE w:val="0"/>
        <w:autoSpaceDN w:val="0"/>
        <w:spacing w:before="48" w:after="0" w:line="210" w:lineRule="exact"/>
        <w:ind w:left="106" w:right="106"/>
      </w:pPr>
      <w:r>
        <w:rPr>
          <w:rFonts w:ascii="Calibri" w:hAnsi="Calibri" w:eastAsia="Calibri"/>
          <w:color w:val="000000"/>
          <w:sz w:val="21"/>
        </w:rPr>
        <w:t>3. In designing your classes, given the choice between inheritance and aggregation which do</w:t>
      </w:r>
    </w:p>
    <w:p>
      <w:pPr>
        <w:sectPr>
          <w:pgSz w:w="12240" w:h="15840"/>
          <w:pgMar w:top="502" w:right="708" w:bottom="388" w:left="720" w:header="720" w:footer="720" w:gutter="0"/>
          <w:cols w:space="720" w:num="1"/>
          <w:docGrid w:linePitch="360" w:charSpace="0"/>
        </w:sectPr>
      </w:pPr>
    </w:p>
    <w:p>
      <w:pPr>
        <w:autoSpaceDE w:val="0"/>
        <w:autoSpaceDN w:val="0"/>
        <w:spacing w:after="0" w:line="252" w:lineRule="exact"/>
      </w:pPr>
    </w:p>
    <w:p>
      <w:pPr>
        <w:autoSpaceDE w:val="0"/>
        <w:autoSpaceDN w:val="0"/>
        <w:spacing w:before="294" w:after="0" w:line="208" w:lineRule="exact"/>
      </w:pPr>
      <w:r>
        <w:rPr>
          <w:rFonts w:ascii="Calibri" w:hAnsi="Calibri" w:eastAsia="Calibri"/>
          <w:color w:val="000000"/>
          <w:sz w:val="21"/>
        </w:rPr>
        <w:t>you choose (15marks).</w:t>
      </w:r>
    </w:p>
    <w:p>
      <w:pPr>
        <w:autoSpaceDE w:val="0"/>
        <w:autoSpaceDN w:val="0"/>
        <w:spacing w:after="0" w:line="256" w:lineRule="exact"/>
        <w:ind w:left="106" w:right="106"/>
      </w:pPr>
      <w:r>
        <w:rPr>
          <w:rFonts w:ascii="Calibri" w:hAnsi="Calibri" w:eastAsia="Calibri"/>
          <w:color w:val="000000"/>
          <w:sz w:val="21"/>
        </w:rPr>
        <w:t>4. How would you work around the lack of multiple inheritance feature in Java (15marks).</w:t>
      </w:r>
      <w:r>
        <w:br w:type="textWrapping"/>
      </w:r>
      <w:r>
        <w:rPr>
          <w:rFonts w:ascii="Calibri" w:hAnsi="Calibri" w:eastAsia="Calibri"/>
          <w:color w:val="000000"/>
          <w:sz w:val="21"/>
        </w:rPr>
        <w:t>5. What would you consider to be the hardest part of OO analysis and design and why</w:t>
      </w:r>
    </w:p>
    <w:p>
      <w:pPr>
        <w:autoSpaceDE w:val="0"/>
        <w:autoSpaceDN w:val="0"/>
        <w:spacing w:before="48" w:after="0" w:line="208" w:lineRule="exact"/>
      </w:pPr>
      <w:r>
        <w:rPr>
          <w:rFonts w:ascii="Calibri" w:hAnsi="Calibri" w:eastAsia="Calibri"/>
          <w:color w:val="000000"/>
          <w:sz w:val="21"/>
        </w:rPr>
        <w:t>(10marks).</w:t>
      </w:r>
    </w:p>
    <w:p>
      <w:pPr>
        <w:autoSpaceDE w:val="0"/>
        <w:autoSpaceDN w:val="0"/>
        <w:spacing w:before="48" w:after="0" w:line="208" w:lineRule="exact"/>
        <w:ind w:left="106" w:right="106"/>
      </w:pPr>
      <w:r>
        <w:rPr>
          <w:rFonts w:ascii="Calibri" w:hAnsi="Calibri" w:eastAsia="Calibri"/>
          <w:color w:val="000000"/>
          <w:sz w:val="21"/>
        </w:rPr>
        <w:t>6. How do you keep yourself up to date with the latest in software techonogy, especially in</w:t>
      </w:r>
    </w:p>
    <w:p>
      <w:pPr>
        <w:autoSpaceDE w:val="0"/>
        <w:autoSpaceDN w:val="0"/>
        <w:spacing w:before="48" w:after="0" w:line="210" w:lineRule="exact"/>
      </w:pPr>
      <w:r>
        <w:rPr>
          <w:rFonts w:ascii="Calibri" w:hAnsi="Calibri" w:eastAsia="Calibri"/>
          <w:color w:val="000000"/>
          <w:sz w:val="21"/>
        </w:rPr>
        <w:t>the field of software development (10marks).</w:t>
      </w:r>
    </w:p>
    <w:p>
      <w:pPr>
        <w:autoSpaceDE w:val="0"/>
        <w:autoSpaceDN w:val="0"/>
        <w:spacing w:before="48" w:after="0" w:line="208" w:lineRule="exact"/>
        <w:ind w:left="106" w:right="106"/>
      </w:pPr>
      <w:r>
        <w:rPr>
          <w:rFonts w:ascii="Calibri" w:hAnsi="Calibri" w:eastAsia="Calibri"/>
          <w:color w:val="000000"/>
          <w:sz w:val="21"/>
        </w:rPr>
        <w:t>7. What si your career aspiration? Why do you think this E-Commerce Development Center</w:t>
      </w:r>
    </w:p>
    <w:p>
      <w:pPr>
        <w:autoSpaceDE w:val="0"/>
        <w:autoSpaceDN w:val="0"/>
        <w:spacing w:before="48" w:after="0" w:line="210" w:lineRule="exact"/>
      </w:pPr>
      <w:r>
        <w:rPr>
          <w:rFonts w:ascii="Calibri" w:hAnsi="Calibri" w:eastAsia="Calibri"/>
          <w:color w:val="000000"/>
          <w:sz w:val="21"/>
        </w:rPr>
        <w:t>can help you in achieving your career goals (10marks) (1hr, answer in English).</w:t>
      </w:r>
    </w:p>
    <w:p>
      <w:pPr>
        <w:pStyle w:val="3"/>
      </w:pPr>
      <w:bookmarkStart w:id="52" w:name="_Toc108796499"/>
      <w:r>
        <w:t>53</w:t>
      </w:r>
      <w:r>
        <w:rPr>
          <w:rFonts w:ascii="宋体" w:hAnsi="宋体" w:eastAsia="宋体"/>
        </w:rPr>
        <w:t>、</w:t>
      </w:r>
      <w:r>
        <w:t>ORACLE</w:t>
      </w:r>
      <w:r>
        <w:rPr>
          <w:rFonts w:ascii="宋体" w:hAnsi="宋体" w:eastAsia="宋体"/>
        </w:rPr>
        <w:t xml:space="preserve"> 的笔试题</w:t>
      </w:r>
      <w:bookmarkEnd w:id="52"/>
    </w:p>
    <w:p>
      <w:pPr>
        <w:autoSpaceDE w:val="0"/>
        <w:autoSpaceDN w:val="0"/>
        <w:spacing w:before="1148" w:after="0" w:line="256" w:lineRule="exact"/>
        <w:ind w:left="106" w:right="106"/>
      </w:pPr>
      <w:r>
        <w:rPr>
          <w:rFonts w:ascii="Calibri" w:hAnsi="Calibri" w:eastAsia="Calibri"/>
          <w:color w:val="000000"/>
          <w:sz w:val="21"/>
        </w:rPr>
        <w:t>1. Would you please describe yourself in 3-4 lines? (limited in 500 words)</w:t>
      </w:r>
      <w:r>
        <w:br w:type="textWrapping"/>
      </w:r>
      <w:r>
        <w:rPr>
          <w:rFonts w:ascii="Calibri" w:hAnsi="Calibri" w:eastAsia="Calibri"/>
          <w:color w:val="000000"/>
          <w:sz w:val="21"/>
        </w:rPr>
        <w:t>2. Could you tell us why we should choose you as a Loreal Person, and what makes you</w:t>
      </w:r>
    </w:p>
    <w:p>
      <w:pPr>
        <w:autoSpaceDE w:val="0"/>
        <w:autoSpaceDN w:val="0"/>
        <w:spacing w:before="46" w:after="0" w:line="210" w:lineRule="exact"/>
      </w:pPr>
      <w:r>
        <w:rPr>
          <w:rFonts w:ascii="Calibri" w:hAnsi="Calibri" w:eastAsia="Calibri"/>
          <w:color w:val="000000"/>
          <w:sz w:val="21"/>
        </w:rPr>
        <w:t>unique? (limited in 500 words)</w:t>
      </w:r>
    </w:p>
    <w:p>
      <w:pPr>
        <w:autoSpaceDE w:val="0"/>
        <w:autoSpaceDN w:val="0"/>
        <w:spacing w:after="0" w:line="260" w:lineRule="exact"/>
        <w:ind w:left="106" w:right="106"/>
      </w:pPr>
      <w:r>
        <w:rPr>
          <w:rFonts w:ascii="Calibri" w:hAnsi="Calibri" w:eastAsia="Calibri"/>
          <w:color w:val="000000"/>
          <w:sz w:val="21"/>
        </w:rPr>
        <w:t>3. What is your short-term and long-term career plan? (limited in 500 words)</w:t>
      </w:r>
      <w:r>
        <w:br w:type="textWrapping"/>
      </w:r>
      <w:r>
        <w:rPr>
          <w:rFonts w:ascii="Calibri" w:hAnsi="Calibri" w:eastAsia="Calibri"/>
          <w:color w:val="000000"/>
          <w:sz w:val="21"/>
        </w:rPr>
        <w:t>4. What kind of group activities are you interested in and what type of role do you often play? (limited in 500 words)5. Please use one sentence to give a definition of</w:t>
      </w:r>
      <w:r>
        <w:rPr>
          <w:rFonts w:ascii="宋体" w:hAnsi="宋体" w:eastAsia="宋体"/>
          <w:color w:val="000000"/>
          <w:sz w:val="21"/>
        </w:rPr>
        <w:t xml:space="preserve"> ‘</w:t>
      </w:r>
      <w:r>
        <w:rPr>
          <w:rFonts w:ascii="Calibri" w:hAnsi="Calibri" w:eastAsia="Calibri"/>
          <w:color w:val="000000"/>
          <w:sz w:val="21"/>
        </w:rPr>
        <w:t>Beauty</w:t>
      </w:r>
      <w:r>
        <w:rPr>
          <w:rFonts w:ascii="宋体" w:hAnsi="宋体" w:eastAsia="宋体"/>
          <w:color w:val="000000"/>
          <w:sz w:val="21"/>
        </w:rPr>
        <w:t>’</w:t>
      </w:r>
      <w:r>
        <w:rPr>
          <w:rFonts w:ascii="Calibri" w:hAnsi="Calibri" w:eastAsia="Calibri"/>
          <w:color w:val="000000"/>
          <w:sz w:val="21"/>
        </w:rPr>
        <w:t>, and describe the most beautiful</w:t>
      </w:r>
    </w:p>
    <w:p>
      <w:pPr>
        <w:autoSpaceDE w:val="0"/>
        <w:autoSpaceDN w:val="0"/>
        <w:spacing w:before="50" w:after="0" w:line="208" w:lineRule="exact"/>
      </w:pPr>
      <w:r>
        <w:rPr>
          <w:rFonts w:ascii="Calibri" w:hAnsi="Calibri" w:eastAsia="Calibri"/>
          <w:color w:val="000000"/>
          <w:sz w:val="21"/>
        </w:rPr>
        <w:t>thing in your life. (limited in 500 words)</w:t>
      </w:r>
    </w:p>
    <w:p>
      <w:pPr>
        <w:pStyle w:val="3"/>
      </w:pPr>
      <w:bookmarkStart w:id="53" w:name="_Toc108796500"/>
      <w:r>
        <w:t>54</w:t>
      </w:r>
      <w:r>
        <w:rPr>
          <w:rFonts w:ascii="宋体" w:hAnsi="宋体" w:eastAsia="宋体"/>
        </w:rPr>
        <w:t>、维尔</w:t>
      </w:r>
      <w:r>
        <w:t xml:space="preserve"> VERITAS</w:t>
      </w:r>
      <w:r>
        <w:rPr>
          <w:rFonts w:ascii="宋体" w:hAnsi="宋体" w:eastAsia="宋体"/>
        </w:rPr>
        <w:t xml:space="preserve"> 软件笔试题</w:t>
      </w:r>
      <w:bookmarkEnd w:id="53"/>
    </w:p>
    <w:p>
      <w:pPr>
        <w:autoSpaceDE w:val="0"/>
        <w:autoSpaceDN w:val="0"/>
        <w:spacing w:before="1196" w:after="0" w:line="208" w:lineRule="exact"/>
        <w:ind w:left="106" w:right="106"/>
      </w:pPr>
      <w:r>
        <w:rPr>
          <w:rFonts w:ascii="Calibri" w:hAnsi="Calibri" w:eastAsia="Calibri"/>
          <w:color w:val="000000"/>
          <w:sz w:val="21"/>
        </w:rPr>
        <w:t>1. A class B network on the internet has a subnet mask of 255.255.240.0, what is the</w:t>
      </w:r>
    </w:p>
    <w:p>
      <w:pPr>
        <w:autoSpaceDE w:val="0"/>
        <w:autoSpaceDN w:val="0"/>
        <w:spacing w:before="46" w:after="0" w:line="208" w:lineRule="exact"/>
      </w:pPr>
      <w:r>
        <w:rPr>
          <w:rFonts w:ascii="Calibri" w:hAnsi="Calibri" w:eastAsia="Calibri"/>
          <w:color w:val="000000"/>
          <w:sz w:val="21"/>
        </w:rPr>
        <w:t>maximum number of hosts per subnet .</w:t>
      </w:r>
    </w:p>
    <w:p>
      <w:pPr>
        <w:autoSpaceDE w:val="0"/>
        <w:autoSpaceDN w:val="0"/>
        <w:spacing w:before="2" w:after="0" w:line="256" w:lineRule="exact"/>
        <w:ind w:left="106" w:right="106"/>
      </w:pPr>
      <w:r>
        <w:rPr>
          <w:rFonts w:ascii="Calibri" w:hAnsi="Calibri" w:eastAsia="Calibri"/>
          <w:color w:val="000000"/>
          <w:sz w:val="21"/>
        </w:rPr>
        <w:t>a. 240 b. 255 c. 4094 d. 65534</w:t>
      </w:r>
      <w:r>
        <w:br w:type="textWrapping"/>
      </w:r>
      <w:r>
        <w:rPr>
          <w:rFonts w:ascii="Calibri" w:hAnsi="Calibri" w:eastAsia="Calibri"/>
          <w:color w:val="000000"/>
          <w:sz w:val="21"/>
        </w:rPr>
        <w:t>2. What is the difference: between o(log n) and o(log n^2), where both log arithems have</w:t>
      </w:r>
    </w:p>
    <w:p>
      <w:pPr>
        <w:autoSpaceDE w:val="0"/>
        <w:autoSpaceDN w:val="0"/>
        <w:spacing w:before="48" w:after="0" w:line="208" w:lineRule="exact"/>
      </w:pPr>
      <w:r>
        <w:rPr>
          <w:rFonts w:ascii="Calibri" w:hAnsi="Calibri" w:eastAsia="Calibri"/>
          <w:color w:val="000000"/>
          <w:sz w:val="21"/>
        </w:rPr>
        <w:t>base 2 .</w:t>
      </w:r>
    </w:p>
    <w:p>
      <w:pPr>
        <w:autoSpaceDE w:val="0"/>
        <w:autoSpaceDN w:val="0"/>
        <w:spacing w:after="0" w:line="262" w:lineRule="exact"/>
        <w:ind w:left="106" w:right="106"/>
      </w:pPr>
      <w:r>
        <w:rPr>
          <w:rFonts w:ascii="Calibri" w:hAnsi="Calibri" w:eastAsia="Calibri"/>
          <w:color w:val="000000"/>
          <w:sz w:val="21"/>
        </w:rPr>
        <w:t>a. o(log n^2) is bigger b. o(log n) is bigger c. no difference</w:t>
      </w:r>
      <w:r>
        <w:br w:type="textWrapping"/>
      </w:r>
      <w:r>
        <w:rPr>
          <w:rFonts w:ascii="Calibri" w:hAnsi="Calibri" w:eastAsia="Calibri"/>
          <w:color w:val="000000"/>
          <w:sz w:val="21"/>
        </w:rPr>
        <w:t>3. For a class what would happen if we call a class</w:t>
      </w:r>
      <w:r>
        <w:rPr>
          <w:rFonts w:ascii="宋体" w:hAnsi="宋体" w:eastAsia="宋体"/>
          <w:color w:val="000000"/>
          <w:sz w:val="21"/>
        </w:rPr>
        <w:t>’</w:t>
      </w:r>
      <w:r>
        <w:rPr>
          <w:rFonts w:ascii="Calibri" w:hAnsi="Calibri" w:eastAsia="Calibri"/>
          <w:color w:val="000000"/>
          <w:sz w:val="21"/>
        </w:rPr>
        <w:t>s constructor from with the same class</w:t>
      </w:r>
      <w:r>
        <w:rPr>
          <w:rFonts w:ascii="宋体" w:hAnsi="宋体" w:eastAsia="宋体"/>
          <w:color w:val="000000"/>
          <w:sz w:val="21"/>
        </w:rPr>
        <w:t>’</w:t>
      </w:r>
      <w:r>
        <w:rPr>
          <w:rFonts w:ascii="Calibri" w:hAnsi="Calibri" w:eastAsia="Calibri"/>
          <w:color w:val="000000"/>
          <w:sz w:val="21"/>
        </w:rPr>
        <w:t>s</w:t>
      </w:r>
    </w:p>
    <w:p>
      <w:pPr>
        <w:autoSpaceDE w:val="0"/>
        <w:autoSpaceDN w:val="0"/>
        <w:spacing w:before="52" w:after="0" w:line="210" w:lineRule="exact"/>
      </w:pPr>
      <w:r>
        <w:rPr>
          <w:rFonts w:ascii="Calibri" w:hAnsi="Calibri" w:eastAsia="Calibri"/>
          <w:color w:val="000000"/>
          <w:sz w:val="21"/>
        </w:rPr>
        <w:t>constructor .</w:t>
      </w:r>
    </w:p>
    <w:p>
      <w:pPr>
        <w:autoSpaceDE w:val="0"/>
        <w:autoSpaceDN w:val="0"/>
        <w:spacing w:after="0" w:line="258" w:lineRule="exact"/>
        <w:ind w:left="106" w:right="106"/>
      </w:pPr>
      <w:r>
        <w:rPr>
          <w:rFonts w:ascii="Calibri" w:hAnsi="Calibri" w:eastAsia="Calibri"/>
          <w:color w:val="000000"/>
          <w:sz w:val="21"/>
        </w:rPr>
        <w:t>a. compilation error b. linking error</w:t>
      </w:r>
      <w:r>
        <w:br w:type="textWrapping"/>
      </w:r>
      <w:r>
        <w:rPr>
          <w:rFonts w:ascii="Calibri" w:hAnsi="Calibri" w:eastAsia="Calibri"/>
          <w:color w:val="000000"/>
          <w:sz w:val="21"/>
        </w:rPr>
        <w:t>c. stack overflow d. none of the above</w:t>
      </w:r>
    </w:p>
    <w:p>
      <w:pPr>
        <w:sectPr>
          <w:pgSz w:w="12240" w:h="15840"/>
          <w:pgMar w:top="502" w:right="708" w:bottom="464" w:left="720" w:header="720" w:footer="720" w:gutter="0"/>
          <w:cols w:space="720" w:num="1"/>
          <w:docGrid w:linePitch="360" w:charSpace="0"/>
        </w:sectPr>
      </w:pPr>
    </w:p>
    <w:p>
      <w:pPr>
        <w:autoSpaceDE w:val="0"/>
        <w:autoSpaceDN w:val="0"/>
        <w:spacing w:after="0" w:line="252" w:lineRule="exact"/>
      </w:pPr>
    </w:p>
    <w:p>
      <w:pPr>
        <w:autoSpaceDE w:val="0"/>
        <w:autoSpaceDN w:val="0"/>
        <w:spacing w:before="256" w:after="0" w:line="258" w:lineRule="exact"/>
        <w:ind w:left="106" w:right="106"/>
      </w:pPr>
      <w:r>
        <w:rPr>
          <w:rFonts w:ascii="Calibri" w:hAnsi="Calibri" w:eastAsia="Calibri"/>
          <w:color w:val="000000"/>
          <w:sz w:val="21"/>
        </w:rPr>
        <w:t>4.</w:t>
      </w:r>
      <w:r>
        <w:rPr>
          <w:rFonts w:ascii="宋体" w:hAnsi="宋体" w:eastAsia="宋体"/>
          <w:color w:val="000000"/>
          <w:sz w:val="21"/>
        </w:rPr>
        <w:t xml:space="preserve"> “</w:t>
      </w:r>
      <w:r>
        <w:rPr>
          <w:rFonts w:ascii="Calibri" w:hAnsi="Calibri" w:eastAsia="Calibri"/>
          <w:color w:val="000000"/>
          <w:sz w:val="21"/>
        </w:rPr>
        <w:t>new</w:t>
      </w:r>
      <w:r>
        <w:rPr>
          <w:rFonts w:ascii="宋体" w:hAnsi="宋体" w:eastAsia="宋体"/>
          <w:color w:val="000000"/>
          <w:sz w:val="21"/>
        </w:rPr>
        <w:t>”</w:t>
      </w:r>
      <w:r>
        <w:rPr>
          <w:rFonts w:ascii="Calibri" w:hAnsi="Calibri" w:eastAsia="Calibri"/>
          <w:color w:val="000000"/>
          <w:sz w:val="21"/>
        </w:rPr>
        <w:t xml:space="preserve"> in c++ is a: .</w:t>
      </w:r>
      <w:r>
        <w:br w:type="textWrapping"/>
      </w:r>
      <w:r>
        <w:rPr>
          <w:rFonts w:ascii="Calibri" w:hAnsi="Calibri" w:eastAsia="Calibri"/>
          <w:color w:val="000000"/>
          <w:sz w:val="21"/>
        </w:rPr>
        <w:t>a. library function like malloc in c</w:t>
      </w:r>
      <w:r>
        <w:br w:type="textWrapping"/>
      </w:r>
      <w:r>
        <w:rPr>
          <w:rFonts w:ascii="Calibri" w:hAnsi="Calibri" w:eastAsia="Calibri"/>
          <w:color w:val="000000"/>
          <w:sz w:val="21"/>
        </w:rPr>
        <w:t>b. key word c. operator</w:t>
      </w:r>
      <w:r>
        <w:br w:type="textWrapping"/>
      </w:r>
      <w:r>
        <w:rPr>
          <w:rFonts w:ascii="Calibri" w:hAnsi="Calibri" w:eastAsia="Calibri"/>
          <w:color w:val="000000"/>
          <w:sz w:val="21"/>
        </w:rPr>
        <w:t>d. none of the above</w:t>
      </w:r>
      <w:r>
        <w:br w:type="textWrapping"/>
      </w:r>
      <w:r>
        <w:rPr>
          <w:rFonts w:ascii="Calibri" w:hAnsi="Calibri" w:eastAsia="Calibri"/>
          <w:color w:val="000000"/>
          <w:sz w:val="21"/>
        </w:rPr>
        <w:t>5. Which of the following information is not contained in an inode .</w:t>
      </w:r>
      <w:r>
        <w:br w:type="textWrapping"/>
      </w:r>
      <w:r>
        <w:rPr>
          <w:rFonts w:ascii="Calibri" w:hAnsi="Calibri" w:eastAsia="Calibri"/>
          <w:color w:val="000000"/>
          <w:sz w:val="21"/>
        </w:rPr>
        <w:t>a. file owner b. file size</w:t>
      </w:r>
      <w:r>
        <w:br w:type="textWrapping"/>
      </w:r>
      <w:r>
        <w:rPr>
          <w:rFonts w:ascii="Calibri" w:hAnsi="Calibri" w:eastAsia="Calibri"/>
          <w:color w:val="000000"/>
          <w:sz w:val="21"/>
        </w:rPr>
        <w:t>c. file name d. disk address</w:t>
      </w:r>
      <w:r>
        <w:br w:type="textWrapping"/>
      </w:r>
      <w:r>
        <w:rPr>
          <w:rFonts w:ascii="Calibri" w:hAnsi="Calibri" w:eastAsia="Calibri"/>
          <w:color w:val="000000"/>
          <w:sz w:val="21"/>
        </w:rPr>
        <w:t>6. What</w:t>
      </w:r>
      <w:r>
        <w:rPr>
          <w:rFonts w:ascii="宋体" w:hAnsi="宋体" w:eastAsia="宋体"/>
          <w:color w:val="000000"/>
          <w:sz w:val="21"/>
        </w:rPr>
        <w:t>’</w:t>
      </w:r>
      <w:r>
        <w:rPr>
          <w:rFonts w:ascii="Calibri" w:hAnsi="Calibri" w:eastAsia="Calibri"/>
          <w:color w:val="000000"/>
          <w:sz w:val="21"/>
        </w:rPr>
        <w:t>s the number of comparisons in the worst case to merge two sorted lists containing n</w:t>
      </w:r>
    </w:p>
    <w:p>
      <w:pPr>
        <w:autoSpaceDE w:val="0"/>
        <w:autoSpaceDN w:val="0"/>
        <w:spacing w:before="52" w:after="0" w:line="210" w:lineRule="exact"/>
      </w:pPr>
      <w:r>
        <w:rPr>
          <w:rFonts w:ascii="Calibri" w:hAnsi="Calibri" w:eastAsia="Calibri"/>
          <w:color w:val="000000"/>
          <w:sz w:val="21"/>
        </w:rPr>
        <w:t>elements each .</w:t>
      </w:r>
    </w:p>
    <w:p>
      <w:pPr>
        <w:autoSpaceDE w:val="0"/>
        <w:autoSpaceDN w:val="0"/>
        <w:spacing w:before="2" w:after="0" w:line="254" w:lineRule="exact"/>
        <w:ind w:left="106" w:right="106"/>
      </w:pPr>
      <w:r>
        <w:rPr>
          <w:rFonts w:ascii="Calibri" w:hAnsi="Calibri" w:eastAsia="Calibri"/>
          <w:color w:val="000000"/>
          <w:sz w:val="21"/>
        </w:rPr>
        <w:t>a. 2n b.2n-1 c.2n+1 d.2n-2</w:t>
      </w:r>
      <w:r>
        <w:br w:type="textWrapping"/>
      </w:r>
      <w:r>
        <w:rPr>
          <w:rFonts w:ascii="Calibri" w:hAnsi="Calibri" w:eastAsia="Calibri"/>
          <w:color w:val="000000"/>
          <w:sz w:val="21"/>
        </w:rPr>
        <w:t>7. Time complexity of n algorithm T(n), where n is the input size ,is T(n) =T(n-1)+1/n if n&gt;1</w:t>
      </w:r>
    </w:p>
    <w:p>
      <w:pPr>
        <w:autoSpaceDE w:val="0"/>
        <w:autoSpaceDN w:val="0"/>
        <w:spacing w:before="48" w:after="0" w:line="210" w:lineRule="exact"/>
      </w:pPr>
      <w:r>
        <w:rPr>
          <w:rFonts w:ascii="Calibri" w:hAnsi="Calibri" w:eastAsia="Calibri"/>
          <w:color w:val="000000"/>
          <w:sz w:val="21"/>
        </w:rPr>
        <w:t>otherwise 1 the order of this algorithm is .</w:t>
      </w:r>
    </w:p>
    <w:p>
      <w:pPr>
        <w:autoSpaceDE w:val="0"/>
        <w:autoSpaceDN w:val="0"/>
        <w:spacing w:after="0" w:line="262" w:lineRule="exact"/>
        <w:ind w:left="106" w:right="106"/>
      </w:pPr>
      <w:r>
        <w:rPr>
          <w:rFonts w:ascii="Calibri" w:hAnsi="Calibri" w:eastAsia="Calibri"/>
          <w:color w:val="000000"/>
          <w:sz w:val="21"/>
        </w:rPr>
        <w:t>a. log (n) b. n c. n^2 d. n^n</w:t>
      </w:r>
      <w:r>
        <w:br w:type="textWrapping"/>
      </w:r>
      <w:r>
        <w:rPr>
          <w:rFonts w:ascii="Calibri" w:hAnsi="Calibri" w:eastAsia="Calibri"/>
          <w:color w:val="000000"/>
          <w:sz w:val="21"/>
        </w:rPr>
        <w:t>8. The number of 1</w:t>
      </w:r>
      <w:r>
        <w:rPr>
          <w:rFonts w:ascii="宋体" w:hAnsi="宋体" w:eastAsia="宋体"/>
          <w:color w:val="000000"/>
          <w:sz w:val="21"/>
        </w:rPr>
        <w:t>’</w:t>
      </w:r>
      <w:r>
        <w:rPr>
          <w:rFonts w:ascii="Calibri" w:hAnsi="Calibri" w:eastAsia="Calibri"/>
          <w:color w:val="000000"/>
          <w:sz w:val="21"/>
        </w:rPr>
        <w:t>s in the binary representation of 3*4096+ 15*256+5*16+ 3 are .</w:t>
      </w:r>
      <w:r>
        <w:br w:type="textWrapping"/>
      </w:r>
      <w:r>
        <w:rPr>
          <w:rFonts w:ascii="Calibri" w:hAnsi="Calibri" w:eastAsia="Calibri"/>
          <w:color w:val="000000"/>
          <w:sz w:val="21"/>
        </w:rPr>
        <w:t>a. 8 b. 9 c. 10 d. 12</w:t>
      </w:r>
    </w:p>
    <w:p>
      <w:pPr>
        <w:pStyle w:val="3"/>
      </w:pPr>
      <w:bookmarkStart w:id="54" w:name="_Toc108796501"/>
      <w:r>
        <w:rPr>
          <w:rFonts w:ascii="Calibri" w:hAnsi="Calibri" w:eastAsia="Calibri"/>
        </w:rPr>
        <w:t>55</w:t>
      </w:r>
      <w:r>
        <w:t>、百威啤酒</w:t>
      </w:r>
      <w:r>
        <w:rPr>
          <w:rFonts w:ascii="Calibri" w:hAnsi="Calibri" w:eastAsia="Calibri"/>
        </w:rPr>
        <w:t>(</w:t>
      </w:r>
      <w:r>
        <w:t>武</w:t>
      </w:r>
      <w:r>
        <w:rPr>
          <w:rFonts w:hint="eastAsia" w:ascii="微软雅黑" w:hAnsi="微软雅黑" w:eastAsia="微软雅黑" w:cs="微软雅黑"/>
        </w:rPr>
        <w:t>汉</w:t>
      </w:r>
      <w:r>
        <w:rPr>
          <w:rFonts w:hint="eastAsia" w:ascii="MS Gothic" w:hAnsi="MS Gothic" w:eastAsia="MS Gothic" w:cs="MS Gothic"/>
        </w:rPr>
        <w:t>公司</w:t>
      </w:r>
      <w:r>
        <w:rPr>
          <w:rFonts w:ascii="Calibri" w:hAnsi="Calibri" w:eastAsia="Calibri"/>
        </w:rPr>
        <w:t>)</w:t>
      </w:r>
      <w:bookmarkEnd w:id="54"/>
    </w:p>
    <w:tbl>
      <w:tblPr>
        <w:tblStyle w:val="41"/>
        <w:tblW w:w="0" w:type="auto"/>
        <w:tblInd w:w="52" w:type="dxa"/>
        <w:tblLayout w:type="fixed"/>
        <w:tblCellMar>
          <w:top w:w="0" w:type="dxa"/>
          <w:left w:w="108" w:type="dxa"/>
          <w:bottom w:w="0" w:type="dxa"/>
          <w:right w:w="108" w:type="dxa"/>
        </w:tblCellMar>
      </w:tblPr>
      <w:tblGrid>
        <w:gridCol w:w="4290"/>
        <w:gridCol w:w="5044"/>
      </w:tblGrid>
      <w:tr>
        <w:tblPrEx>
          <w:tblCellMar>
            <w:top w:w="0" w:type="dxa"/>
            <w:left w:w="108" w:type="dxa"/>
            <w:bottom w:w="0" w:type="dxa"/>
            <w:right w:w="108" w:type="dxa"/>
          </w:tblCellMar>
        </w:tblPrEx>
        <w:trPr>
          <w:trHeight w:val="3192" w:hRule="exact"/>
        </w:trPr>
        <w:tc>
          <w:tcPr>
            <w:tcW w:w="4290" w:type="dxa"/>
            <w:tcMar>
              <w:left w:w="0" w:type="dxa"/>
              <w:right w:w="0" w:type="dxa"/>
            </w:tcMar>
          </w:tcPr>
          <w:p>
            <w:pPr>
              <w:autoSpaceDE w:val="0"/>
              <w:autoSpaceDN w:val="0"/>
              <w:spacing w:before="550" w:after="0" w:line="272" w:lineRule="exact"/>
              <w:ind w:left="54" w:right="54"/>
            </w:pPr>
            <w:r>
              <w:rPr>
                <w:rFonts w:ascii="Calibri" w:hAnsi="Calibri" w:eastAsia="Calibri"/>
                <w:color w:val="000000"/>
                <w:sz w:val="21"/>
              </w:rPr>
              <w:t>1,</w:t>
            </w:r>
            <w:r>
              <w:rPr>
                <w:rFonts w:ascii="宋体" w:hAnsi="宋体" w:eastAsia="宋体"/>
                <w:color w:val="000000"/>
                <w:sz w:val="21"/>
              </w:rPr>
              <w:t>为什么申请来百威</w:t>
            </w:r>
            <w:r>
              <w:rPr>
                <w:rFonts w:ascii="Calibri" w:hAnsi="Calibri" w:eastAsia="Calibri"/>
                <w:color w:val="000000"/>
                <w:sz w:val="21"/>
              </w:rPr>
              <w:t>?</w:t>
            </w:r>
            <w:r>
              <w:br w:type="textWrapping"/>
            </w:r>
            <w:r>
              <w:rPr>
                <w:rFonts w:ascii="Calibri" w:hAnsi="Calibri" w:eastAsia="Calibri"/>
                <w:color w:val="000000"/>
                <w:sz w:val="21"/>
              </w:rPr>
              <w:t>2,</w:t>
            </w:r>
            <w:r>
              <w:rPr>
                <w:rFonts w:ascii="宋体" w:hAnsi="宋体" w:eastAsia="宋体"/>
                <w:color w:val="000000"/>
                <w:sz w:val="21"/>
              </w:rPr>
              <w:t>将来有什么打算</w:t>
            </w:r>
            <w:r>
              <w:rPr>
                <w:rFonts w:ascii="Calibri" w:hAnsi="Calibri" w:eastAsia="Calibri"/>
                <w:color w:val="000000"/>
                <w:sz w:val="21"/>
              </w:rPr>
              <w:t>?</w:t>
            </w:r>
            <w:r>
              <w:br w:type="textWrapping"/>
            </w:r>
            <w:r>
              <w:rPr>
                <w:rFonts w:ascii="Calibri" w:hAnsi="Calibri" w:eastAsia="Calibri"/>
                <w:color w:val="000000"/>
                <w:sz w:val="21"/>
              </w:rPr>
              <w:t>3,</w:t>
            </w:r>
            <w:r>
              <w:rPr>
                <w:rFonts w:ascii="宋体" w:hAnsi="宋体" w:eastAsia="宋体"/>
                <w:color w:val="000000"/>
                <w:sz w:val="21"/>
              </w:rPr>
              <w:t>有没有社会活动经历</w:t>
            </w:r>
            <w:r>
              <w:rPr>
                <w:rFonts w:ascii="Calibri" w:hAnsi="Calibri" w:eastAsia="Calibri"/>
                <w:color w:val="000000"/>
                <w:sz w:val="21"/>
              </w:rPr>
              <w:t>?</w:t>
            </w:r>
            <w:r>
              <w:br w:type="textWrapping"/>
            </w:r>
            <w:r>
              <w:rPr>
                <w:rFonts w:ascii="Calibri" w:hAnsi="Calibri" w:eastAsia="Calibri"/>
                <w:color w:val="000000"/>
                <w:sz w:val="21"/>
              </w:rPr>
              <w:t>4,</w:t>
            </w:r>
            <w:r>
              <w:rPr>
                <w:rFonts w:ascii="宋体" w:hAnsi="宋体" w:eastAsia="宋体"/>
                <w:color w:val="000000"/>
                <w:sz w:val="21"/>
              </w:rPr>
              <w:t>有没有当众演讲的经历</w:t>
            </w:r>
            <w:r>
              <w:rPr>
                <w:rFonts w:ascii="Calibri" w:hAnsi="Calibri" w:eastAsia="Calibri"/>
                <w:color w:val="000000"/>
                <w:sz w:val="21"/>
              </w:rPr>
              <w:t>?</w:t>
            </w:r>
            <w:r>
              <w:br w:type="textWrapping"/>
            </w:r>
            <w:r>
              <w:rPr>
                <w:rFonts w:ascii="Calibri" w:hAnsi="Calibri" w:eastAsia="Calibri"/>
                <w:color w:val="000000"/>
                <w:sz w:val="21"/>
              </w:rPr>
              <w:t>5,</w:t>
            </w:r>
            <w:r>
              <w:rPr>
                <w:rFonts w:ascii="宋体" w:hAnsi="宋体" w:eastAsia="宋体"/>
                <w:color w:val="000000"/>
                <w:sz w:val="21"/>
              </w:rPr>
              <w:t>经常使用那些软件</w:t>
            </w:r>
            <w:r>
              <w:rPr>
                <w:rFonts w:ascii="Calibri" w:hAnsi="Calibri" w:eastAsia="Calibri"/>
                <w:color w:val="000000"/>
                <w:sz w:val="21"/>
              </w:rPr>
              <w:t>?</w:t>
            </w:r>
            <w:r>
              <w:br w:type="textWrapping"/>
            </w:r>
            <w:r>
              <w:rPr>
                <w:rFonts w:ascii="Calibri" w:hAnsi="Calibri" w:eastAsia="Calibri"/>
                <w:color w:val="000000"/>
                <w:sz w:val="21"/>
              </w:rPr>
              <w:t>6,</w:t>
            </w:r>
            <w:r>
              <w:rPr>
                <w:rFonts w:ascii="宋体" w:hAnsi="宋体" w:eastAsia="宋体"/>
                <w:color w:val="000000"/>
                <w:sz w:val="21"/>
              </w:rPr>
              <w:t>喜欢哪些课程</w:t>
            </w:r>
            <w:r>
              <w:rPr>
                <w:rFonts w:ascii="Calibri" w:hAnsi="Calibri" w:eastAsia="Calibri"/>
                <w:color w:val="000000"/>
                <w:sz w:val="21"/>
              </w:rPr>
              <w:t>?</w:t>
            </w:r>
            <w:r>
              <w:br w:type="textWrapping"/>
            </w:r>
            <w:r>
              <w:rPr>
                <w:rFonts w:ascii="Calibri" w:hAnsi="Calibri" w:eastAsia="Calibri"/>
                <w:color w:val="000000"/>
                <w:sz w:val="21"/>
              </w:rPr>
              <w:t>7,</w:t>
            </w:r>
            <w:r>
              <w:rPr>
                <w:rFonts w:ascii="宋体" w:hAnsi="宋体" w:eastAsia="宋体"/>
                <w:color w:val="000000"/>
                <w:sz w:val="21"/>
              </w:rPr>
              <w:t>你认为工作中的什么因素对你来说最重要</w:t>
            </w:r>
            <w:r>
              <w:rPr>
                <w:rFonts w:ascii="Calibri" w:hAnsi="Calibri" w:eastAsia="Calibri"/>
                <w:color w:val="000000"/>
                <w:sz w:val="21"/>
              </w:rPr>
              <w:t>?8,</w:t>
            </w:r>
            <w:r>
              <w:rPr>
                <w:rFonts w:ascii="宋体" w:hAnsi="宋体" w:eastAsia="宋体"/>
                <w:color w:val="000000"/>
                <w:sz w:val="21"/>
              </w:rPr>
              <w:t>什么时候可以来上班</w:t>
            </w:r>
            <w:r>
              <w:rPr>
                <w:rFonts w:ascii="Calibri" w:hAnsi="Calibri" w:eastAsia="Calibri"/>
                <w:color w:val="000000"/>
                <w:sz w:val="21"/>
              </w:rPr>
              <w:t>?</w:t>
            </w:r>
            <w:r>
              <w:rPr>
                <w:rFonts w:ascii="宋体" w:hAnsi="宋体" w:eastAsia="宋体"/>
                <w:color w:val="000000"/>
                <w:sz w:val="21"/>
              </w:rPr>
              <w:t>可以在这里工作多久</w:t>
            </w:r>
            <w:r>
              <w:rPr>
                <w:rFonts w:ascii="Calibri" w:hAnsi="Calibri" w:eastAsia="Calibri"/>
                <w:color w:val="000000"/>
                <w:sz w:val="21"/>
              </w:rPr>
              <w:t>?</w:t>
            </w:r>
          </w:p>
        </w:tc>
        <w:tc>
          <w:tcPr>
            <w:tcW w:w="5044" w:type="dxa"/>
            <w:tcMar>
              <w:left w:w="0" w:type="dxa"/>
              <w:right w:w="0" w:type="dxa"/>
            </w:tcMar>
          </w:tcPr>
          <w:p>
            <w:pPr>
              <w:autoSpaceDE w:val="0"/>
              <w:autoSpaceDN w:val="0"/>
              <w:spacing w:before="2498" w:after="0" w:line="232" w:lineRule="exact"/>
              <w:ind w:left="106" w:right="106"/>
            </w:pPr>
            <w:r>
              <w:rPr>
                <w:rFonts w:ascii="Calibri" w:hAnsi="Calibri" w:eastAsia="Calibri"/>
                <w:color w:val="000000"/>
                <w:sz w:val="21"/>
              </w:rPr>
              <w:t>9,</w:t>
            </w:r>
            <w:r>
              <w:rPr>
                <w:rFonts w:ascii="宋体" w:hAnsi="宋体" w:eastAsia="宋体"/>
                <w:color w:val="000000"/>
                <w:sz w:val="21"/>
              </w:rPr>
              <w:t>八点上班</w:t>
            </w:r>
            <w:r>
              <w:rPr>
                <w:rFonts w:ascii="Calibri" w:hAnsi="Calibri" w:eastAsia="Calibri"/>
                <w:color w:val="000000"/>
                <w:sz w:val="21"/>
              </w:rPr>
              <w:t>,</w:t>
            </w:r>
            <w:r>
              <w:rPr>
                <w:rFonts w:ascii="宋体" w:hAnsi="宋体" w:eastAsia="宋体"/>
                <w:color w:val="000000"/>
                <w:sz w:val="21"/>
              </w:rPr>
              <w:t>要加班和出差</w:t>
            </w:r>
            <w:r>
              <w:rPr>
                <w:rFonts w:ascii="Calibri" w:hAnsi="Calibri" w:eastAsia="Calibri"/>
                <w:color w:val="000000"/>
                <w:sz w:val="21"/>
              </w:rPr>
              <w:t>,</w:t>
            </w:r>
            <w:r>
              <w:rPr>
                <w:rFonts w:ascii="宋体" w:hAnsi="宋体" w:eastAsia="宋体"/>
                <w:color w:val="000000"/>
                <w:sz w:val="21"/>
              </w:rPr>
              <w:t>能不能做到</w:t>
            </w:r>
            <w:r>
              <w:rPr>
                <w:rFonts w:ascii="Calibri" w:hAnsi="Calibri" w:eastAsia="Calibri"/>
                <w:color w:val="000000"/>
                <w:sz w:val="21"/>
              </w:rPr>
              <w:t>?</w:t>
            </w:r>
          </w:p>
        </w:tc>
      </w:tr>
    </w:tbl>
    <w:p>
      <w:pPr>
        <w:pStyle w:val="3"/>
      </w:pPr>
      <w:bookmarkStart w:id="55" w:name="_Toc108796502"/>
      <w:r>
        <w:rPr>
          <w:rFonts w:ascii="Calibri" w:hAnsi="Calibri" w:eastAsia="Calibri"/>
        </w:rPr>
        <w:t>56</w:t>
      </w:r>
      <w:r>
        <w:t>、星巴克</w:t>
      </w:r>
      <w:bookmarkEnd w:id="55"/>
    </w:p>
    <w:p>
      <w:pPr>
        <w:autoSpaceDE w:val="0"/>
        <w:autoSpaceDN w:val="0"/>
        <w:spacing w:before="1144" w:after="0" w:line="272" w:lineRule="exact"/>
        <w:ind w:left="106" w:right="106"/>
      </w:pPr>
      <w:r>
        <w:rPr>
          <w:rFonts w:ascii="Calibri" w:hAnsi="Calibri" w:eastAsia="Calibri"/>
          <w:color w:val="000000"/>
          <w:sz w:val="21"/>
        </w:rPr>
        <w:t>1</w:t>
      </w:r>
      <w:r>
        <w:rPr>
          <w:rFonts w:ascii="宋体" w:hAnsi="宋体" w:eastAsia="宋体"/>
          <w:color w:val="000000"/>
          <w:sz w:val="21"/>
        </w:rPr>
        <w:t>、 您是一家咖啡店的店经理，你发现店内同时出现下列状况：</w:t>
      </w:r>
      <w:r>
        <w:br w:type="textWrapping"/>
      </w:r>
      <w:r>
        <w:rPr>
          <w:rFonts w:ascii="Calibri" w:hAnsi="Calibri" w:eastAsia="Calibri"/>
          <w:color w:val="000000"/>
          <w:sz w:val="21"/>
        </w:rPr>
        <w:t>1</w:t>
      </w:r>
      <w:r>
        <w:rPr>
          <w:rFonts w:ascii="宋体" w:hAnsi="宋体" w:eastAsia="宋体"/>
          <w:color w:val="000000"/>
          <w:sz w:val="21"/>
        </w:rPr>
        <w:t>）许多张桌子桌面上有客人离去后留下的空杯未清理，桌面不干净待整理。</w:t>
      </w:r>
      <w:r>
        <w:br w:type="textWrapping"/>
      </w:r>
      <w:r>
        <w:rPr>
          <w:rFonts w:ascii="Calibri" w:hAnsi="Calibri" w:eastAsia="Calibri"/>
          <w:color w:val="000000"/>
          <w:sz w:val="21"/>
        </w:rPr>
        <w:t>2</w:t>
      </w:r>
      <w:r>
        <w:rPr>
          <w:rFonts w:ascii="宋体" w:hAnsi="宋体" w:eastAsia="宋体"/>
          <w:color w:val="000000"/>
          <w:sz w:val="21"/>
        </w:rPr>
        <w:t>）有客人正在询问店内卖哪些品种，他不知如何点咖啡菜单。</w:t>
      </w:r>
    </w:p>
    <w:p>
      <w:pPr>
        <w:sectPr>
          <w:pgSz w:w="12240" w:h="15840"/>
          <w:pgMar w:top="502" w:right="708" w:bottom="372" w:left="720" w:header="720" w:footer="720" w:gutter="0"/>
          <w:cols w:space="720" w:num="1"/>
          <w:docGrid w:linePitch="360" w:charSpace="0"/>
        </w:sectPr>
      </w:pPr>
    </w:p>
    <w:p>
      <w:pPr>
        <w:autoSpaceDE w:val="0"/>
        <w:autoSpaceDN w:val="0"/>
        <w:spacing w:before="242" w:after="0" w:line="272" w:lineRule="exact"/>
        <w:ind w:left="106" w:right="106"/>
      </w:pPr>
      <w:r>
        <w:rPr>
          <w:rFonts w:ascii="Calibri" w:hAnsi="Calibri" w:eastAsia="Calibri"/>
          <w:color w:val="000000"/>
          <w:sz w:val="21"/>
        </w:rPr>
        <w:t>3</w:t>
      </w:r>
      <w:r>
        <w:rPr>
          <w:rFonts w:ascii="宋体" w:hAnsi="宋体" w:eastAsia="宋体"/>
          <w:color w:val="000000"/>
          <w:sz w:val="21"/>
        </w:rPr>
        <w:t>）已有客人点完成咖啡，正在收银机旁等待结帐。</w:t>
      </w:r>
      <w:r>
        <w:br w:type="textWrapping"/>
      </w:r>
      <w:r>
        <w:rPr>
          <w:rFonts w:ascii="Calibri" w:hAnsi="Calibri" w:eastAsia="Calibri"/>
          <w:color w:val="000000"/>
          <w:sz w:val="21"/>
        </w:rPr>
        <w:t>4</w:t>
      </w:r>
      <w:r>
        <w:rPr>
          <w:rFonts w:ascii="宋体" w:hAnsi="宋体" w:eastAsia="宋体"/>
          <w:color w:val="000000"/>
          <w:sz w:val="21"/>
        </w:rPr>
        <w:t>）有厂商正准备要进货，需要店经理签收。</w:t>
      </w:r>
      <w:r>
        <w:br w:type="textWrapping"/>
      </w:r>
      <w:r>
        <w:rPr>
          <w:rFonts w:ascii="宋体" w:hAnsi="宋体" w:eastAsia="宋体"/>
          <w:color w:val="000000"/>
          <w:sz w:val="21"/>
        </w:rPr>
        <w:t>请问，针对上述同时发生的情况，你要如何排定处理之先后顺序，为什么</w:t>
      </w:r>
      <w:r>
        <w:br w:type="textWrapping"/>
      </w:r>
      <w:r>
        <w:rPr>
          <w:rFonts w:ascii="Calibri" w:hAnsi="Calibri" w:eastAsia="Calibri"/>
          <w:color w:val="000000"/>
          <w:sz w:val="21"/>
        </w:rPr>
        <w:t>2</w:t>
      </w:r>
      <w:r>
        <w:rPr>
          <w:rFonts w:ascii="宋体" w:hAnsi="宋体" w:eastAsia="宋体"/>
          <w:color w:val="000000"/>
          <w:sz w:val="21"/>
        </w:rPr>
        <w:t>、 有一位甲员工脾气不好以致在前三家店因为与店内其他同事相处不佳而屡屡调动，</w:t>
      </w:r>
    </w:p>
    <w:p>
      <w:pPr>
        <w:autoSpaceDE w:val="0"/>
        <w:autoSpaceDN w:val="0"/>
        <w:spacing w:before="40" w:after="0" w:line="208" w:lineRule="exact"/>
      </w:pPr>
      <w:r>
        <w:rPr>
          <w:rFonts w:ascii="宋体" w:hAnsi="宋体" w:eastAsia="宋体"/>
          <w:color w:val="000000"/>
          <w:sz w:val="21"/>
        </w:rPr>
        <w:t>现在甲被调到你的店里面来，请问身为店经理的你，将如何应对？？</w:t>
      </w:r>
    </w:p>
    <w:p>
      <w:pPr>
        <w:autoSpaceDE w:val="0"/>
        <w:autoSpaceDN w:val="0"/>
        <w:spacing w:before="64" w:after="0" w:line="232" w:lineRule="exact"/>
        <w:ind w:left="106" w:right="106"/>
      </w:pPr>
      <w:r>
        <w:rPr>
          <w:rFonts w:ascii="Calibri" w:hAnsi="Calibri" w:eastAsia="Calibri"/>
          <w:color w:val="000000"/>
          <w:sz w:val="21"/>
        </w:rPr>
        <w:t>3</w:t>
      </w:r>
      <w:r>
        <w:rPr>
          <w:rFonts w:ascii="宋体" w:hAnsi="宋体" w:eastAsia="宋体"/>
          <w:color w:val="000000"/>
          <w:sz w:val="21"/>
        </w:rPr>
        <w:t>、 你是店经理，本周五结帐后，发现门市总销售额较上周五减少</w:t>
      </w:r>
      <w:r>
        <w:rPr>
          <w:rFonts w:ascii="Calibri" w:hAnsi="Calibri" w:eastAsia="Calibri"/>
          <w:color w:val="000000"/>
          <w:sz w:val="21"/>
        </w:rPr>
        <w:t xml:space="preserve"> 30%</w:t>
      </w:r>
      <w:r>
        <w:rPr>
          <w:rFonts w:ascii="宋体" w:hAnsi="宋体" w:eastAsia="宋体"/>
          <w:color w:val="000000"/>
          <w:sz w:val="21"/>
        </w:rPr>
        <w:t>，请问可能原</w:t>
      </w:r>
    </w:p>
    <w:p>
      <w:pPr>
        <w:autoSpaceDE w:val="0"/>
        <w:autoSpaceDN w:val="0"/>
        <w:spacing w:before="40" w:after="0" w:line="210" w:lineRule="exact"/>
      </w:pPr>
      <w:r>
        <w:rPr>
          <w:rFonts w:ascii="宋体" w:hAnsi="宋体" w:eastAsia="宋体"/>
          <w:color w:val="000000"/>
          <w:sz w:val="21"/>
        </w:rPr>
        <w:t>因 会是哪几种，各原因如何应对？</w:t>
      </w:r>
    </w:p>
    <w:p>
      <w:pPr>
        <w:pStyle w:val="3"/>
      </w:pPr>
      <w:bookmarkStart w:id="56" w:name="_Toc108796503"/>
      <w:r>
        <w:rPr>
          <w:rFonts w:ascii="Calibri" w:hAnsi="Calibri" w:eastAsia="Calibri"/>
        </w:rPr>
        <w:t>57</w:t>
      </w:r>
      <w:r>
        <w:t>、凹凸</w:t>
      </w:r>
      <w:r>
        <w:rPr>
          <w:rFonts w:hint="eastAsia" w:ascii="微软雅黑" w:hAnsi="微软雅黑" w:eastAsia="微软雅黑" w:cs="微软雅黑"/>
        </w:rPr>
        <w:t>电</w:t>
      </w:r>
      <w:r>
        <w:rPr>
          <w:rFonts w:hint="eastAsia" w:ascii="MS Gothic" w:hAnsi="MS Gothic" w:eastAsia="MS Gothic" w:cs="MS Gothic"/>
        </w:rPr>
        <w:t>子</w:t>
      </w:r>
      <w:r>
        <w:rPr>
          <w:rFonts w:hint="eastAsia" w:ascii="微软雅黑" w:hAnsi="微软雅黑" w:eastAsia="微软雅黑" w:cs="微软雅黑"/>
        </w:rPr>
        <w:t>软</w:t>
      </w:r>
      <w:r>
        <w:rPr>
          <w:rFonts w:hint="eastAsia" w:ascii="MS Gothic" w:hAnsi="MS Gothic" w:eastAsia="MS Gothic" w:cs="MS Gothic"/>
        </w:rPr>
        <w:t>件笔</w:t>
      </w:r>
      <w:r>
        <w:rPr>
          <w:rFonts w:hint="eastAsia" w:ascii="微软雅黑" w:hAnsi="微软雅黑" w:eastAsia="微软雅黑" w:cs="微软雅黑"/>
        </w:rPr>
        <w:t>试题</w:t>
      </w:r>
      <w:bookmarkEnd w:id="56"/>
    </w:p>
    <w:p>
      <w:pPr>
        <w:autoSpaceDE w:val="0"/>
        <w:autoSpaceDN w:val="0"/>
        <w:spacing w:before="1150" w:after="0" w:line="254" w:lineRule="exact"/>
        <w:ind w:left="106" w:right="106"/>
      </w:pPr>
      <w:r>
        <w:rPr>
          <w:rFonts w:ascii="Calibri" w:hAnsi="Calibri" w:eastAsia="Calibri"/>
          <w:color w:val="000000"/>
          <w:sz w:val="21"/>
        </w:rPr>
        <w:t>1. Select ONE of the following projects to discuss:</w:t>
      </w:r>
      <w:r>
        <w:br w:type="textWrapping"/>
      </w:r>
      <w:r>
        <w:rPr>
          <w:rFonts w:ascii="Calibri" w:hAnsi="Calibri" w:eastAsia="Calibri"/>
          <w:color w:val="000000"/>
          <w:sz w:val="21"/>
        </w:rPr>
        <w:t>a. Signal Filtering: You are given a sampled real time waveform consisting of a sensor</w:t>
      </w:r>
    </w:p>
    <w:p>
      <w:pPr>
        <w:autoSpaceDE w:val="0"/>
        <w:autoSpaceDN w:val="0"/>
        <w:spacing w:after="0" w:line="256" w:lineRule="exact"/>
      </w:pPr>
      <w:r>
        <w:rPr>
          <w:rFonts w:ascii="Calibri" w:hAnsi="Calibri" w:eastAsia="Calibri"/>
          <w:color w:val="000000"/>
          <w:sz w:val="21"/>
        </w:rPr>
        <w:t>reading mixed with highly periodic impulses and high frequency noise. The desired output is the</w:t>
      </w:r>
      <w:r>
        <w:br w:type="textWrapping"/>
      </w:r>
      <w:r>
        <w:rPr>
          <w:rFonts w:ascii="Calibri" w:hAnsi="Calibri" w:eastAsia="Calibri"/>
          <w:color w:val="000000"/>
          <w:sz w:val="21"/>
        </w:rPr>
        <w:t>real time filtered sensor signal with the impulses and noise removed, and a readout of the impulse</w:t>
      </w:r>
      <w:r>
        <w:br w:type="textWrapping"/>
      </w:r>
      <w:r>
        <w:rPr>
          <w:rFonts w:ascii="Calibri" w:hAnsi="Calibri" w:eastAsia="Calibri"/>
          <w:color w:val="000000"/>
          <w:sz w:val="21"/>
        </w:rPr>
        <w:t>period. The FFT may not be used.</w:t>
      </w:r>
    </w:p>
    <w:p>
      <w:pPr>
        <w:autoSpaceDE w:val="0"/>
        <w:autoSpaceDN w:val="0"/>
        <w:spacing w:before="48" w:after="0" w:line="210" w:lineRule="exact"/>
        <w:ind w:left="106" w:right="106"/>
      </w:pPr>
      <w:r>
        <w:rPr>
          <w:rFonts w:ascii="Calibri" w:hAnsi="Calibri" w:eastAsia="Calibri"/>
          <w:color w:val="000000"/>
          <w:sz w:val="21"/>
        </w:rPr>
        <w:t>b. Interrupt Processing. A headware register consisting of eight independent edge triggered</w:t>
      </w:r>
    </w:p>
    <w:p>
      <w:pPr>
        <w:autoSpaceDE w:val="0"/>
        <w:autoSpaceDN w:val="0"/>
        <w:spacing w:after="0" w:line="256" w:lineRule="exact"/>
      </w:pPr>
      <w:r>
        <w:rPr>
          <w:rFonts w:ascii="Calibri" w:hAnsi="Calibri" w:eastAsia="Calibri"/>
          <w:color w:val="000000"/>
          <w:sz w:val="21"/>
        </w:rPr>
        <w:t>latches is used to record external asynchronous interrupt requests. When any of the request bits are</w:t>
      </w:r>
      <w:r>
        <w:br w:type="textWrapping"/>
      </w:r>
      <w:r>
        <w:rPr>
          <w:rFonts w:ascii="Calibri" w:hAnsi="Calibri" w:eastAsia="Calibri"/>
          <w:color w:val="000000"/>
          <w:sz w:val="21"/>
        </w:rPr>
        <w:t>latched, a software interrupt is generated. The software may read the latch to see which interrupt(s)</w:t>
      </w:r>
      <w:r>
        <w:br w:type="textWrapping"/>
      </w:r>
      <w:r>
        <w:rPr>
          <w:rFonts w:ascii="Calibri" w:hAnsi="Calibri" w:eastAsia="Calibri"/>
          <w:color w:val="000000"/>
          <w:sz w:val="21"/>
        </w:rPr>
        <w:t>occurred. Writing a one to any latch bit will clear the latch. How does that software assure that no</w:t>
      </w:r>
      <w:r>
        <w:br w:type="textWrapping"/>
      </w:r>
      <w:r>
        <w:rPr>
          <w:rFonts w:ascii="Calibri" w:hAnsi="Calibri" w:eastAsia="Calibri"/>
          <w:color w:val="000000"/>
          <w:sz w:val="21"/>
        </w:rPr>
        <w:t>interrupt request is ever missed?</w:t>
      </w:r>
    </w:p>
    <w:p>
      <w:pPr>
        <w:autoSpaceDE w:val="0"/>
        <w:autoSpaceDN w:val="0"/>
        <w:spacing w:before="48" w:after="0" w:line="208" w:lineRule="exact"/>
        <w:ind w:left="106" w:right="106"/>
      </w:pPr>
      <w:r>
        <w:rPr>
          <w:rFonts w:ascii="Calibri" w:hAnsi="Calibri" w:eastAsia="Calibri"/>
          <w:color w:val="000000"/>
          <w:sz w:val="21"/>
        </w:rPr>
        <w:t>c. User Interface: a prototype MP3 player interface consisting of a playlist display and a few</w:t>
      </w:r>
    </w:p>
    <w:p>
      <w:pPr>
        <w:autoSpaceDE w:val="0"/>
        <w:autoSpaceDN w:val="0"/>
        <w:spacing w:before="12" w:after="0" w:line="258" w:lineRule="exact"/>
      </w:pPr>
      <w:r>
        <w:rPr>
          <w:rFonts w:ascii="Calibri" w:hAnsi="Calibri" w:eastAsia="Calibri"/>
          <w:color w:val="000000"/>
          <w:sz w:val="21"/>
        </w:rPr>
        <w:t>control buttons is given to you. How would you make the interface</w:t>
      </w:r>
      <w:r>
        <w:rPr>
          <w:rFonts w:ascii="宋体" w:hAnsi="宋体" w:eastAsia="宋体"/>
          <w:color w:val="000000"/>
          <w:sz w:val="21"/>
        </w:rPr>
        <w:t xml:space="preserve"> “</w:t>
      </w:r>
      <w:r>
        <w:rPr>
          <w:rFonts w:ascii="Calibri" w:hAnsi="Calibri" w:eastAsia="Calibri"/>
          <w:color w:val="000000"/>
          <w:sz w:val="21"/>
        </w:rPr>
        <w:t>skinnable</w:t>
      </w:r>
      <w:r>
        <w:rPr>
          <w:rFonts w:ascii="宋体" w:hAnsi="宋体" w:eastAsia="宋体"/>
          <w:color w:val="000000"/>
          <w:sz w:val="21"/>
        </w:rPr>
        <w:t>”</w:t>
      </w:r>
      <w:r>
        <w:rPr>
          <w:rFonts w:ascii="Calibri" w:hAnsi="Calibri" w:eastAsia="Calibri"/>
          <w:color w:val="000000"/>
          <w:sz w:val="21"/>
        </w:rPr>
        <w:t>, with user selected</w:t>
      </w:r>
      <w:r>
        <w:br w:type="textWrapping"/>
      </w:r>
      <w:r>
        <w:rPr>
          <w:rFonts w:ascii="Calibri" w:hAnsi="Calibri" w:eastAsia="Calibri"/>
          <w:color w:val="000000"/>
          <w:sz w:val="21"/>
        </w:rPr>
        <w:t>graphics, options, and control button placement?</w:t>
      </w:r>
    </w:p>
    <w:p>
      <w:pPr>
        <w:autoSpaceDE w:val="0"/>
        <w:autoSpaceDN w:val="0"/>
        <w:spacing w:before="48" w:after="0" w:line="210" w:lineRule="exact"/>
        <w:ind w:left="106" w:right="106"/>
      </w:pPr>
      <w:r>
        <w:rPr>
          <w:rFonts w:ascii="Calibri" w:hAnsi="Calibri" w:eastAsia="Calibri"/>
          <w:color w:val="000000"/>
          <w:sz w:val="21"/>
        </w:rPr>
        <w:t>Each project description is incomplete. What questions would you ask to completely specify</w:t>
      </w:r>
    </w:p>
    <w:p>
      <w:pPr>
        <w:autoSpaceDE w:val="0"/>
        <w:autoSpaceDN w:val="0"/>
        <w:spacing w:after="0" w:line="258" w:lineRule="exact"/>
      </w:pPr>
      <w:r>
        <w:rPr>
          <w:rFonts w:ascii="Calibri" w:hAnsi="Calibri" w:eastAsia="Calibri"/>
          <w:color w:val="000000"/>
          <w:sz w:val="21"/>
        </w:rPr>
        <w:t>the project? What development tools would you prefer to use?</w:t>
      </w:r>
      <w:r>
        <w:br w:type="textWrapping"/>
      </w:r>
      <w:r>
        <w:rPr>
          <w:rFonts w:ascii="Calibri" w:hAnsi="Calibri" w:eastAsia="Calibri"/>
          <w:color w:val="000000"/>
          <w:sz w:val="21"/>
        </w:rPr>
        <w:t>What algorithm /data structures/design would you use?</w:t>
      </w:r>
    </w:p>
    <w:p>
      <w:pPr>
        <w:autoSpaceDE w:val="0"/>
        <w:autoSpaceDN w:val="0"/>
        <w:spacing w:before="44" w:after="0" w:line="210" w:lineRule="exact"/>
        <w:ind w:left="106" w:right="106"/>
      </w:pPr>
      <w:r>
        <w:rPr>
          <w:rFonts w:ascii="Calibri" w:hAnsi="Calibri" w:eastAsia="Calibri"/>
          <w:color w:val="000000"/>
          <w:sz w:val="21"/>
        </w:rPr>
        <w:t>2. What program(s) have you coded for you own enjoyment (not part of a school project, not</w:t>
      </w:r>
    </w:p>
    <w:p>
      <w:pPr>
        <w:autoSpaceDE w:val="0"/>
        <w:autoSpaceDN w:val="0"/>
        <w:spacing w:before="48" w:after="0" w:line="208" w:lineRule="exact"/>
      </w:pPr>
      <w:r>
        <w:rPr>
          <w:rFonts w:ascii="Calibri" w:hAnsi="Calibri" w:eastAsia="Calibri"/>
          <w:color w:val="000000"/>
          <w:sz w:val="21"/>
        </w:rPr>
        <w:t>for pay). What type of software project would you most enjoy working on?</w:t>
      </w:r>
    </w:p>
    <w:p>
      <w:pPr>
        <w:autoSpaceDE w:val="0"/>
        <w:autoSpaceDN w:val="0"/>
        <w:spacing w:before="48" w:after="0" w:line="210" w:lineRule="exact"/>
        <w:ind w:left="106" w:right="106"/>
      </w:pPr>
      <w:r>
        <w:rPr>
          <w:rFonts w:ascii="Calibri" w:hAnsi="Calibri" w:eastAsia="Calibri"/>
          <w:color w:val="000000"/>
          <w:sz w:val="21"/>
        </w:rPr>
        <w:t>3. Have you participated in a team programming project? What is the hardest part of</w:t>
      </w:r>
    </w:p>
    <w:p>
      <w:pPr>
        <w:autoSpaceDE w:val="0"/>
        <w:autoSpaceDN w:val="0"/>
        <w:spacing w:before="48" w:after="0" w:line="208" w:lineRule="exact"/>
      </w:pPr>
      <w:r>
        <w:rPr>
          <w:rFonts w:ascii="Calibri" w:hAnsi="Calibri" w:eastAsia="Calibri"/>
          <w:color w:val="000000"/>
          <w:sz w:val="21"/>
        </w:rPr>
        <w:t>programming as a team, as opposed to programming alone?</w:t>
      </w:r>
    </w:p>
    <w:p>
      <w:pPr>
        <w:sectPr>
          <w:pgSz w:w="12240" w:h="15840"/>
          <w:pgMar w:top="502" w:right="708" w:bottom="1440" w:left="720" w:header="720" w:footer="720" w:gutter="0"/>
          <w:cols w:space="720" w:num="1"/>
          <w:docGrid w:linePitch="360" w:charSpace="0"/>
        </w:sectPr>
      </w:pPr>
    </w:p>
    <w:p>
      <w:pPr>
        <w:autoSpaceDE w:val="0"/>
        <w:autoSpaceDN w:val="0"/>
        <w:spacing w:after="0" w:line="252" w:lineRule="exact"/>
      </w:pPr>
    </w:p>
    <w:p>
      <w:pPr>
        <w:pStyle w:val="3"/>
      </w:pPr>
      <w:bookmarkStart w:id="57" w:name="_Toc108796504"/>
      <w:r>
        <w:rPr>
          <w:rFonts w:ascii="Calibri" w:hAnsi="Calibri" w:eastAsia="Calibri"/>
        </w:rPr>
        <w:t>58</w:t>
      </w:r>
      <w:r>
        <w:t>、友立</w:t>
      </w:r>
      <w:r>
        <w:rPr>
          <w:rFonts w:hint="eastAsia" w:ascii="微软雅黑" w:hAnsi="微软雅黑" w:eastAsia="微软雅黑" w:cs="微软雅黑"/>
        </w:rPr>
        <w:t>资讯</w:t>
      </w:r>
      <w:r>
        <w:rPr>
          <w:rFonts w:hint="eastAsia" w:ascii="MS Gothic" w:hAnsi="MS Gothic" w:eastAsia="MS Gothic" w:cs="MS Gothic"/>
        </w:rPr>
        <w:t>笔</w:t>
      </w:r>
      <w:r>
        <w:rPr>
          <w:rFonts w:hint="eastAsia" w:ascii="微软雅黑" w:hAnsi="微软雅黑" w:eastAsia="微软雅黑" w:cs="微软雅黑"/>
        </w:rPr>
        <w:t>试题</w:t>
      </w:r>
      <w:r>
        <w:rPr>
          <w:rFonts w:hint="eastAsia" w:ascii="MS Gothic" w:hAnsi="MS Gothic" w:eastAsia="MS Gothic" w:cs="MS Gothic"/>
        </w:rPr>
        <w:t>目</w:t>
      </w:r>
      <w:bookmarkEnd w:id="57"/>
    </w:p>
    <w:p>
      <w:pPr>
        <w:autoSpaceDE w:val="0"/>
        <w:autoSpaceDN w:val="0"/>
        <w:spacing w:before="1182" w:after="0" w:line="232" w:lineRule="exact"/>
        <w:ind w:left="20" w:right="20"/>
        <w:jc w:val="right"/>
      </w:pPr>
      <w:r>
        <w:rPr>
          <w:rFonts w:ascii="Calibri" w:hAnsi="Calibri" w:eastAsia="Calibri"/>
          <w:color w:val="000000"/>
          <w:sz w:val="21"/>
        </w:rPr>
        <w:t>1</w:t>
      </w:r>
      <w:r>
        <w:rPr>
          <w:rFonts w:ascii="宋体" w:hAnsi="宋体" w:eastAsia="宋体"/>
          <w:color w:val="000000"/>
          <w:sz w:val="21"/>
        </w:rPr>
        <w:t>．一堆鸡蛋，</w:t>
      </w:r>
      <w:r>
        <w:rPr>
          <w:rFonts w:ascii="Calibri" w:hAnsi="Calibri" w:eastAsia="Calibri"/>
          <w:color w:val="000000"/>
          <w:sz w:val="21"/>
        </w:rPr>
        <w:t>3</w:t>
      </w:r>
      <w:r>
        <w:rPr>
          <w:rFonts w:ascii="宋体" w:hAnsi="宋体" w:eastAsia="宋体"/>
          <w:color w:val="000000"/>
          <w:sz w:val="21"/>
        </w:rPr>
        <w:t xml:space="preserve"> 个</w:t>
      </w:r>
      <w:r>
        <w:rPr>
          <w:rFonts w:ascii="Calibri" w:hAnsi="Calibri" w:eastAsia="Calibri"/>
          <w:color w:val="000000"/>
          <w:sz w:val="21"/>
        </w:rPr>
        <w:t xml:space="preserve"> 3</w:t>
      </w:r>
      <w:r>
        <w:rPr>
          <w:rFonts w:ascii="宋体" w:hAnsi="宋体" w:eastAsia="宋体"/>
          <w:color w:val="000000"/>
          <w:sz w:val="21"/>
        </w:rPr>
        <w:t xml:space="preserve"> 个数剩余</w:t>
      </w:r>
      <w:r>
        <w:rPr>
          <w:rFonts w:ascii="Calibri" w:hAnsi="Calibri" w:eastAsia="Calibri"/>
          <w:color w:val="000000"/>
          <w:sz w:val="21"/>
        </w:rPr>
        <w:t xml:space="preserve"> 2</w:t>
      </w:r>
      <w:r>
        <w:rPr>
          <w:rFonts w:ascii="宋体" w:hAnsi="宋体" w:eastAsia="宋体"/>
          <w:color w:val="000000"/>
          <w:sz w:val="21"/>
        </w:rPr>
        <w:t xml:space="preserve"> 个，</w:t>
      </w:r>
      <w:r>
        <w:rPr>
          <w:rFonts w:ascii="Calibri" w:hAnsi="Calibri" w:eastAsia="Calibri"/>
          <w:color w:val="000000"/>
          <w:sz w:val="21"/>
        </w:rPr>
        <w:t>5</w:t>
      </w:r>
      <w:r>
        <w:rPr>
          <w:rFonts w:ascii="宋体" w:hAnsi="宋体" w:eastAsia="宋体"/>
          <w:color w:val="000000"/>
          <w:sz w:val="21"/>
        </w:rPr>
        <w:t xml:space="preserve"> 个</w:t>
      </w:r>
      <w:r>
        <w:rPr>
          <w:rFonts w:ascii="Calibri" w:hAnsi="Calibri" w:eastAsia="Calibri"/>
          <w:color w:val="000000"/>
          <w:sz w:val="21"/>
        </w:rPr>
        <w:t xml:space="preserve"> 5</w:t>
      </w:r>
      <w:r>
        <w:rPr>
          <w:rFonts w:ascii="宋体" w:hAnsi="宋体" w:eastAsia="宋体"/>
          <w:color w:val="000000"/>
          <w:sz w:val="21"/>
        </w:rPr>
        <w:t xml:space="preserve"> 个数剩余</w:t>
      </w:r>
      <w:r>
        <w:rPr>
          <w:rFonts w:ascii="Calibri" w:hAnsi="Calibri" w:eastAsia="Calibri"/>
          <w:color w:val="000000"/>
          <w:sz w:val="21"/>
        </w:rPr>
        <w:t xml:space="preserve"> 1</w:t>
      </w:r>
      <w:r>
        <w:rPr>
          <w:rFonts w:ascii="宋体" w:hAnsi="宋体" w:eastAsia="宋体"/>
          <w:color w:val="000000"/>
          <w:sz w:val="21"/>
        </w:rPr>
        <w:t xml:space="preserve"> 个，</w:t>
      </w:r>
      <w:r>
        <w:rPr>
          <w:rFonts w:ascii="Calibri" w:hAnsi="Calibri" w:eastAsia="Calibri"/>
          <w:color w:val="000000"/>
          <w:sz w:val="21"/>
        </w:rPr>
        <w:t>7</w:t>
      </w:r>
      <w:r>
        <w:rPr>
          <w:rFonts w:ascii="宋体" w:hAnsi="宋体" w:eastAsia="宋体"/>
          <w:color w:val="000000"/>
          <w:sz w:val="21"/>
        </w:rPr>
        <w:t xml:space="preserve"> 个</w:t>
      </w:r>
      <w:r>
        <w:rPr>
          <w:rFonts w:ascii="Calibri" w:hAnsi="Calibri" w:eastAsia="Calibri"/>
          <w:color w:val="000000"/>
          <w:sz w:val="21"/>
        </w:rPr>
        <w:t xml:space="preserve"> 7</w:t>
      </w:r>
      <w:r>
        <w:rPr>
          <w:rFonts w:ascii="宋体" w:hAnsi="宋体" w:eastAsia="宋体"/>
          <w:color w:val="000000"/>
          <w:sz w:val="21"/>
        </w:rPr>
        <w:t xml:space="preserve"> 个数剩余</w:t>
      </w:r>
      <w:r>
        <w:rPr>
          <w:rFonts w:ascii="Calibri" w:hAnsi="Calibri" w:eastAsia="Calibri"/>
          <w:color w:val="000000"/>
          <w:sz w:val="21"/>
        </w:rPr>
        <w:t xml:space="preserve"> 3</w:t>
      </w:r>
      <w:r>
        <w:rPr>
          <w:rFonts w:ascii="宋体" w:hAnsi="宋体" w:eastAsia="宋体"/>
          <w:color w:val="000000"/>
          <w:sz w:val="21"/>
        </w:rPr>
        <w:t xml:space="preserve"> 个，问这堆鸡蛋 最少有多少个？</w:t>
      </w:r>
    </w:p>
    <w:p>
      <w:pPr>
        <w:autoSpaceDE w:val="0"/>
        <w:autoSpaceDN w:val="0"/>
        <w:spacing w:before="40" w:after="0" w:line="208" w:lineRule="exact"/>
      </w:pPr>
      <w:r>
        <w:rPr>
          <w:rFonts w:ascii="宋体" w:hAnsi="宋体" w:eastAsia="宋体"/>
          <w:color w:val="000000"/>
          <w:sz w:val="21"/>
        </w:rPr>
        <w:t>并给出通解。</w:t>
      </w:r>
    </w:p>
    <w:p>
      <w:pPr>
        <w:autoSpaceDE w:val="0"/>
        <w:autoSpaceDN w:val="0"/>
        <w:spacing w:before="24" w:after="0" w:line="272" w:lineRule="exact"/>
        <w:ind w:left="106" w:right="106"/>
      </w:pPr>
      <w:r>
        <w:rPr>
          <w:rFonts w:ascii="Calibri" w:hAnsi="Calibri" w:eastAsia="Calibri"/>
          <w:color w:val="000000"/>
          <w:sz w:val="21"/>
        </w:rPr>
        <w:t>2</w:t>
      </w:r>
      <w:r>
        <w:rPr>
          <w:rFonts w:ascii="宋体" w:hAnsi="宋体" w:eastAsia="宋体"/>
          <w:color w:val="000000"/>
          <w:sz w:val="21"/>
        </w:rPr>
        <w:t>．列举五岳，及其所在省份。</w:t>
      </w:r>
      <w:r>
        <w:br w:type="textWrapping"/>
      </w:r>
      <w:r>
        <w:rPr>
          <w:rFonts w:ascii="Calibri" w:hAnsi="Calibri" w:eastAsia="Calibri"/>
          <w:color w:val="000000"/>
          <w:sz w:val="21"/>
        </w:rPr>
        <w:t>3</w:t>
      </w:r>
      <w:r>
        <w:rPr>
          <w:rFonts w:ascii="宋体" w:hAnsi="宋体" w:eastAsia="宋体"/>
          <w:color w:val="000000"/>
          <w:sz w:val="21"/>
        </w:rPr>
        <w:t>．何为四书。</w:t>
      </w:r>
      <w:r>
        <w:br w:type="textWrapping"/>
      </w:r>
      <w:r>
        <w:rPr>
          <w:rFonts w:ascii="Calibri" w:hAnsi="Calibri" w:eastAsia="Calibri"/>
          <w:color w:val="000000"/>
          <w:sz w:val="21"/>
        </w:rPr>
        <w:t>4</w:t>
      </w:r>
      <w:r>
        <w:rPr>
          <w:rFonts w:ascii="宋体" w:hAnsi="宋体" w:eastAsia="宋体"/>
          <w:color w:val="000000"/>
          <w:sz w:val="21"/>
        </w:rPr>
        <w:t>．按顺序默写</w:t>
      </w:r>
      <w:r>
        <w:rPr>
          <w:rFonts w:ascii="Calibri" w:hAnsi="Calibri" w:eastAsia="Calibri"/>
          <w:color w:val="000000"/>
          <w:sz w:val="21"/>
        </w:rPr>
        <w:t xml:space="preserve"> 24</w:t>
      </w:r>
      <w:r>
        <w:rPr>
          <w:rFonts w:ascii="宋体" w:hAnsi="宋体" w:eastAsia="宋体"/>
          <w:color w:val="000000"/>
          <w:sz w:val="21"/>
        </w:rPr>
        <w:t xml:space="preserve"> 节气。</w:t>
      </w:r>
      <w:r>
        <w:br w:type="textWrapping"/>
      </w:r>
      <w:r>
        <w:rPr>
          <w:rFonts w:ascii="Calibri" w:hAnsi="Calibri" w:eastAsia="Calibri"/>
          <w:color w:val="000000"/>
          <w:sz w:val="21"/>
        </w:rPr>
        <w:t>5</w:t>
      </w:r>
      <w:r>
        <w:rPr>
          <w:rFonts w:ascii="宋体" w:hAnsi="宋体" w:eastAsia="宋体"/>
          <w:color w:val="000000"/>
          <w:sz w:val="21"/>
        </w:rPr>
        <w:t>．默写于谦的《吟石灰》。</w:t>
      </w:r>
      <w:r>
        <w:br w:type="textWrapping"/>
      </w:r>
      <w:r>
        <w:rPr>
          <w:rFonts w:ascii="Calibri" w:hAnsi="Calibri" w:eastAsia="Calibri"/>
          <w:color w:val="000000"/>
          <w:sz w:val="21"/>
        </w:rPr>
        <w:t>6</w:t>
      </w:r>
      <w:r>
        <w:rPr>
          <w:rFonts w:ascii="宋体" w:hAnsi="宋体" w:eastAsia="宋体"/>
          <w:color w:val="000000"/>
          <w:sz w:val="21"/>
        </w:rPr>
        <w:t>．英语翻译约</w:t>
      </w:r>
      <w:r>
        <w:rPr>
          <w:rFonts w:ascii="Calibri" w:hAnsi="Calibri" w:eastAsia="Calibri"/>
          <w:color w:val="000000"/>
          <w:sz w:val="21"/>
        </w:rPr>
        <w:t xml:space="preserve"> 300</w:t>
      </w:r>
      <w:r>
        <w:rPr>
          <w:rFonts w:ascii="宋体" w:hAnsi="宋体" w:eastAsia="宋体"/>
          <w:color w:val="000000"/>
          <w:sz w:val="21"/>
        </w:rPr>
        <w:t xml:space="preserve"> 字。</w:t>
      </w:r>
      <w:r>
        <w:br w:type="textWrapping"/>
      </w:r>
      <w:r>
        <w:rPr>
          <w:rFonts w:ascii="Calibri" w:hAnsi="Calibri" w:eastAsia="Calibri"/>
          <w:color w:val="000000"/>
          <w:sz w:val="21"/>
        </w:rPr>
        <w:t>7</w:t>
      </w:r>
      <w:r>
        <w:rPr>
          <w:rFonts w:ascii="宋体" w:hAnsi="宋体" w:eastAsia="宋体"/>
          <w:color w:val="000000"/>
          <w:sz w:val="21"/>
        </w:rPr>
        <w:t>．作文一篇：求职有感。</w:t>
      </w:r>
    </w:p>
    <w:p>
      <w:pPr>
        <w:pStyle w:val="3"/>
      </w:pPr>
      <w:bookmarkStart w:id="58" w:name="_Toc108796505"/>
      <w:r>
        <w:rPr>
          <w:rFonts w:ascii="Calibri" w:hAnsi="Calibri" w:eastAsia="Calibri"/>
        </w:rPr>
        <w:t>59</w:t>
      </w:r>
      <w:r>
        <w:t>、普</w:t>
      </w:r>
      <w:r>
        <w:rPr>
          <w:rFonts w:hint="eastAsia" w:ascii="微软雅黑" w:hAnsi="微软雅黑" w:eastAsia="微软雅黑" w:cs="微软雅黑"/>
        </w:rPr>
        <w:t>华</w:t>
      </w:r>
      <w:r>
        <w:rPr>
          <w:rFonts w:hint="eastAsia" w:ascii="MS Gothic" w:hAnsi="MS Gothic" w:eastAsia="MS Gothic" w:cs="MS Gothic"/>
        </w:rPr>
        <w:t>永道</w:t>
      </w:r>
      <w:r>
        <w:rPr>
          <w:rFonts w:ascii="Calibri" w:hAnsi="Calibri" w:eastAsia="Calibri"/>
        </w:rPr>
        <w:t xml:space="preserve"> PWC</w:t>
      </w:r>
      <w:r>
        <w:t xml:space="preserve"> 笔</w:t>
      </w:r>
      <w:r>
        <w:rPr>
          <w:rFonts w:hint="eastAsia" w:ascii="微软雅黑" w:hAnsi="微软雅黑" w:eastAsia="微软雅黑" w:cs="微软雅黑"/>
        </w:rPr>
        <w:t>试题</w:t>
      </w:r>
      <w:r>
        <w:rPr>
          <w:rFonts w:hint="eastAsia" w:ascii="MS Gothic" w:hAnsi="MS Gothic" w:eastAsia="MS Gothic" w:cs="MS Gothic"/>
        </w:rPr>
        <w:t>目（作文）</w:t>
      </w:r>
      <w:bookmarkEnd w:id="58"/>
    </w:p>
    <w:p>
      <w:pPr>
        <w:autoSpaceDE w:val="0"/>
        <w:autoSpaceDN w:val="0"/>
        <w:spacing w:before="1144" w:after="0" w:line="272" w:lineRule="exact"/>
        <w:ind w:left="106" w:right="106"/>
      </w:pPr>
      <w:r>
        <w:rPr>
          <w:rFonts w:ascii="Calibri" w:hAnsi="Calibri" w:eastAsia="Calibri"/>
          <w:color w:val="000000"/>
          <w:sz w:val="21"/>
        </w:rPr>
        <w:t>1</w:t>
      </w:r>
      <w:r>
        <w:rPr>
          <w:rFonts w:ascii="宋体" w:hAnsi="宋体" w:eastAsia="宋体"/>
          <w:color w:val="000000"/>
          <w:sz w:val="21"/>
        </w:rPr>
        <w:t>．最近</w:t>
      </w:r>
      <w:r>
        <w:rPr>
          <w:rFonts w:ascii="Calibri" w:hAnsi="Calibri" w:eastAsia="Calibri"/>
          <w:color w:val="000000"/>
          <w:sz w:val="21"/>
        </w:rPr>
        <w:t xml:space="preserve"> 10</w:t>
      </w:r>
      <w:r>
        <w:rPr>
          <w:rFonts w:ascii="宋体" w:hAnsi="宋体" w:eastAsia="宋体"/>
          <w:color w:val="000000"/>
          <w:sz w:val="21"/>
        </w:rPr>
        <w:t xml:space="preserve"> 年来中国媒体的变化。</w:t>
      </w:r>
      <w:r>
        <w:br w:type="textWrapping"/>
      </w:r>
      <w:r>
        <w:rPr>
          <w:rFonts w:ascii="Calibri" w:hAnsi="Calibri" w:eastAsia="Calibri"/>
          <w:color w:val="000000"/>
          <w:sz w:val="21"/>
        </w:rPr>
        <w:t>2</w:t>
      </w:r>
      <w:r>
        <w:rPr>
          <w:rFonts w:ascii="宋体" w:hAnsi="宋体" w:eastAsia="宋体"/>
          <w:color w:val="000000"/>
          <w:sz w:val="21"/>
        </w:rPr>
        <w:t>．你认为发展汽车产业和公共交通哪个更重要？</w:t>
      </w:r>
      <w:r>
        <w:br w:type="textWrapping"/>
      </w:r>
      <w:r>
        <w:rPr>
          <w:rFonts w:ascii="Calibri" w:hAnsi="Calibri" w:eastAsia="Calibri"/>
          <w:color w:val="000000"/>
          <w:sz w:val="21"/>
        </w:rPr>
        <w:t>3</w:t>
      </w:r>
      <w:r>
        <w:rPr>
          <w:rFonts w:ascii="宋体" w:hAnsi="宋体" w:eastAsia="宋体"/>
          <w:color w:val="000000"/>
          <w:sz w:val="21"/>
        </w:rPr>
        <w:t>．如何理解风险投资？</w:t>
      </w:r>
      <w:r>
        <w:br w:type="textWrapping"/>
      </w:r>
      <w:r>
        <w:rPr>
          <w:rFonts w:ascii="Calibri" w:hAnsi="Calibri" w:eastAsia="Calibri"/>
          <w:color w:val="000000"/>
          <w:sz w:val="21"/>
        </w:rPr>
        <w:t>4</w:t>
      </w:r>
      <w:r>
        <w:rPr>
          <w:rFonts w:ascii="宋体" w:hAnsi="宋体" w:eastAsia="宋体"/>
          <w:color w:val="000000"/>
          <w:sz w:val="21"/>
        </w:rPr>
        <w:t>．如何理解广告的消极作用和积极作用？</w:t>
      </w:r>
    </w:p>
    <w:p>
      <w:pPr>
        <w:pStyle w:val="3"/>
      </w:pPr>
      <w:bookmarkStart w:id="59" w:name="_Toc108796506"/>
      <w:r>
        <w:t>60</w:t>
      </w:r>
      <w:r>
        <w:rPr>
          <w:rFonts w:ascii="宋体" w:hAnsi="宋体" w:eastAsia="宋体"/>
        </w:rPr>
        <w:t>、</w:t>
      </w:r>
      <w:r>
        <w:t>Avant!</w:t>
      </w:r>
      <w:r>
        <w:rPr>
          <w:rFonts w:ascii="宋体" w:hAnsi="宋体" w:eastAsia="宋体"/>
        </w:rPr>
        <w:t xml:space="preserve"> 微电子</w:t>
      </w:r>
      <w:r>
        <w:t xml:space="preserve"> EE</w:t>
      </w:r>
      <w:r>
        <w:rPr>
          <w:rFonts w:ascii="宋体" w:hAnsi="宋体" w:eastAsia="宋体"/>
        </w:rPr>
        <w:t xml:space="preserve"> 笔试题</w:t>
      </w:r>
      <w:bookmarkEnd w:id="59"/>
    </w:p>
    <w:p>
      <w:pPr>
        <w:autoSpaceDE w:val="0"/>
        <w:autoSpaceDN w:val="0"/>
        <w:spacing w:before="1142" w:after="0" w:line="272" w:lineRule="exact"/>
        <w:ind w:left="106" w:right="106"/>
      </w:pPr>
      <w:r>
        <w:rPr>
          <w:rFonts w:ascii="Calibri" w:hAnsi="Calibri" w:eastAsia="Calibri"/>
          <w:color w:val="000000"/>
          <w:sz w:val="21"/>
        </w:rPr>
        <w:t>1</w:t>
      </w:r>
      <w:r>
        <w:rPr>
          <w:rFonts w:ascii="宋体" w:hAnsi="宋体" w:eastAsia="宋体"/>
          <w:color w:val="000000"/>
          <w:sz w:val="21"/>
        </w:rPr>
        <w:t>．名词解释：</w:t>
      </w:r>
      <w:r>
        <w:rPr>
          <w:rFonts w:ascii="Calibri" w:hAnsi="Calibri" w:eastAsia="Calibri"/>
          <w:color w:val="000000"/>
          <w:sz w:val="21"/>
        </w:rPr>
        <w:t>VLSI</w:t>
      </w:r>
      <w:r>
        <w:rPr>
          <w:rFonts w:ascii="宋体" w:hAnsi="宋体" w:eastAsia="宋体"/>
          <w:color w:val="000000"/>
          <w:sz w:val="21"/>
        </w:rPr>
        <w:t>，</w:t>
      </w:r>
      <w:r>
        <w:rPr>
          <w:rFonts w:ascii="Calibri" w:hAnsi="Calibri" w:eastAsia="Calibri"/>
          <w:color w:val="000000"/>
          <w:sz w:val="21"/>
        </w:rPr>
        <w:t>CMOS</w:t>
      </w:r>
      <w:r>
        <w:rPr>
          <w:rFonts w:ascii="宋体" w:hAnsi="宋体" w:eastAsia="宋体"/>
          <w:color w:val="000000"/>
          <w:sz w:val="21"/>
        </w:rPr>
        <w:t>，</w:t>
      </w:r>
      <w:r>
        <w:rPr>
          <w:rFonts w:ascii="Calibri" w:hAnsi="Calibri" w:eastAsia="Calibri"/>
          <w:color w:val="000000"/>
          <w:sz w:val="21"/>
        </w:rPr>
        <w:t>EDA</w:t>
      </w:r>
      <w:r>
        <w:rPr>
          <w:rFonts w:ascii="宋体" w:hAnsi="宋体" w:eastAsia="宋体"/>
          <w:color w:val="000000"/>
          <w:sz w:val="21"/>
        </w:rPr>
        <w:t>，</w:t>
      </w:r>
      <w:r>
        <w:rPr>
          <w:rFonts w:ascii="Calibri" w:hAnsi="Calibri" w:eastAsia="Calibri"/>
          <w:color w:val="000000"/>
          <w:sz w:val="21"/>
        </w:rPr>
        <w:t>VHDL</w:t>
      </w:r>
      <w:r>
        <w:rPr>
          <w:rFonts w:ascii="宋体" w:hAnsi="宋体" w:eastAsia="宋体"/>
          <w:color w:val="000000"/>
          <w:sz w:val="21"/>
        </w:rPr>
        <w:t>，</w:t>
      </w:r>
      <w:r>
        <w:rPr>
          <w:rFonts w:ascii="Calibri" w:hAnsi="Calibri" w:eastAsia="Calibri"/>
          <w:color w:val="000000"/>
          <w:sz w:val="21"/>
        </w:rPr>
        <w:t>Verilog</w:t>
      </w:r>
      <w:r>
        <w:rPr>
          <w:rFonts w:ascii="宋体" w:hAnsi="宋体" w:eastAsia="宋体"/>
          <w:color w:val="000000"/>
          <w:sz w:val="21"/>
        </w:rPr>
        <w:t>，</w:t>
      </w:r>
      <w:r>
        <w:rPr>
          <w:rFonts w:ascii="Calibri" w:hAnsi="Calibri" w:eastAsia="Calibri"/>
          <w:color w:val="000000"/>
          <w:sz w:val="21"/>
        </w:rPr>
        <w:t>HDL</w:t>
      </w:r>
      <w:r>
        <w:rPr>
          <w:rFonts w:ascii="宋体" w:hAnsi="宋体" w:eastAsia="宋体"/>
          <w:color w:val="000000"/>
          <w:sz w:val="21"/>
        </w:rPr>
        <w:t>，</w:t>
      </w:r>
      <w:r>
        <w:rPr>
          <w:rFonts w:ascii="Calibri" w:hAnsi="Calibri" w:eastAsia="Calibri"/>
          <w:color w:val="000000"/>
          <w:sz w:val="21"/>
        </w:rPr>
        <w:t>ROM</w:t>
      </w:r>
      <w:r>
        <w:rPr>
          <w:rFonts w:ascii="宋体" w:hAnsi="宋体" w:eastAsia="宋体"/>
          <w:color w:val="000000"/>
          <w:sz w:val="21"/>
        </w:rPr>
        <w:t>，</w:t>
      </w:r>
      <w:r>
        <w:rPr>
          <w:rFonts w:ascii="Calibri" w:hAnsi="Calibri" w:eastAsia="Calibri"/>
          <w:color w:val="000000"/>
          <w:sz w:val="21"/>
        </w:rPr>
        <w:t>RAM</w:t>
      </w:r>
      <w:r>
        <w:rPr>
          <w:rFonts w:ascii="宋体" w:hAnsi="宋体" w:eastAsia="宋体"/>
          <w:color w:val="000000"/>
          <w:sz w:val="21"/>
        </w:rPr>
        <w:t>，</w:t>
      </w:r>
      <w:r>
        <w:rPr>
          <w:rFonts w:ascii="Calibri" w:hAnsi="Calibri" w:eastAsia="Calibri"/>
          <w:color w:val="000000"/>
          <w:sz w:val="21"/>
        </w:rPr>
        <w:t>DRC</w:t>
      </w:r>
      <w:r>
        <w:rPr>
          <w:rFonts w:ascii="宋体" w:hAnsi="宋体" w:eastAsia="宋体"/>
          <w:color w:val="000000"/>
          <w:sz w:val="21"/>
        </w:rPr>
        <w:t>，</w:t>
      </w:r>
      <w:r>
        <w:rPr>
          <w:rFonts w:ascii="Calibri" w:hAnsi="Calibri" w:eastAsia="Calibri"/>
          <w:color w:val="000000"/>
          <w:sz w:val="21"/>
        </w:rPr>
        <w:t>LVS</w:t>
      </w:r>
      <w:r>
        <w:rPr>
          <w:rFonts w:ascii="宋体" w:hAnsi="宋体" w:eastAsia="宋体"/>
          <w:color w:val="000000"/>
          <w:sz w:val="21"/>
        </w:rPr>
        <w:t>。</w:t>
      </w:r>
      <w:r>
        <w:br w:type="textWrapping"/>
      </w:r>
      <w:r>
        <w:rPr>
          <w:rFonts w:ascii="Calibri" w:hAnsi="Calibri" w:eastAsia="Calibri"/>
          <w:color w:val="000000"/>
          <w:sz w:val="21"/>
        </w:rPr>
        <w:t>2</w:t>
      </w:r>
      <w:r>
        <w:rPr>
          <w:rFonts w:ascii="宋体" w:hAnsi="宋体" w:eastAsia="宋体"/>
          <w:color w:val="000000"/>
          <w:sz w:val="21"/>
        </w:rPr>
        <w:t>．简述</w:t>
      </w:r>
      <w:r>
        <w:rPr>
          <w:rFonts w:ascii="Calibri" w:hAnsi="Calibri" w:eastAsia="Calibri"/>
          <w:color w:val="000000"/>
          <w:sz w:val="21"/>
        </w:rPr>
        <w:t xml:space="preserve"> CMOS</w:t>
      </w:r>
      <w:r>
        <w:rPr>
          <w:rFonts w:ascii="宋体" w:hAnsi="宋体" w:eastAsia="宋体"/>
          <w:color w:val="000000"/>
          <w:sz w:val="21"/>
        </w:rPr>
        <w:t xml:space="preserve"> 工艺流程。</w:t>
      </w:r>
      <w:r>
        <w:br w:type="textWrapping"/>
      </w:r>
      <w:r>
        <w:rPr>
          <w:rFonts w:ascii="Calibri" w:hAnsi="Calibri" w:eastAsia="Calibri"/>
          <w:color w:val="000000"/>
          <w:sz w:val="21"/>
        </w:rPr>
        <w:t>3</w:t>
      </w:r>
      <w:r>
        <w:rPr>
          <w:rFonts w:ascii="宋体" w:hAnsi="宋体" w:eastAsia="宋体"/>
          <w:color w:val="000000"/>
          <w:sz w:val="21"/>
        </w:rPr>
        <w:t>．画出</w:t>
      </w:r>
      <w:r>
        <w:rPr>
          <w:rFonts w:ascii="Calibri" w:hAnsi="Calibri" w:eastAsia="Calibri"/>
          <w:color w:val="000000"/>
          <w:sz w:val="21"/>
        </w:rPr>
        <w:t xml:space="preserve"> CMOS</w:t>
      </w:r>
      <w:r>
        <w:rPr>
          <w:rFonts w:ascii="宋体" w:hAnsi="宋体" w:eastAsia="宋体"/>
          <w:color w:val="000000"/>
          <w:sz w:val="21"/>
        </w:rPr>
        <w:t xml:space="preserve"> 与非门的电路，并画出波形图简述其功能。</w:t>
      </w:r>
      <w:r>
        <w:br w:type="textWrapping"/>
      </w:r>
      <w:r>
        <w:rPr>
          <w:rFonts w:ascii="Calibri" w:hAnsi="Calibri" w:eastAsia="Calibri"/>
          <w:color w:val="000000"/>
          <w:sz w:val="21"/>
        </w:rPr>
        <w:t>4</w:t>
      </w:r>
      <w:r>
        <w:rPr>
          <w:rFonts w:ascii="宋体" w:hAnsi="宋体" w:eastAsia="宋体"/>
          <w:color w:val="000000"/>
          <w:sz w:val="21"/>
        </w:rPr>
        <w:t>．画出</w:t>
      </w:r>
      <w:r>
        <w:rPr>
          <w:rFonts w:ascii="Calibri" w:hAnsi="Calibri" w:eastAsia="Calibri"/>
          <w:color w:val="000000"/>
          <w:sz w:val="21"/>
        </w:rPr>
        <w:t xml:space="preserve"> N</w:t>
      </w:r>
      <w:r>
        <w:rPr>
          <w:rFonts w:ascii="宋体" w:hAnsi="宋体" w:eastAsia="宋体"/>
          <w:color w:val="000000"/>
          <w:sz w:val="21"/>
        </w:rPr>
        <w:t xml:space="preserve"> 沟道增强型</w:t>
      </w:r>
      <w:r>
        <w:rPr>
          <w:rFonts w:ascii="Calibri" w:hAnsi="Calibri" w:eastAsia="Calibri"/>
          <w:color w:val="000000"/>
          <w:sz w:val="21"/>
        </w:rPr>
        <w:t xml:space="preserve"> MOSFET</w:t>
      </w:r>
      <w:r>
        <w:rPr>
          <w:rFonts w:ascii="宋体" w:hAnsi="宋体" w:eastAsia="宋体"/>
          <w:color w:val="000000"/>
          <w:sz w:val="21"/>
        </w:rPr>
        <w:t xml:space="preserve"> 的剖面图。</w:t>
      </w:r>
      <w:r>
        <w:br w:type="textWrapping"/>
      </w:r>
      <w:r>
        <w:rPr>
          <w:rFonts w:ascii="Calibri" w:hAnsi="Calibri" w:eastAsia="Calibri"/>
          <w:color w:val="000000"/>
          <w:sz w:val="21"/>
        </w:rPr>
        <w:t>5</w:t>
      </w:r>
      <w:r>
        <w:rPr>
          <w:rFonts w:ascii="宋体" w:hAnsi="宋体" w:eastAsia="宋体"/>
          <w:color w:val="000000"/>
          <w:sz w:val="21"/>
        </w:rPr>
        <w:t>．简述</w:t>
      </w:r>
      <w:r>
        <w:rPr>
          <w:rFonts w:ascii="Calibri" w:hAnsi="Calibri" w:eastAsia="Calibri"/>
          <w:color w:val="000000"/>
          <w:sz w:val="21"/>
        </w:rPr>
        <w:t xml:space="preserve"> ESD</w:t>
      </w:r>
      <w:r>
        <w:rPr>
          <w:rFonts w:ascii="宋体" w:hAnsi="宋体" w:eastAsia="宋体"/>
          <w:color w:val="000000"/>
          <w:sz w:val="21"/>
        </w:rPr>
        <w:t xml:space="preserve"> 和</w:t>
      </w:r>
      <w:r>
        <w:rPr>
          <w:rFonts w:ascii="Calibri" w:hAnsi="Calibri" w:eastAsia="Calibri"/>
          <w:color w:val="000000"/>
          <w:sz w:val="21"/>
        </w:rPr>
        <w:t xml:space="preserve"> latch-up</w:t>
      </w:r>
      <w:r>
        <w:rPr>
          <w:rFonts w:ascii="宋体" w:hAnsi="宋体" w:eastAsia="宋体"/>
          <w:color w:val="000000"/>
          <w:sz w:val="21"/>
        </w:rPr>
        <w:t xml:space="preserve"> 的含义。</w:t>
      </w:r>
    </w:p>
    <w:p>
      <w:pPr>
        <w:sectPr>
          <w:pgSz w:w="12240" w:h="15840"/>
          <w:pgMar w:top="502" w:right="702" w:bottom="456" w:left="720" w:header="720" w:footer="720" w:gutter="0"/>
          <w:cols w:space="720" w:num="1"/>
          <w:docGrid w:linePitch="360" w:charSpace="0"/>
        </w:sectPr>
      </w:pPr>
    </w:p>
    <w:p>
      <w:pPr>
        <w:autoSpaceDE w:val="0"/>
        <w:autoSpaceDN w:val="0"/>
        <w:spacing w:before="242" w:after="0" w:line="272" w:lineRule="exact"/>
        <w:ind w:left="106" w:right="106"/>
      </w:pPr>
      <w:r>
        <w:rPr>
          <w:rFonts w:ascii="Calibri" w:hAnsi="Calibri" w:eastAsia="Calibri"/>
          <w:color w:val="000000"/>
          <w:sz w:val="21"/>
        </w:rPr>
        <w:t>6</w:t>
      </w:r>
      <w:r>
        <w:rPr>
          <w:rFonts w:ascii="宋体" w:hAnsi="宋体" w:eastAsia="宋体"/>
          <w:color w:val="000000"/>
          <w:sz w:val="21"/>
        </w:rPr>
        <w:t>．简述三极管与</w:t>
      </w:r>
      <w:r>
        <w:rPr>
          <w:rFonts w:ascii="Calibri" w:hAnsi="Calibri" w:eastAsia="Calibri"/>
          <w:color w:val="000000"/>
          <w:sz w:val="21"/>
        </w:rPr>
        <w:t xml:space="preserve"> MOS</w:t>
      </w:r>
      <w:r>
        <w:rPr>
          <w:rFonts w:ascii="宋体" w:hAnsi="宋体" w:eastAsia="宋体"/>
          <w:color w:val="000000"/>
          <w:sz w:val="21"/>
        </w:rPr>
        <w:t xml:space="preserve"> 管的区别。</w:t>
      </w:r>
      <w:r>
        <w:br w:type="textWrapping"/>
      </w:r>
      <w:r>
        <w:rPr>
          <w:rFonts w:ascii="Calibri" w:hAnsi="Calibri" w:eastAsia="Calibri"/>
          <w:color w:val="000000"/>
          <w:sz w:val="21"/>
        </w:rPr>
        <w:t>7</w:t>
      </w:r>
      <w:r>
        <w:rPr>
          <w:rFonts w:ascii="宋体" w:hAnsi="宋体" w:eastAsia="宋体"/>
          <w:color w:val="000000"/>
          <w:sz w:val="21"/>
        </w:rPr>
        <w:t>．简述</w:t>
      </w:r>
      <w:r>
        <w:rPr>
          <w:rFonts w:ascii="Calibri" w:hAnsi="Calibri" w:eastAsia="Calibri"/>
          <w:color w:val="000000"/>
          <w:sz w:val="21"/>
        </w:rPr>
        <w:t xml:space="preserve"> MOORE</w:t>
      </w:r>
      <w:r>
        <w:rPr>
          <w:rFonts w:ascii="宋体" w:hAnsi="宋体" w:eastAsia="宋体"/>
          <w:color w:val="000000"/>
          <w:sz w:val="21"/>
        </w:rPr>
        <w:t xml:space="preserve"> 模型和</w:t>
      </w:r>
      <w:r>
        <w:rPr>
          <w:rFonts w:ascii="Calibri" w:hAnsi="Calibri" w:eastAsia="Calibri"/>
          <w:color w:val="000000"/>
          <w:sz w:val="21"/>
        </w:rPr>
        <w:t xml:space="preserve"> MEALY</w:t>
      </w:r>
      <w:r>
        <w:rPr>
          <w:rFonts w:ascii="宋体" w:hAnsi="宋体" w:eastAsia="宋体"/>
          <w:color w:val="000000"/>
          <w:sz w:val="21"/>
        </w:rPr>
        <w:t xml:space="preserve"> 模型。</w:t>
      </w:r>
    </w:p>
    <w:p>
      <w:pPr>
        <w:autoSpaceDE w:val="0"/>
        <w:autoSpaceDN w:val="0"/>
        <w:spacing w:before="38" w:after="0" w:line="234" w:lineRule="exact"/>
      </w:pPr>
      <w:r>
        <w:rPr>
          <w:rFonts w:ascii="Calibri" w:hAnsi="Calibri" w:eastAsia="Calibri"/>
          <w:color w:val="000000"/>
          <w:sz w:val="21"/>
        </w:rPr>
        <w:t>8</w:t>
      </w:r>
      <w:r>
        <w:rPr>
          <w:rFonts w:ascii="宋体" w:hAnsi="宋体" w:eastAsia="宋体"/>
          <w:color w:val="000000"/>
          <w:sz w:val="21"/>
        </w:rPr>
        <w:t>．简述堆栈与队列的区别。</w:t>
      </w:r>
    </w:p>
    <w:p>
      <w:pPr>
        <w:pStyle w:val="3"/>
      </w:pPr>
      <w:bookmarkStart w:id="60" w:name="_Toc108796507"/>
      <w:r>
        <w:rPr>
          <w:rFonts w:ascii="Calibri" w:hAnsi="Calibri" w:eastAsia="Calibri"/>
        </w:rPr>
        <w:t>61</w:t>
      </w:r>
      <w:r>
        <w:t>、奇</w:t>
      </w:r>
      <w:r>
        <w:rPr>
          <w:rFonts w:hint="eastAsia" w:ascii="微软雅黑" w:hAnsi="微软雅黑" w:eastAsia="微软雅黑" w:cs="微软雅黑"/>
        </w:rPr>
        <w:t>码</w:t>
      </w:r>
      <w:r>
        <w:rPr>
          <w:rFonts w:hint="eastAsia" w:ascii="MS Gothic" w:hAnsi="MS Gothic" w:eastAsia="MS Gothic" w:cs="MS Gothic"/>
        </w:rPr>
        <w:t>数字信息有限公司笔</w:t>
      </w:r>
      <w:r>
        <w:rPr>
          <w:rFonts w:hint="eastAsia" w:ascii="微软雅黑" w:hAnsi="微软雅黑" w:eastAsia="微软雅黑" w:cs="微软雅黑"/>
        </w:rPr>
        <w:t>试题</w:t>
      </w:r>
      <w:bookmarkEnd w:id="60"/>
    </w:p>
    <w:p>
      <w:pPr>
        <w:autoSpaceDE w:val="0"/>
        <w:autoSpaceDN w:val="0"/>
        <w:spacing w:before="1144" w:after="0" w:line="272" w:lineRule="exact"/>
        <w:ind w:left="106" w:right="106"/>
      </w:pPr>
      <w:r>
        <w:rPr>
          <w:rFonts w:ascii="Calibri" w:hAnsi="Calibri" w:eastAsia="Calibri"/>
          <w:color w:val="000000"/>
          <w:sz w:val="21"/>
        </w:rPr>
        <w:t>1</w:t>
      </w:r>
      <w:r>
        <w:rPr>
          <w:rFonts w:ascii="宋体" w:hAnsi="宋体" w:eastAsia="宋体"/>
          <w:color w:val="000000"/>
          <w:sz w:val="21"/>
        </w:rPr>
        <w:t>．画出</w:t>
      </w:r>
      <w:r>
        <w:rPr>
          <w:rFonts w:ascii="Calibri" w:hAnsi="Calibri" w:eastAsia="Calibri"/>
          <w:color w:val="000000"/>
          <w:sz w:val="21"/>
        </w:rPr>
        <w:t xml:space="preserve"> NMOS</w:t>
      </w:r>
      <w:r>
        <w:rPr>
          <w:rFonts w:ascii="宋体" w:hAnsi="宋体" w:eastAsia="宋体"/>
          <w:color w:val="000000"/>
          <w:sz w:val="21"/>
        </w:rPr>
        <w:t xml:space="preserve"> 的特性曲线（指明饱和区，截至区，线性区，击穿区和</w:t>
      </w:r>
      <w:r>
        <w:rPr>
          <w:rFonts w:ascii="Calibri" w:hAnsi="Calibri" w:eastAsia="Calibri"/>
          <w:color w:val="000000"/>
          <w:sz w:val="21"/>
        </w:rPr>
        <w:t xml:space="preserve"> C-V</w:t>
      </w:r>
      <w:r>
        <w:rPr>
          <w:rFonts w:ascii="宋体" w:hAnsi="宋体" w:eastAsia="宋体"/>
          <w:color w:val="000000"/>
          <w:sz w:val="21"/>
        </w:rPr>
        <w:t xml:space="preserve"> 曲线）</w:t>
      </w:r>
      <w:r>
        <w:br w:type="textWrapping"/>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2.2um</w:t>
      </w:r>
      <w:r>
        <w:rPr>
          <w:rFonts w:ascii="宋体" w:hAnsi="宋体" w:eastAsia="宋体"/>
          <w:color w:val="000000"/>
          <w:sz w:val="21"/>
        </w:rPr>
        <w:t xml:space="preserve"> 工艺下，</w:t>
      </w:r>
      <w:r>
        <w:rPr>
          <w:rFonts w:ascii="Calibri" w:hAnsi="Calibri" w:eastAsia="Calibri"/>
          <w:color w:val="000000"/>
          <w:sz w:val="21"/>
        </w:rPr>
        <w:t>Kn</w:t>
      </w:r>
      <w:r>
        <w:rPr>
          <w:rFonts w:ascii="宋体" w:hAnsi="宋体" w:eastAsia="宋体"/>
          <w:color w:val="000000"/>
          <w:sz w:val="21"/>
        </w:rPr>
        <w:t>＝</w:t>
      </w:r>
      <w:r>
        <w:rPr>
          <w:rFonts w:ascii="Calibri" w:hAnsi="Calibri" w:eastAsia="Calibri"/>
          <w:color w:val="000000"/>
          <w:sz w:val="21"/>
        </w:rPr>
        <w:t>3Kp</w:t>
      </w:r>
      <w:r>
        <w:rPr>
          <w:rFonts w:ascii="宋体" w:hAnsi="宋体" w:eastAsia="宋体"/>
          <w:color w:val="000000"/>
          <w:sz w:val="21"/>
        </w:rPr>
        <w:t>，设计一个反相器，说出器件尺寸。</w:t>
      </w:r>
      <w:r>
        <w:br w:type="textWrapping"/>
      </w:r>
      <w:r>
        <w:rPr>
          <w:rFonts w:ascii="Calibri" w:hAnsi="Calibri" w:eastAsia="Calibri"/>
          <w:color w:val="000000"/>
          <w:sz w:val="21"/>
        </w:rPr>
        <w:t>3</w:t>
      </w:r>
      <w:r>
        <w:rPr>
          <w:rFonts w:ascii="宋体" w:hAnsi="宋体" w:eastAsia="宋体"/>
          <w:color w:val="000000"/>
          <w:sz w:val="21"/>
        </w:rPr>
        <w:t>．说出制作</w:t>
      </w:r>
      <w:r>
        <w:rPr>
          <w:rFonts w:ascii="Calibri" w:hAnsi="Calibri" w:eastAsia="Calibri"/>
          <w:color w:val="000000"/>
          <w:sz w:val="21"/>
        </w:rPr>
        <w:t xml:space="preserve"> N-well</w:t>
      </w:r>
      <w:r>
        <w:rPr>
          <w:rFonts w:ascii="宋体" w:hAnsi="宋体" w:eastAsia="宋体"/>
          <w:color w:val="000000"/>
          <w:sz w:val="21"/>
        </w:rPr>
        <w:t xml:space="preserve"> 的工艺流程。</w:t>
      </w:r>
      <w:r>
        <w:br w:type="textWrapping"/>
      </w:r>
      <w:r>
        <w:rPr>
          <w:rFonts w:ascii="Calibri" w:hAnsi="Calibri" w:eastAsia="Calibri"/>
          <w:color w:val="000000"/>
          <w:sz w:val="21"/>
        </w:rPr>
        <w:t>4</w:t>
      </w:r>
      <w:r>
        <w:rPr>
          <w:rFonts w:ascii="宋体" w:hAnsi="宋体" w:eastAsia="宋体"/>
          <w:color w:val="000000"/>
          <w:sz w:val="21"/>
        </w:rPr>
        <w:t>．雪崩击穿和齐纳击穿的机理和区别。</w:t>
      </w:r>
      <w:r>
        <w:br w:type="textWrapping"/>
      </w:r>
      <w:r>
        <w:rPr>
          <w:rFonts w:ascii="Calibri" w:hAnsi="Calibri" w:eastAsia="Calibri"/>
          <w:color w:val="000000"/>
          <w:sz w:val="21"/>
        </w:rPr>
        <w:t>5</w:t>
      </w:r>
      <w:r>
        <w:rPr>
          <w:rFonts w:ascii="宋体" w:hAnsi="宋体" w:eastAsia="宋体"/>
          <w:color w:val="000000"/>
          <w:sz w:val="21"/>
        </w:rPr>
        <w:t>．用</w:t>
      </w:r>
      <w:r>
        <w:rPr>
          <w:rFonts w:ascii="Calibri" w:hAnsi="Calibri" w:eastAsia="Calibri"/>
          <w:color w:val="000000"/>
          <w:sz w:val="21"/>
        </w:rPr>
        <w:t xml:space="preserve"> CMOS</w:t>
      </w:r>
      <w:r>
        <w:rPr>
          <w:rFonts w:ascii="宋体" w:hAnsi="宋体" w:eastAsia="宋体"/>
          <w:color w:val="000000"/>
          <w:sz w:val="21"/>
        </w:rPr>
        <w:t xml:space="preserve"> 画一个</w:t>
      </w:r>
      <w:r>
        <w:rPr>
          <w:rFonts w:ascii="Calibri" w:hAnsi="Calibri" w:eastAsia="Calibri"/>
          <w:color w:val="000000"/>
          <w:sz w:val="21"/>
        </w:rPr>
        <w:t xml:space="preserve"> D</w:t>
      </w:r>
      <w:r>
        <w:rPr>
          <w:rFonts w:ascii="宋体" w:hAnsi="宋体" w:eastAsia="宋体"/>
          <w:color w:val="000000"/>
          <w:sz w:val="21"/>
        </w:rPr>
        <w:t xml:space="preserve"> 触发器（</w:t>
      </w:r>
      <w:r>
        <w:rPr>
          <w:rFonts w:ascii="Calibri" w:hAnsi="Calibri" w:eastAsia="Calibri"/>
          <w:color w:val="000000"/>
          <w:sz w:val="21"/>
        </w:rPr>
        <w:t>clk</w:t>
      </w:r>
      <w:r>
        <w:rPr>
          <w:rFonts w:ascii="宋体" w:hAnsi="宋体" w:eastAsia="宋体"/>
          <w:color w:val="000000"/>
          <w:sz w:val="21"/>
        </w:rPr>
        <w:t>，</w:t>
      </w:r>
      <w:r>
        <w:rPr>
          <w:rFonts w:ascii="Calibri" w:hAnsi="Calibri" w:eastAsia="Calibri"/>
          <w:color w:val="000000"/>
          <w:sz w:val="21"/>
        </w:rPr>
        <w:t>d</w:t>
      </w:r>
      <w:r>
        <w:rPr>
          <w:rFonts w:ascii="宋体" w:hAnsi="宋体" w:eastAsia="宋体"/>
          <w:color w:val="000000"/>
          <w:sz w:val="21"/>
        </w:rPr>
        <w:t>，</w:t>
      </w:r>
      <w:r>
        <w:rPr>
          <w:rFonts w:ascii="Calibri" w:hAnsi="Calibri" w:eastAsia="Calibri"/>
          <w:color w:val="000000"/>
          <w:sz w:val="21"/>
        </w:rPr>
        <w:t>q</w:t>
      </w:r>
      <w:r>
        <w:rPr>
          <w:rFonts w:ascii="宋体" w:hAnsi="宋体" w:eastAsia="宋体"/>
          <w:color w:val="000000"/>
          <w:sz w:val="21"/>
        </w:rPr>
        <w:t>，</w:t>
      </w:r>
      <w:r>
        <w:rPr>
          <w:rFonts w:ascii="Calibri" w:hAnsi="Calibri" w:eastAsia="Calibri"/>
          <w:color w:val="000000"/>
          <w:sz w:val="21"/>
        </w:rPr>
        <w:t>q-</w:t>
      </w:r>
      <w:r>
        <w:rPr>
          <w:rFonts w:ascii="宋体" w:hAnsi="宋体" w:eastAsia="宋体"/>
          <w:color w:val="000000"/>
          <w:sz w:val="21"/>
        </w:rPr>
        <w:t>）。</w:t>
      </w:r>
    </w:p>
    <w:p>
      <w:pPr>
        <w:pStyle w:val="3"/>
      </w:pPr>
      <w:bookmarkStart w:id="61" w:name="_Toc108796508"/>
      <w:r>
        <w:rPr>
          <w:rFonts w:ascii="Calibri" w:hAnsi="Calibri" w:eastAsia="Calibri"/>
        </w:rPr>
        <w:t>62</w:t>
      </w:r>
      <w:r>
        <w:t>、德勤笔</w:t>
      </w:r>
      <w:r>
        <w:rPr>
          <w:rFonts w:hint="eastAsia" w:ascii="微软雅黑" w:hAnsi="微软雅黑" w:eastAsia="微软雅黑" w:cs="微软雅黑"/>
        </w:rPr>
        <w:t>试题</w:t>
      </w:r>
      <w:bookmarkEnd w:id="61"/>
    </w:p>
    <w:p>
      <w:pPr>
        <w:autoSpaceDE w:val="0"/>
        <w:autoSpaceDN w:val="0"/>
        <w:spacing w:before="1182" w:after="0" w:line="210" w:lineRule="exact"/>
        <w:ind w:left="106" w:right="106"/>
      </w:pPr>
      <w:r>
        <w:rPr>
          <w:rFonts w:ascii="宋体" w:hAnsi="宋体" w:eastAsia="宋体"/>
          <w:color w:val="000000"/>
          <w:sz w:val="21"/>
        </w:rPr>
        <w:t>五个人来自不同地方，住不同房子，养不同动物，吸不同牌子香烟，喝不同饮料，喜欢</w:t>
      </w:r>
    </w:p>
    <w:p>
      <w:pPr>
        <w:autoSpaceDE w:val="0"/>
        <w:autoSpaceDN w:val="0"/>
        <w:spacing w:before="62" w:after="32" w:line="208" w:lineRule="exact"/>
      </w:pPr>
      <w:r>
        <w:rPr>
          <w:rFonts w:ascii="宋体" w:hAnsi="宋体" w:eastAsia="宋体"/>
          <w:color w:val="000000"/>
          <w:sz w:val="21"/>
        </w:rPr>
        <w:t>不同食物。根据以下线索确定谁是养猫的人。</w:t>
      </w:r>
    </w:p>
    <w:tbl>
      <w:tblPr>
        <w:tblStyle w:val="41"/>
        <w:tblW w:w="0" w:type="auto"/>
        <w:tblInd w:w="52" w:type="dxa"/>
        <w:tblLayout w:type="fixed"/>
        <w:tblCellMar>
          <w:top w:w="0" w:type="dxa"/>
          <w:left w:w="108" w:type="dxa"/>
          <w:bottom w:w="0" w:type="dxa"/>
          <w:right w:w="108" w:type="dxa"/>
        </w:tblCellMar>
      </w:tblPr>
      <w:tblGrid>
        <w:gridCol w:w="5618"/>
        <w:gridCol w:w="4934"/>
      </w:tblGrid>
      <w:tr>
        <w:tblPrEx>
          <w:tblCellMar>
            <w:top w:w="0" w:type="dxa"/>
            <w:left w:w="108" w:type="dxa"/>
            <w:bottom w:w="0" w:type="dxa"/>
            <w:right w:w="108" w:type="dxa"/>
          </w:tblCellMar>
        </w:tblPrEx>
        <w:trPr>
          <w:trHeight w:val="558" w:hRule="exact"/>
        </w:trPr>
        <w:tc>
          <w:tcPr>
            <w:tcW w:w="5618" w:type="dxa"/>
            <w:tcMar>
              <w:left w:w="0" w:type="dxa"/>
              <w:right w:w="0" w:type="dxa"/>
            </w:tcMar>
          </w:tcPr>
          <w:p>
            <w:pPr>
              <w:autoSpaceDE w:val="0"/>
              <w:autoSpaceDN w:val="0"/>
              <w:spacing w:after="0" w:line="268" w:lineRule="exact"/>
              <w:ind w:left="54" w:right="2"/>
            </w:pP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）红房子在蓝房子的右边，白房子的左边（不一定紧邻）（</w:t>
            </w:r>
            <w:r>
              <w:rPr>
                <w:rFonts w:ascii="Calibri" w:hAnsi="Calibri" w:eastAsia="Calibri"/>
                <w:color w:val="000000"/>
                <w:sz w:val="21"/>
              </w:rPr>
              <w:t>2</w:t>
            </w:r>
            <w:r>
              <w:rPr>
                <w:rFonts w:ascii="宋体" w:hAnsi="宋体" w:eastAsia="宋体"/>
                <w:color w:val="000000"/>
                <w:sz w:val="21"/>
              </w:rPr>
              <w:t>）黄房子的主人来自香港，而且他的房子不在最左边。</w:t>
            </w:r>
          </w:p>
        </w:tc>
        <w:tc>
          <w:tcPr>
            <w:tcW w:w="4934" w:type="dxa"/>
            <w:tcMar>
              <w:left w:w="0" w:type="dxa"/>
              <w:right w:w="0" w:type="dxa"/>
            </w:tcMar>
          </w:tcPr>
          <w:p>
            <w:pPr>
              <w:autoSpaceDE w:val="0"/>
              <w:autoSpaceDN w:val="0"/>
              <w:spacing w:before="304" w:after="0" w:line="234" w:lineRule="exact"/>
              <w:ind w:left="2" w:right="2"/>
            </w:pP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）爱吃比萨饼的人住在爱喝矿泉水的人的隔壁。</w:t>
            </w:r>
          </w:p>
        </w:tc>
      </w:tr>
    </w:tbl>
    <w:p>
      <w:pPr>
        <w:autoSpaceDE w:val="0"/>
        <w:autoSpaceDN w:val="0"/>
        <w:spacing w:after="0" w:line="270" w:lineRule="exact"/>
        <w:ind w:left="106" w:right="106"/>
      </w:pP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）来自北京的人爱喝茅台，住在来自上海的人的隔壁。</w:t>
      </w:r>
      <w:r>
        <w:br w:type="textWrapping"/>
      </w:r>
      <w:r>
        <w:rPr>
          <w:rFonts w:ascii="宋体" w:hAnsi="宋体" w:eastAsia="宋体"/>
          <w:color w:val="000000"/>
          <w:sz w:val="21"/>
        </w:rPr>
        <w:t>（</w:t>
      </w:r>
      <w:r>
        <w:rPr>
          <w:rFonts w:ascii="Calibri" w:hAnsi="Calibri" w:eastAsia="Calibri"/>
          <w:color w:val="000000"/>
          <w:sz w:val="21"/>
        </w:rPr>
        <w:t>5</w:t>
      </w:r>
      <w:r>
        <w:rPr>
          <w:rFonts w:ascii="宋体" w:hAnsi="宋体" w:eastAsia="宋体"/>
          <w:color w:val="000000"/>
          <w:sz w:val="21"/>
        </w:rPr>
        <w:t>）吸希尔顿香烟的人住在养马的人右边隔壁。</w:t>
      </w:r>
      <w:r>
        <w:br w:type="textWrapping"/>
      </w:r>
      <w:r>
        <w:rPr>
          <w:rFonts w:ascii="宋体" w:hAnsi="宋体" w:eastAsia="宋体"/>
          <w:color w:val="000000"/>
          <w:sz w:val="21"/>
        </w:rPr>
        <w:t>（</w:t>
      </w:r>
      <w:r>
        <w:rPr>
          <w:rFonts w:ascii="Calibri" w:hAnsi="Calibri" w:eastAsia="Calibri"/>
          <w:color w:val="000000"/>
          <w:sz w:val="21"/>
        </w:rPr>
        <w:t>6</w:t>
      </w:r>
      <w:r>
        <w:rPr>
          <w:rFonts w:ascii="宋体" w:hAnsi="宋体" w:eastAsia="宋体"/>
          <w:color w:val="000000"/>
          <w:sz w:val="21"/>
        </w:rPr>
        <w:t>）爱喝啤酒的人也爱吃鸡。</w:t>
      </w:r>
      <w:r>
        <w:br w:type="textWrapping"/>
      </w:r>
      <w:r>
        <w:rPr>
          <w:rFonts w:ascii="宋体" w:hAnsi="宋体" w:eastAsia="宋体"/>
          <w:color w:val="000000"/>
          <w:sz w:val="21"/>
        </w:rPr>
        <w:t>（</w:t>
      </w:r>
      <w:r>
        <w:rPr>
          <w:rFonts w:ascii="Calibri" w:hAnsi="Calibri" w:eastAsia="Calibri"/>
          <w:color w:val="000000"/>
          <w:sz w:val="21"/>
        </w:rPr>
        <w:t>7</w:t>
      </w:r>
      <w:r>
        <w:rPr>
          <w:rFonts w:ascii="宋体" w:hAnsi="宋体" w:eastAsia="宋体"/>
          <w:color w:val="000000"/>
          <w:sz w:val="21"/>
        </w:rPr>
        <w:t>）绿房子的人养狗。</w:t>
      </w:r>
      <w:r>
        <w:br w:type="textWrapping"/>
      </w:r>
      <w:r>
        <w:rPr>
          <w:rFonts w:ascii="宋体" w:hAnsi="宋体" w:eastAsia="宋体"/>
          <w:color w:val="000000"/>
          <w:sz w:val="21"/>
        </w:rPr>
        <w:t>（</w:t>
      </w:r>
      <w:r>
        <w:rPr>
          <w:rFonts w:ascii="Calibri" w:hAnsi="Calibri" w:eastAsia="Calibri"/>
          <w:color w:val="000000"/>
          <w:sz w:val="21"/>
        </w:rPr>
        <w:t>8</w:t>
      </w:r>
      <w:r>
        <w:rPr>
          <w:rFonts w:ascii="宋体" w:hAnsi="宋体" w:eastAsia="宋体"/>
          <w:color w:val="000000"/>
          <w:sz w:val="21"/>
        </w:rPr>
        <w:t>）爱吃面条的人住在养蛇的人的隔壁。</w:t>
      </w:r>
      <w:r>
        <w:br w:type="textWrapping"/>
      </w:r>
      <w:r>
        <w:rPr>
          <w:rFonts w:ascii="宋体" w:hAnsi="宋体" w:eastAsia="宋体"/>
          <w:color w:val="000000"/>
          <w:sz w:val="21"/>
        </w:rPr>
        <w:t>（</w:t>
      </w:r>
      <w:r>
        <w:rPr>
          <w:rFonts w:ascii="Calibri" w:hAnsi="Calibri" w:eastAsia="Calibri"/>
          <w:color w:val="000000"/>
          <w:sz w:val="21"/>
        </w:rPr>
        <w:t>9</w:t>
      </w:r>
      <w:r>
        <w:rPr>
          <w:rFonts w:ascii="宋体" w:hAnsi="宋体" w:eastAsia="宋体"/>
          <w:color w:val="000000"/>
          <w:sz w:val="21"/>
        </w:rPr>
        <w:t>）来自天津的人的邻居（紧邻）一个爱吃牛肉，另一个来自 成都。</w:t>
      </w:r>
      <w:r>
        <w:br w:type="textWrapping"/>
      </w:r>
      <w:r>
        <w:rPr>
          <w:rFonts w:ascii="宋体" w:hAnsi="宋体" w:eastAsia="宋体"/>
          <w:color w:val="000000"/>
          <w:sz w:val="21"/>
        </w:rPr>
        <w:t>（</w:t>
      </w:r>
      <w:r>
        <w:rPr>
          <w:rFonts w:ascii="Calibri" w:hAnsi="Calibri" w:eastAsia="Calibri"/>
          <w:color w:val="000000"/>
          <w:sz w:val="21"/>
        </w:rPr>
        <w:t>10</w:t>
      </w:r>
      <w:r>
        <w:rPr>
          <w:rFonts w:ascii="宋体" w:hAnsi="宋体" w:eastAsia="宋体"/>
          <w:color w:val="000000"/>
          <w:sz w:val="21"/>
        </w:rPr>
        <w:t>）养鱼的人住在最右边的房子里。</w:t>
      </w:r>
      <w:r>
        <w:br w:type="textWrapping"/>
      </w:r>
      <w:r>
        <w:rPr>
          <w:rFonts w:ascii="宋体" w:hAnsi="宋体" w:eastAsia="宋体"/>
          <w:color w:val="000000"/>
          <w:sz w:val="21"/>
        </w:rPr>
        <w:t>（</w:t>
      </w:r>
      <w:r>
        <w:rPr>
          <w:rFonts w:ascii="Calibri" w:hAnsi="Calibri" w:eastAsia="Calibri"/>
          <w:color w:val="000000"/>
          <w:sz w:val="21"/>
        </w:rPr>
        <w:t>11</w:t>
      </w:r>
      <w:r>
        <w:rPr>
          <w:rFonts w:ascii="宋体" w:hAnsi="宋体" w:eastAsia="宋体"/>
          <w:color w:val="000000"/>
          <w:sz w:val="21"/>
        </w:rPr>
        <w:t>）吸万宝路香烟的人住在吸希尔顿香烟的人和吸“</w:t>
      </w:r>
      <w:r>
        <w:rPr>
          <w:rFonts w:ascii="Calibri" w:hAnsi="Calibri" w:eastAsia="Calibri"/>
          <w:color w:val="000000"/>
          <w:sz w:val="21"/>
        </w:rPr>
        <w:t>555</w:t>
      </w:r>
      <w:r>
        <w:rPr>
          <w:rFonts w:ascii="宋体" w:hAnsi="宋体" w:eastAsia="宋体"/>
          <w:color w:val="000000"/>
          <w:sz w:val="21"/>
        </w:rPr>
        <w:t>”香烟的人的中间（紧邻）</w:t>
      </w:r>
      <w:r>
        <w:br w:type="textWrapping"/>
      </w:r>
      <w:r>
        <w:rPr>
          <w:rFonts w:ascii="宋体" w:hAnsi="宋体" w:eastAsia="宋体"/>
          <w:color w:val="000000"/>
          <w:sz w:val="21"/>
        </w:rPr>
        <w:t>（</w:t>
      </w:r>
      <w:r>
        <w:rPr>
          <w:rFonts w:ascii="Calibri" w:hAnsi="Calibri" w:eastAsia="Calibri"/>
          <w:color w:val="000000"/>
          <w:sz w:val="21"/>
        </w:rPr>
        <w:t>12</w:t>
      </w:r>
      <w:r>
        <w:rPr>
          <w:rFonts w:ascii="宋体" w:hAnsi="宋体" w:eastAsia="宋体"/>
          <w:color w:val="000000"/>
          <w:sz w:val="21"/>
        </w:rPr>
        <w:t>）红房子的人爱喝茶。</w:t>
      </w:r>
      <w:r>
        <w:br w:type="textWrapping"/>
      </w:r>
      <w:r>
        <w:rPr>
          <w:rFonts w:ascii="宋体" w:hAnsi="宋体" w:eastAsia="宋体"/>
          <w:color w:val="000000"/>
          <w:sz w:val="21"/>
        </w:rPr>
        <w:t>（</w:t>
      </w:r>
      <w:r>
        <w:rPr>
          <w:rFonts w:ascii="Calibri" w:hAnsi="Calibri" w:eastAsia="Calibri"/>
          <w:color w:val="000000"/>
          <w:sz w:val="21"/>
        </w:rPr>
        <w:t>13</w:t>
      </w:r>
      <w:r>
        <w:rPr>
          <w:rFonts w:ascii="宋体" w:hAnsi="宋体" w:eastAsia="宋体"/>
          <w:color w:val="000000"/>
          <w:sz w:val="21"/>
        </w:rPr>
        <w:t>）爱喝葡萄酒的人住在爱吃豆腐的人的右边隔壁。</w:t>
      </w:r>
      <w:r>
        <w:br w:type="textWrapping"/>
      </w:r>
      <w:r>
        <w:rPr>
          <w:rFonts w:ascii="宋体" w:hAnsi="宋体" w:eastAsia="宋体"/>
          <w:color w:val="000000"/>
          <w:sz w:val="21"/>
        </w:rPr>
        <w:t>（</w:t>
      </w:r>
      <w:r>
        <w:rPr>
          <w:rFonts w:ascii="Calibri" w:hAnsi="Calibri" w:eastAsia="Calibri"/>
          <w:color w:val="000000"/>
          <w:sz w:val="21"/>
        </w:rPr>
        <w:t>14</w:t>
      </w:r>
      <w:r>
        <w:rPr>
          <w:rFonts w:ascii="宋体" w:hAnsi="宋体" w:eastAsia="宋体"/>
          <w:color w:val="000000"/>
          <w:sz w:val="21"/>
        </w:rPr>
        <w:t>）吸红塔山香烟的人既不住在吸健牌香烟的人的隔壁，也不与来自上海的人相邻 。</w:t>
      </w:r>
    </w:p>
    <w:p>
      <w:pPr>
        <w:sectPr>
          <w:pgSz w:w="12240" w:h="15840"/>
          <w:pgMar w:top="502" w:right="708" w:bottom="428" w:left="72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72" w:lineRule="exact"/>
        <w:ind w:left="106" w:right="106"/>
      </w:pPr>
      <w:r>
        <w:rPr>
          <w:rFonts w:ascii="宋体" w:hAnsi="宋体" w:eastAsia="宋体"/>
          <w:color w:val="000000"/>
          <w:sz w:val="21"/>
        </w:rPr>
        <w:t>（</w:t>
      </w:r>
      <w:r>
        <w:rPr>
          <w:rFonts w:ascii="Calibri" w:hAnsi="Calibri" w:eastAsia="Calibri"/>
          <w:color w:val="000000"/>
          <w:sz w:val="21"/>
        </w:rPr>
        <w:t>15</w:t>
      </w:r>
      <w:r>
        <w:rPr>
          <w:rFonts w:ascii="宋体" w:hAnsi="宋体" w:eastAsia="宋体"/>
          <w:color w:val="000000"/>
          <w:sz w:val="21"/>
        </w:rPr>
        <w:t>）来自上海的人住在左数第二间房子里。</w:t>
      </w:r>
      <w:r>
        <w:br w:type="textWrapping"/>
      </w:r>
      <w:r>
        <w:rPr>
          <w:rFonts w:ascii="宋体" w:hAnsi="宋体" w:eastAsia="宋体"/>
          <w:color w:val="000000"/>
          <w:sz w:val="21"/>
        </w:rPr>
        <w:t>（</w:t>
      </w:r>
      <w:r>
        <w:rPr>
          <w:rFonts w:ascii="Calibri" w:hAnsi="Calibri" w:eastAsia="Calibri"/>
          <w:color w:val="000000"/>
          <w:sz w:val="21"/>
        </w:rPr>
        <w:t>16</w:t>
      </w:r>
      <w:r>
        <w:rPr>
          <w:rFonts w:ascii="宋体" w:hAnsi="宋体" w:eastAsia="宋体"/>
          <w:color w:val="000000"/>
          <w:sz w:val="21"/>
        </w:rPr>
        <w:t>）爱喝矿泉水的人住在最中间的房子里。</w:t>
      </w:r>
      <w:r>
        <w:br w:type="textWrapping"/>
      </w:r>
      <w:r>
        <w:rPr>
          <w:rFonts w:ascii="宋体" w:hAnsi="宋体" w:eastAsia="宋体"/>
          <w:color w:val="000000"/>
          <w:sz w:val="21"/>
        </w:rPr>
        <w:t>（</w:t>
      </w:r>
      <w:r>
        <w:rPr>
          <w:rFonts w:ascii="Calibri" w:hAnsi="Calibri" w:eastAsia="Calibri"/>
          <w:color w:val="000000"/>
          <w:sz w:val="21"/>
        </w:rPr>
        <w:t>17</w:t>
      </w:r>
      <w:r>
        <w:rPr>
          <w:rFonts w:ascii="宋体" w:hAnsi="宋体" w:eastAsia="宋体"/>
          <w:color w:val="000000"/>
          <w:sz w:val="21"/>
        </w:rPr>
        <w:t>）爱吃面条的人也爱喝葡萄酒。</w:t>
      </w:r>
      <w:r>
        <w:br w:type="textWrapping"/>
      </w:r>
      <w:r>
        <w:rPr>
          <w:rFonts w:ascii="宋体" w:hAnsi="宋体" w:eastAsia="宋体"/>
          <w:color w:val="000000"/>
          <w:sz w:val="21"/>
        </w:rPr>
        <w:t>（</w:t>
      </w:r>
      <w:r>
        <w:rPr>
          <w:rFonts w:ascii="Calibri" w:hAnsi="Calibri" w:eastAsia="Calibri"/>
          <w:color w:val="000000"/>
          <w:sz w:val="21"/>
        </w:rPr>
        <w:t>18</w:t>
      </w:r>
      <w:r>
        <w:rPr>
          <w:rFonts w:ascii="宋体" w:hAnsi="宋体" w:eastAsia="宋体"/>
          <w:color w:val="000000"/>
          <w:sz w:val="21"/>
        </w:rPr>
        <w:t>）吸“</w:t>
      </w:r>
      <w:r>
        <w:rPr>
          <w:rFonts w:ascii="Calibri" w:hAnsi="Calibri" w:eastAsia="Calibri"/>
          <w:color w:val="000000"/>
          <w:sz w:val="21"/>
        </w:rPr>
        <w:t>555</w:t>
      </w:r>
      <w:r>
        <w:rPr>
          <w:rFonts w:ascii="宋体" w:hAnsi="宋体" w:eastAsia="宋体"/>
          <w:color w:val="000000"/>
          <w:sz w:val="21"/>
        </w:rPr>
        <w:t>”香烟的人比吸希尔顿香烟的人住的</w:t>
      </w:r>
      <w:r>
        <w:rPr>
          <w:rFonts w:ascii="Calibri" w:hAnsi="Calibri" w:eastAsia="Calibri"/>
          <w:color w:val="000000"/>
          <w:sz w:val="21"/>
        </w:rPr>
        <w:t>*</w:t>
      </w:r>
      <w:r>
        <w:rPr>
          <w:rFonts w:ascii="宋体" w:hAnsi="宋体" w:eastAsia="宋体"/>
          <w:color w:val="000000"/>
          <w:sz w:val="21"/>
        </w:rPr>
        <w:t>右。</w:t>
      </w:r>
    </w:p>
    <w:p>
      <w:pPr>
        <w:pStyle w:val="3"/>
      </w:pPr>
      <w:bookmarkStart w:id="62" w:name="_Toc108796509"/>
      <w:r>
        <w:rPr>
          <w:rFonts w:ascii="Calibri" w:hAnsi="Calibri" w:eastAsia="Calibri"/>
        </w:rPr>
        <w:t>63</w:t>
      </w:r>
      <w:r>
        <w:t>、</w:t>
      </w:r>
      <w:r>
        <w:rPr>
          <w:rFonts w:hint="eastAsia" w:ascii="微软雅黑" w:hAnsi="微软雅黑" w:eastAsia="微软雅黑" w:cs="微软雅黑"/>
        </w:rPr>
        <w:t>扬</w:t>
      </w:r>
      <w:r>
        <w:rPr>
          <w:rFonts w:hint="eastAsia" w:ascii="MS Gothic" w:hAnsi="MS Gothic" w:eastAsia="MS Gothic" w:cs="MS Gothic"/>
        </w:rPr>
        <w:t>智（科技）笔</w:t>
      </w:r>
      <w:r>
        <w:rPr>
          <w:rFonts w:hint="eastAsia" w:ascii="微软雅黑" w:hAnsi="微软雅黑" w:eastAsia="微软雅黑" w:cs="微软雅黑"/>
        </w:rPr>
        <w:t>试题</w:t>
      </w:r>
      <w:r>
        <w:rPr>
          <w:rFonts w:hint="eastAsia" w:ascii="MS Gothic" w:hAnsi="MS Gothic" w:eastAsia="MS Gothic" w:cs="MS Gothic"/>
        </w:rPr>
        <w:t>目</w:t>
      </w:r>
      <w:bookmarkEnd w:id="62"/>
    </w:p>
    <w:p>
      <w:pPr>
        <w:autoSpaceDE w:val="0"/>
        <w:autoSpaceDN w:val="0"/>
        <w:spacing w:before="1126" w:after="0" w:line="264" w:lineRule="exact"/>
        <w:ind w:left="106" w:right="106"/>
      </w:pPr>
      <w:r>
        <w:rPr>
          <w:rFonts w:ascii="宋体" w:hAnsi="宋体" w:eastAsia="宋体"/>
          <w:color w:val="000000"/>
          <w:sz w:val="21"/>
        </w:rPr>
        <w:t>软件题目</w:t>
      </w:r>
      <w:r>
        <w:br w:type="textWrapping"/>
      </w:r>
      <w:r>
        <w:rPr>
          <w:rFonts w:ascii="Calibri" w:hAnsi="Calibri" w:eastAsia="Calibri"/>
          <w:color w:val="000000"/>
          <w:sz w:val="21"/>
        </w:rPr>
        <w:t>1. Queue is a useful structure</w:t>
      </w:r>
      <w:r>
        <w:br w:type="textWrapping"/>
      </w:r>
      <w:r>
        <w:rPr>
          <w:rFonts w:ascii="Calibri" w:hAnsi="Calibri" w:eastAsia="Calibri"/>
          <w:color w:val="000000"/>
          <w:sz w:val="21"/>
        </w:rPr>
        <w:t>* What is a queue?</w:t>
      </w:r>
      <w:r>
        <w:br w:type="textWrapping"/>
      </w:r>
      <w:r>
        <w:rPr>
          <w:rFonts w:ascii="Calibri" w:hAnsi="Calibri" w:eastAsia="Calibri"/>
          <w:color w:val="000000"/>
          <w:sz w:val="21"/>
        </w:rPr>
        <w:t>* Write 5 operations or functions, without details, that can be done on a queue.</w:t>
      </w:r>
      <w:r>
        <w:br w:type="textWrapping"/>
      </w:r>
      <w:r>
        <w:rPr>
          <w:rFonts w:ascii="Calibri" w:hAnsi="Calibri" w:eastAsia="Calibri"/>
          <w:color w:val="000000"/>
          <w:sz w:val="21"/>
        </w:rPr>
        <w:t>2. Insert a sequence fo keys(24,49,13,20,59,23,90,35) into a data structure, which has no keys</w:t>
      </w:r>
    </w:p>
    <w:p>
      <w:pPr>
        <w:autoSpaceDE w:val="0"/>
        <w:autoSpaceDN w:val="0"/>
        <w:spacing w:before="48" w:after="0" w:line="210" w:lineRule="exact"/>
      </w:pPr>
      <w:r>
        <w:rPr>
          <w:rFonts w:ascii="Calibri" w:hAnsi="Calibri" w:eastAsia="Calibri"/>
          <w:color w:val="000000"/>
          <w:sz w:val="21"/>
        </w:rPr>
        <w:t>initially. Depict the data structure after these insertions, if it is:</w:t>
      </w:r>
    </w:p>
    <w:p>
      <w:pPr>
        <w:autoSpaceDE w:val="0"/>
        <w:autoSpaceDN w:val="0"/>
        <w:spacing w:after="0" w:line="258" w:lineRule="exact"/>
        <w:ind w:left="106" w:right="106"/>
      </w:pPr>
      <w:r>
        <w:rPr>
          <w:rFonts w:ascii="Calibri" w:hAnsi="Calibri" w:eastAsia="Calibri"/>
          <w:color w:val="000000"/>
          <w:sz w:val="21"/>
        </w:rPr>
        <w:t>* a heap tree</w:t>
      </w:r>
      <w:r>
        <w:br w:type="textWrapping"/>
      </w:r>
      <w:r>
        <w:rPr>
          <w:rFonts w:ascii="Calibri" w:hAnsi="Calibri" w:eastAsia="Calibri"/>
          <w:color w:val="000000"/>
          <w:sz w:val="21"/>
        </w:rPr>
        <w:t>* an AVL tree</w:t>
      </w:r>
      <w:r>
        <w:br w:type="textWrapping"/>
      </w:r>
      <w:r>
        <w:rPr>
          <w:rFonts w:ascii="Calibri" w:hAnsi="Calibri" w:eastAsia="Calibri"/>
          <w:color w:val="000000"/>
          <w:sz w:val="21"/>
        </w:rPr>
        <w:t>3. * What is a synchronous I/O bus?</w:t>
      </w:r>
      <w:r>
        <w:br w:type="textWrapping"/>
      </w:r>
      <w:r>
        <w:rPr>
          <w:rFonts w:ascii="Calibri" w:hAnsi="Calibri" w:eastAsia="Calibri"/>
          <w:color w:val="000000"/>
          <w:sz w:val="21"/>
        </w:rPr>
        <w:t>* What is an asnchronous I/O bus?</w:t>
      </w:r>
      <w:r>
        <w:br w:type="textWrapping"/>
      </w:r>
      <w:r>
        <w:rPr>
          <w:rFonts w:ascii="Calibri" w:hAnsi="Calibri" w:eastAsia="Calibri"/>
          <w:color w:val="000000"/>
          <w:sz w:val="21"/>
        </w:rPr>
        <w:t>* Compare the advantages and disadvantages of synchronous and a synchronous I/O bus.</w:t>
      </w:r>
      <w:r>
        <w:br w:type="textWrapping"/>
      </w:r>
      <w:r>
        <w:rPr>
          <w:rFonts w:ascii="Calibri" w:hAnsi="Calibri" w:eastAsia="Calibri"/>
          <w:color w:val="000000"/>
          <w:sz w:val="21"/>
        </w:rPr>
        <w:t>4. Explain the following terminology:</w:t>
      </w:r>
      <w:r>
        <w:br w:type="textWrapping"/>
      </w:r>
      <w:r>
        <w:rPr>
          <w:rFonts w:ascii="Calibri" w:hAnsi="Calibri" w:eastAsia="Calibri"/>
          <w:color w:val="000000"/>
          <w:sz w:val="21"/>
        </w:rPr>
        <w:t>* Baud rate</w:t>
      </w:r>
      <w:r>
        <w:br w:type="textWrapping"/>
      </w:r>
      <w:r>
        <w:rPr>
          <w:rFonts w:ascii="Calibri" w:hAnsi="Calibri" w:eastAsia="Calibri"/>
          <w:color w:val="000000"/>
          <w:sz w:val="21"/>
        </w:rPr>
        <w:t>* Handshaking</w:t>
      </w:r>
      <w:r>
        <w:br w:type="textWrapping"/>
      </w:r>
      <w:r>
        <w:rPr>
          <w:rFonts w:ascii="Calibri" w:hAnsi="Calibri" w:eastAsia="Calibri"/>
          <w:color w:val="000000"/>
          <w:sz w:val="21"/>
        </w:rPr>
        <w:t>* Memory mapped I/O</w:t>
      </w:r>
      <w:r>
        <w:br w:type="textWrapping"/>
      </w:r>
      <w:r>
        <w:rPr>
          <w:rFonts w:ascii="Calibri" w:hAnsi="Calibri" w:eastAsia="Calibri"/>
          <w:color w:val="000000"/>
          <w:sz w:val="21"/>
        </w:rPr>
        <w:t>5. Explain the key issues in supporting a real-time operation system for embedded system.</w:t>
      </w:r>
      <w:r>
        <w:br w:type="textWrapping"/>
      </w:r>
      <w:r>
        <w:rPr>
          <w:rFonts w:ascii="Calibri" w:hAnsi="Calibri" w:eastAsia="Calibri"/>
          <w:color w:val="000000"/>
          <w:sz w:val="21"/>
        </w:rPr>
        <w:t>6. Explain the mapping of visual addresses to real addresses under paging by</w:t>
      </w:r>
      <w:r>
        <w:br w:type="textWrapping"/>
      </w:r>
      <w:r>
        <w:rPr>
          <w:rFonts w:ascii="Calibri" w:hAnsi="Calibri" w:eastAsia="Calibri"/>
          <w:color w:val="000000"/>
          <w:sz w:val="21"/>
        </w:rPr>
        <w:t>* direct mapping</w:t>
      </w:r>
      <w:r>
        <w:br w:type="textWrapping"/>
      </w:r>
      <w:r>
        <w:rPr>
          <w:rFonts w:ascii="Calibri" w:hAnsi="Calibri" w:eastAsia="Calibri"/>
          <w:color w:val="000000"/>
          <w:sz w:val="21"/>
        </w:rPr>
        <w:t>* associative mapping</w:t>
      </w:r>
      <w:r>
        <w:br w:type="textWrapping"/>
      </w:r>
      <w:r>
        <w:rPr>
          <w:rFonts w:ascii="Calibri" w:hAnsi="Calibri" w:eastAsia="Calibri"/>
          <w:color w:val="000000"/>
          <w:sz w:val="21"/>
        </w:rPr>
        <w:t>* combined direct/associated mapping</w:t>
      </w:r>
      <w:r>
        <w:br w:type="textWrapping"/>
      </w:r>
      <w:r>
        <w:rPr>
          <w:rFonts w:ascii="Calibri" w:hAnsi="Calibri" w:eastAsia="Calibri"/>
          <w:color w:val="000000"/>
          <w:sz w:val="21"/>
        </w:rPr>
        <w:t>7. Please explain what is</w:t>
      </w:r>
      <w:r>
        <w:rPr>
          <w:rFonts w:ascii="宋体" w:hAnsi="宋体" w:eastAsia="宋体"/>
          <w:color w:val="000000"/>
          <w:sz w:val="21"/>
        </w:rPr>
        <w:t xml:space="preserve"> “</w:t>
      </w:r>
      <w:r>
        <w:rPr>
          <w:rFonts w:ascii="Calibri" w:hAnsi="Calibri" w:eastAsia="Calibri"/>
          <w:color w:val="000000"/>
          <w:sz w:val="21"/>
        </w:rPr>
        <w:t>write-back</w:t>
      </w:r>
      <w:r>
        <w:rPr>
          <w:rFonts w:ascii="宋体" w:hAnsi="宋体" w:eastAsia="宋体"/>
          <w:color w:val="000000"/>
          <w:sz w:val="21"/>
        </w:rPr>
        <w:t>”</w:t>
      </w:r>
      <w:r>
        <w:rPr>
          <w:rFonts w:ascii="Calibri" w:hAnsi="Calibri" w:eastAsia="Calibri"/>
          <w:color w:val="000000"/>
          <w:sz w:val="21"/>
        </w:rPr>
        <w:t xml:space="preserve"> and</w:t>
      </w:r>
      <w:r>
        <w:rPr>
          <w:rFonts w:ascii="宋体" w:hAnsi="宋体" w:eastAsia="宋体"/>
          <w:color w:val="000000"/>
          <w:sz w:val="21"/>
        </w:rPr>
        <w:t xml:space="preserve"> “</w:t>
      </w:r>
      <w:r>
        <w:rPr>
          <w:rFonts w:ascii="Calibri" w:hAnsi="Calibri" w:eastAsia="Calibri"/>
          <w:color w:val="000000"/>
          <w:sz w:val="21"/>
        </w:rPr>
        <w:t>write-through</w:t>
      </w:r>
      <w:r>
        <w:rPr>
          <w:rFonts w:ascii="宋体" w:hAnsi="宋体" w:eastAsia="宋体"/>
          <w:color w:val="000000"/>
          <w:sz w:val="21"/>
        </w:rPr>
        <w:t>”</w:t>
      </w:r>
      <w:r>
        <w:rPr>
          <w:rFonts w:ascii="Calibri" w:hAnsi="Calibri" w:eastAsia="Calibri"/>
          <w:color w:val="000000"/>
          <w:sz w:val="21"/>
        </w:rPr>
        <w:t>, and discuss the advantage and</w:t>
      </w:r>
    </w:p>
    <w:p>
      <w:pPr>
        <w:autoSpaceDE w:val="0"/>
        <w:autoSpaceDN w:val="0"/>
        <w:spacing w:before="52" w:after="0" w:line="210" w:lineRule="exact"/>
      </w:pPr>
      <w:r>
        <w:rPr>
          <w:rFonts w:ascii="Calibri" w:hAnsi="Calibri" w:eastAsia="Calibri"/>
          <w:color w:val="000000"/>
          <w:sz w:val="21"/>
        </w:rPr>
        <w:t>disadvantage about these two methods.</w:t>
      </w:r>
    </w:p>
    <w:p>
      <w:pPr>
        <w:autoSpaceDE w:val="0"/>
        <w:autoSpaceDN w:val="0"/>
        <w:spacing w:after="0" w:line="256" w:lineRule="exact"/>
        <w:ind w:left="106" w:right="106"/>
      </w:pPr>
      <w:r>
        <w:rPr>
          <w:rFonts w:ascii="Calibri" w:hAnsi="Calibri" w:eastAsia="Calibri"/>
          <w:color w:val="000000"/>
          <w:sz w:val="21"/>
        </w:rPr>
        <w:t>8. Explain the concept and benefit of threads</w:t>
      </w:r>
      <w:r>
        <w:br w:type="textWrapping"/>
      </w:r>
      <w:r>
        <w:rPr>
          <w:rFonts w:ascii="Calibri" w:hAnsi="Calibri" w:eastAsia="Calibri"/>
          <w:color w:val="000000"/>
          <w:sz w:val="21"/>
        </w:rPr>
        <w:t>9. What is hardware interrupt? What is software interrupt? What is exception? Please tell me all you know about interrupt.10. Write a recursive function that tests wether a string is a palindrome. A palindrome is s</w:t>
      </w:r>
    </w:p>
    <w:p>
      <w:pPr>
        <w:autoSpaceDE w:val="0"/>
        <w:autoSpaceDN w:val="0"/>
        <w:spacing w:before="6" w:after="0" w:line="262" w:lineRule="exact"/>
      </w:pPr>
      <w:r>
        <w:rPr>
          <w:rFonts w:ascii="Calibri" w:hAnsi="Calibri" w:eastAsia="Calibri"/>
          <w:color w:val="000000"/>
          <w:sz w:val="21"/>
        </w:rPr>
        <w:t>string such as</w:t>
      </w:r>
      <w:r>
        <w:rPr>
          <w:rFonts w:ascii="宋体" w:hAnsi="宋体" w:eastAsia="宋体"/>
          <w:color w:val="000000"/>
          <w:sz w:val="21"/>
        </w:rPr>
        <w:t xml:space="preserve"> “</w:t>
      </w:r>
      <w:r>
        <w:rPr>
          <w:rFonts w:ascii="Calibri" w:hAnsi="Calibri" w:eastAsia="Calibri"/>
          <w:color w:val="000000"/>
          <w:sz w:val="21"/>
        </w:rPr>
        <w:t>abcba</w:t>
      </w:r>
      <w:r>
        <w:rPr>
          <w:rFonts w:ascii="宋体" w:hAnsi="宋体" w:eastAsia="宋体"/>
          <w:color w:val="000000"/>
          <w:sz w:val="21"/>
        </w:rPr>
        <w:t>”</w:t>
      </w:r>
      <w:r>
        <w:rPr>
          <w:rFonts w:ascii="Calibri" w:hAnsi="Calibri" w:eastAsia="Calibri"/>
          <w:color w:val="000000"/>
          <w:sz w:val="21"/>
        </w:rPr>
        <w:t xml:space="preserve"> or</w:t>
      </w:r>
      <w:r>
        <w:rPr>
          <w:rFonts w:ascii="宋体" w:hAnsi="宋体" w:eastAsia="宋体"/>
          <w:color w:val="000000"/>
          <w:sz w:val="21"/>
        </w:rPr>
        <w:t xml:space="preserve"> “</w:t>
      </w:r>
      <w:r>
        <w:rPr>
          <w:rFonts w:ascii="Calibri" w:hAnsi="Calibri" w:eastAsia="Calibri"/>
          <w:color w:val="000000"/>
          <w:sz w:val="21"/>
        </w:rPr>
        <w:t>otto</w:t>
      </w:r>
      <w:r>
        <w:rPr>
          <w:rFonts w:ascii="宋体" w:hAnsi="宋体" w:eastAsia="宋体"/>
          <w:color w:val="000000"/>
          <w:sz w:val="21"/>
        </w:rPr>
        <w:t>”</w:t>
      </w:r>
      <w:r>
        <w:rPr>
          <w:rFonts w:ascii="Calibri" w:hAnsi="Calibri" w:eastAsia="Calibri"/>
          <w:color w:val="000000"/>
          <w:sz w:val="21"/>
        </w:rPr>
        <w:t xml:space="preserve"> that reads the same in both directions. If you can write this</w:t>
      </w:r>
      <w:r>
        <w:br w:type="textWrapping"/>
      </w:r>
      <w:r>
        <w:rPr>
          <w:rFonts w:ascii="Calibri" w:hAnsi="Calibri" w:eastAsia="Calibri"/>
          <w:color w:val="000000"/>
          <w:sz w:val="21"/>
        </w:rPr>
        <w:t>function recursively,you can write an iterative version of this function instead.</w:t>
      </w:r>
    </w:p>
    <w:p>
      <w:pPr>
        <w:autoSpaceDE w:val="0"/>
        <w:autoSpaceDN w:val="0"/>
        <w:spacing w:after="0" w:line="272" w:lineRule="exact"/>
        <w:ind w:left="106" w:right="106"/>
      </w:pPr>
      <w:r>
        <w:rPr>
          <w:rFonts w:ascii="Calibri" w:hAnsi="Calibri" w:eastAsia="Calibri"/>
          <w:color w:val="000000"/>
          <w:sz w:val="21"/>
        </w:rPr>
        <w:t>11</w:t>
      </w:r>
      <w:r>
        <w:rPr>
          <w:rFonts w:ascii="宋体" w:hAnsi="宋体" w:eastAsia="宋体"/>
          <w:color w:val="000000"/>
          <w:sz w:val="21"/>
        </w:rPr>
        <w:t>．什么是进程（</w:t>
      </w:r>
      <w:r>
        <w:rPr>
          <w:rFonts w:ascii="Calibri" w:hAnsi="Calibri" w:eastAsia="Calibri"/>
          <w:color w:val="000000"/>
          <w:sz w:val="21"/>
        </w:rPr>
        <w:t>Process</w:t>
      </w:r>
      <w:r>
        <w:rPr>
          <w:rFonts w:ascii="宋体" w:hAnsi="宋体" w:eastAsia="宋体"/>
          <w:color w:val="000000"/>
          <w:sz w:val="21"/>
        </w:rPr>
        <w:t>）和线程（</w:t>
      </w:r>
      <w:r>
        <w:rPr>
          <w:rFonts w:ascii="Calibri" w:hAnsi="Calibri" w:eastAsia="Calibri"/>
          <w:color w:val="000000"/>
          <w:sz w:val="21"/>
        </w:rPr>
        <w:t>Thread</w:t>
      </w:r>
      <w:r>
        <w:rPr>
          <w:rFonts w:ascii="宋体" w:hAnsi="宋体" w:eastAsia="宋体"/>
          <w:color w:val="000000"/>
          <w:sz w:val="21"/>
        </w:rPr>
        <w:t>）？有何区别？</w:t>
      </w:r>
      <w:r>
        <w:br w:type="textWrapping"/>
      </w:r>
      <w:r>
        <w:rPr>
          <w:rFonts w:ascii="Calibri" w:hAnsi="Calibri" w:eastAsia="Calibri"/>
          <w:color w:val="000000"/>
          <w:sz w:val="21"/>
        </w:rPr>
        <w:t>12</w:t>
      </w:r>
      <w:r>
        <w:rPr>
          <w:rFonts w:ascii="宋体" w:hAnsi="宋体" w:eastAsia="宋体"/>
          <w:color w:val="000000"/>
          <w:sz w:val="21"/>
        </w:rPr>
        <w:t>．</w:t>
      </w:r>
      <w:r>
        <w:rPr>
          <w:rFonts w:ascii="Calibri" w:hAnsi="Calibri" w:eastAsia="Calibri"/>
          <w:color w:val="000000"/>
          <w:sz w:val="21"/>
        </w:rPr>
        <w:t>MFC</w:t>
      </w:r>
      <w:r>
        <w:rPr>
          <w:rFonts w:ascii="宋体" w:hAnsi="宋体" w:eastAsia="宋体"/>
          <w:color w:val="000000"/>
          <w:sz w:val="21"/>
        </w:rPr>
        <w:t xml:space="preserve"> 和</w:t>
      </w:r>
      <w:r>
        <w:rPr>
          <w:rFonts w:ascii="Calibri" w:hAnsi="Calibri" w:eastAsia="Calibri"/>
          <w:color w:val="000000"/>
          <w:sz w:val="21"/>
        </w:rPr>
        <w:t xml:space="preserve"> SDK</w:t>
      </w:r>
      <w:r>
        <w:rPr>
          <w:rFonts w:ascii="宋体" w:hAnsi="宋体" w:eastAsia="宋体"/>
          <w:color w:val="000000"/>
          <w:sz w:val="21"/>
        </w:rPr>
        <w:t xml:space="preserve"> 有何区别？</w:t>
      </w:r>
      <w:r>
        <w:br w:type="textWrapping"/>
      </w:r>
      <w:r>
        <w:rPr>
          <w:rFonts w:ascii="Calibri" w:hAnsi="Calibri" w:eastAsia="Calibri"/>
          <w:color w:val="000000"/>
          <w:sz w:val="21"/>
        </w:rPr>
        <w:t>13</w:t>
      </w:r>
      <w:r>
        <w:rPr>
          <w:rFonts w:ascii="宋体" w:hAnsi="宋体" w:eastAsia="宋体"/>
          <w:color w:val="000000"/>
          <w:sz w:val="21"/>
        </w:rPr>
        <w:t>．</w:t>
      </w:r>
      <w:r>
        <w:rPr>
          <w:rFonts w:ascii="Calibri" w:hAnsi="Calibri" w:eastAsia="Calibri"/>
          <w:color w:val="000000"/>
          <w:sz w:val="21"/>
        </w:rPr>
        <w:t>IRP</w:t>
      </w:r>
      <w:r>
        <w:rPr>
          <w:rFonts w:ascii="宋体" w:hAnsi="宋体" w:eastAsia="宋体"/>
          <w:color w:val="000000"/>
          <w:sz w:val="21"/>
        </w:rPr>
        <w:t xml:space="preserve"> 是什么？有何作用？</w:t>
      </w:r>
      <w:r>
        <w:br w:type="textWrapping"/>
      </w:r>
      <w:r>
        <w:rPr>
          <w:rFonts w:ascii="Calibri" w:hAnsi="Calibri" w:eastAsia="Calibri"/>
          <w:color w:val="000000"/>
          <w:sz w:val="21"/>
        </w:rPr>
        <w:t>14</w:t>
      </w:r>
      <w:r>
        <w:rPr>
          <w:rFonts w:ascii="宋体" w:hAnsi="宋体" w:eastAsia="宋体"/>
          <w:color w:val="000000"/>
          <w:sz w:val="21"/>
        </w:rPr>
        <w:t>．</w:t>
      </w:r>
      <w:r>
        <w:rPr>
          <w:rFonts w:ascii="Calibri" w:hAnsi="Calibri" w:eastAsia="Calibri"/>
          <w:color w:val="000000"/>
          <w:sz w:val="21"/>
        </w:rPr>
        <w:t>Windows 2000</w:t>
      </w:r>
      <w:r>
        <w:rPr>
          <w:rFonts w:ascii="宋体" w:hAnsi="宋体" w:eastAsia="宋体"/>
          <w:color w:val="000000"/>
          <w:sz w:val="21"/>
        </w:rPr>
        <w:t xml:space="preserve"> 操作系统下用户模式和内核模式下编程有何区别？</w:t>
      </w:r>
      <w:r>
        <w:br w:type="textWrapping"/>
      </w:r>
      <w:r>
        <w:rPr>
          <w:rFonts w:ascii="Calibri" w:hAnsi="Calibri" w:eastAsia="Calibri"/>
          <w:color w:val="000000"/>
          <w:sz w:val="21"/>
        </w:rPr>
        <w:t>15</w:t>
      </w:r>
      <w:r>
        <w:rPr>
          <w:rFonts w:ascii="宋体" w:hAnsi="宋体" w:eastAsia="宋体"/>
          <w:color w:val="000000"/>
          <w:sz w:val="21"/>
        </w:rPr>
        <w:t>．驱动程序的</w:t>
      </w:r>
      <w:r>
        <w:rPr>
          <w:rFonts w:ascii="Calibri" w:hAnsi="Calibri" w:eastAsia="Calibri"/>
          <w:color w:val="000000"/>
          <w:sz w:val="21"/>
        </w:rPr>
        <w:t xml:space="preserve"> BUFFER</w:t>
      </w:r>
      <w:r>
        <w:rPr>
          <w:rFonts w:ascii="宋体" w:hAnsi="宋体" w:eastAsia="宋体"/>
          <w:color w:val="000000"/>
          <w:sz w:val="21"/>
        </w:rPr>
        <w:t xml:space="preserve"> 能</w:t>
      </w:r>
      <w:r>
        <w:rPr>
          <w:rFonts w:ascii="Calibri" w:hAnsi="Calibri" w:eastAsia="Calibri"/>
          <w:color w:val="000000"/>
          <w:sz w:val="21"/>
        </w:rPr>
        <w:t xml:space="preserve"> swap</w:t>
      </w:r>
      <w:r>
        <w:rPr>
          <w:rFonts w:ascii="宋体" w:hAnsi="宋体" w:eastAsia="宋体"/>
          <w:color w:val="000000"/>
          <w:sz w:val="21"/>
        </w:rPr>
        <w:t xml:space="preserve"> 到磁盘上去吗？为什么？</w:t>
      </w:r>
    </w:p>
    <w:p>
      <w:pPr>
        <w:sectPr>
          <w:pgSz w:w="12240" w:h="15840"/>
          <w:pgMar w:top="502" w:right="708" w:bottom="384" w:left="720" w:header="720" w:footer="720" w:gutter="0"/>
          <w:cols w:space="720" w:num="1"/>
          <w:docGrid w:linePitch="360" w:charSpace="0"/>
        </w:sectPr>
      </w:pPr>
    </w:p>
    <w:p>
      <w:pPr>
        <w:autoSpaceDE w:val="0"/>
        <w:autoSpaceDN w:val="0"/>
        <w:spacing w:before="242" w:after="0" w:line="272" w:lineRule="exact"/>
        <w:ind w:left="106" w:right="106"/>
      </w:pPr>
      <w:r>
        <w:rPr>
          <w:rFonts w:ascii="Calibri" w:hAnsi="Calibri" w:eastAsia="Calibri"/>
          <w:color w:val="000000"/>
          <w:sz w:val="21"/>
        </w:rPr>
        <w:t>16</w:t>
      </w:r>
      <w:r>
        <w:rPr>
          <w:rFonts w:ascii="宋体" w:hAnsi="宋体" w:eastAsia="宋体"/>
          <w:color w:val="000000"/>
          <w:sz w:val="21"/>
        </w:rPr>
        <w:t>．试编写</w:t>
      </w:r>
      <w:r>
        <w:rPr>
          <w:rFonts w:ascii="Calibri" w:hAnsi="Calibri" w:eastAsia="Calibri"/>
          <w:color w:val="000000"/>
          <w:sz w:val="21"/>
        </w:rPr>
        <w:t xml:space="preserve"> 3</w:t>
      </w:r>
      <w:r>
        <w:rPr>
          <w:rFonts w:ascii="宋体" w:hAnsi="宋体" w:eastAsia="宋体"/>
          <w:color w:val="000000"/>
          <w:sz w:val="21"/>
        </w:rPr>
        <w:t xml:space="preserve"> 个函数实现</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）建立一个双向链表</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）插入一个节点</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）删除一个节点</w:t>
      </w:r>
      <w:r>
        <w:br w:type="textWrapping"/>
      </w:r>
      <w:r>
        <w:rPr>
          <w:rFonts w:ascii="Calibri" w:hAnsi="Calibri" w:eastAsia="Calibri"/>
          <w:color w:val="000000"/>
          <w:sz w:val="21"/>
        </w:rPr>
        <w:t>17</w:t>
      </w:r>
      <w:r>
        <w:rPr>
          <w:rFonts w:ascii="宋体" w:hAnsi="宋体" w:eastAsia="宋体"/>
          <w:color w:val="000000"/>
          <w:sz w:val="21"/>
        </w:rPr>
        <w:t>．简述</w:t>
      </w:r>
      <w:r>
        <w:rPr>
          <w:rFonts w:ascii="Calibri" w:hAnsi="Calibri" w:eastAsia="Calibri"/>
          <w:color w:val="000000"/>
          <w:sz w:val="21"/>
        </w:rPr>
        <w:t xml:space="preserve"> Hardware interrupt</w:t>
      </w:r>
      <w:r>
        <w:rPr>
          <w:rFonts w:ascii="宋体" w:hAnsi="宋体" w:eastAsia="宋体"/>
          <w:color w:val="000000"/>
          <w:sz w:val="21"/>
        </w:rPr>
        <w:t xml:space="preserve"> 和</w:t>
      </w:r>
      <w:r>
        <w:rPr>
          <w:rFonts w:ascii="Calibri" w:hAnsi="Calibri" w:eastAsia="Calibri"/>
          <w:color w:val="000000"/>
          <w:sz w:val="21"/>
        </w:rPr>
        <w:t xml:space="preserve"> software</w:t>
      </w:r>
      <w:r>
        <w:rPr>
          <w:rFonts w:ascii="宋体" w:hAnsi="宋体" w:eastAsia="宋体"/>
          <w:color w:val="000000"/>
          <w:sz w:val="21"/>
        </w:rPr>
        <w:t xml:space="preserve"> 中断的区别，简述其应用。</w:t>
      </w:r>
      <w:r>
        <w:br w:type="textWrapping"/>
      </w:r>
      <w:r>
        <w:rPr>
          <w:rFonts w:ascii="Calibri" w:hAnsi="Calibri" w:eastAsia="Calibri"/>
          <w:color w:val="000000"/>
          <w:sz w:val="21"/>
        </w:rPr>
        <w:t>18</w:t>
      </w:r>
      <w:r>
        <w:rPr>
          <w:rFonts w:ascii="宋体" w:hAnsi="宋体" w:eastAsia="宋体"/>
          <w:color w:val="000000"/>
          <w:sz w:val="21"/>
        </w:rPr>
        <w:t>．试编写一个函数，计算一个字符串中</w:t>
      </w:r>
      <w:r>
        <w:rPr>
          <w:rFonts w:ascii="Calibri" w:hAnsi="Calibri" w:eastAsia="Calibri"/>
          <w:color w:val="000000"/>
          <w:sz w:val="21"/>
        </w:rPr>
        <w:t xml:space="preserve"> A</w:t>
      </w:r>
      <w:r>
        <w:rPr>
          <w:rFonts w:ascii="宋体" w:hAnsi="宋体" w:eastAsia="宋体"/>
          <w:color w:val="000000"/>
          <w:sz w:val="21"/>
        </w:rPr>
        <w:t xml:space="preserve"> 的个数。</w:t>
      </w:r>
      <w:r>
        <w:br w:type="textWrapping"/>
      </w:r>
      <w:r>
        <w:rPr>
          <w:rFonts w:ascii="Calibri" w:hAnsi="Calibri" w:eastAsia="Calibri"/>
          <w:color w:val="000000"/>
          <w:sz w:val="21"/>
        </w:rPr>
        <w:t>19</w:t>
      </w:r>
      <w:r>
        <w:rPr>
          <w:rFonts w:ascii="宋体" w:hAnsi="宋体" w:eastAsia="宋体"/>
          <w:color w:val="000000"/>
          <w:sz w:val="21"/>
        </w:rPr>
        <w:t>．画出其相应流程图并编写一个函数实现一个整数到二进制数的转换，如输入</w:t>
      </w:r>
      <w:r>
        <w:rPr>
          <w:rFonts w:ascii="Calibri" w:hAnsi="Calibri" w:eastAsia="Calibri"/>
          <w:color w:val="000000"/>
          <w:sz w:val="21"/>
        </w:rPr>
        <w:t xml:space="preserve"> 6</w:t>
      </w:r>
      <w:r>
        <w:rPr>
          <w:rFonts w:ascii="宋体" w:hAnsi="宋体" w:eastAsia="宋体"/>
          <w:color w:val="000000"/>
          <w:sz w:val="21"/>
        </w:rPr>
        <w:t>，输</w:t>
      </w:r>
    </w:p>
    <w:p>
      <w:pPr>
        <w:autoSpaceDE w:val="0"/>
        <w:autoSpaceDN w:val="0"/>
        <w:spacing w:before="40" w:after="0" w:line="232" w:lineRule="exact"/>
      </w:pPr>
      <w:r>
        <w:rPr>
          <w:rFonts w:ascii="宋体" w:hAnsi="宋体" w:eastAsia="宋体"/>
          <w:color w:val="000000"/>
          <w:sz w:val="21"/>
        </w:rPr>
        <w:t>出</w:t>
      </w:r>
      <w:r>
        <w:rPr>
          <w:rFonts w:ascii="Calibri" w:hAnsi="Calibri" w:eastAsia="Calibri"/>
          <w:color w:val="000000"/>
          <w:sz w:val="21"/>
        </w:rPr>
        <w:t xml:space="preserve"> 110</w:t>
      </w:r>
      <w:r>
        <w:rPr>
          <w:rFonts w:ascii="宋体" w:hAnsi="宋体" w:eastAsia="宋体"/>
          <w:color w:val="000000"/>
          <w:sz w:val="21"/>
        </w:rPr>
        <w:t>。</w:t>
      </w:r>
    </w:p>
    <w:p>
      <w:pPr>
        <w:autoSpaceDE w:val="0"/>
        <w:autoSpaceDN w:val="0"/>
        <w:spacing w:before="10" w:after="0" w:line="264" w:lineRule="exact"/>
        <w:ind w:left="106" w:right="106"/>
      </w:pPr>
      <w:r>
        <w:rPr>
          <w:rFonts w:ascii="Calibri" w:hAnsi="Calibri" w:eastAsia="Calibri"/>
          <w:color w:val="000000"/>
          <w:sz w:val="21"/>
        </w:rPr>
        <w:t>20</w:t>
      </w:r>
      <w:r>
        <w:rPr>
          <w:rFonts w:ascii="宋体" w:hAnsi="宋体" w:eastAsia="宋体"/>
          <w:color w:val="000000"/>
          <w:sz w:val="21"/>
        </w:rPr>
        <w:t>．</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）编写一个递归函数，删除一个目录。</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）编写一个非递归函数，删除一个目录。</w:t>
      </w:r>
      <w:r>
        <w:br w:type="textWrapping"/>
      </w:r>
      <w:r>
        <w:rPr>
          <w:rFonts w:ascii="宋体" w:hAnsi="宋体" w:eastAsia="宋体"/>
          <w:color w:val="000000"/>
          <w:sz w:val="21"/>
        </w:rPr>
        <w:t>并比较其性能。</w:t>
      </w:r>
    </w:p>
    <w:p>
      <w:pPr>
        <w:autoSpaceDE w:val="0"/>
        <w:autoSpaceDN w:val="0"/>
        <w:spacing w:before="62" w:after="0" w:line="234" w:lineRule="exact"/>
      </w:pPr>
      <w:r>
        <w:rPr>
          <w:rFonts w:ascii="Calibri" w:hAnsi="Calibri" w:eastAsia="Calibri"/>
          <w:color w:val="000000"/>
          <w:sz w:val="21"/>
        </w:rPr>
        <w:t>21</w:t>
      </w:r>
      <w:r>
        <w:rPr>
          <w:rFonts w:ascii="宋体" w:hAnsi="宋体" w:eastAsia="宋体"/>
          <w:color w:val="000000"/>
          <w:sz w:val="21"/>
        </w:rPr>
        <w:t>．附加题：简单叙述编程经历</w:t>
      </w:r>
    </w:p>
    <w:p>
      <w:pPr>
        <w:autoSpaceDE w:val="0"/>
        <w:autoSpaceDN w:val="0"/>
        <w:spacing w:after="0" w:line="272" w:lineRule="exact"/>
        <w:ind w:left="106" w:right="106"/>
      </w:pPr>
      <w:r>
        <w:rPr>
          <w:rFonts w:ascii="宋体" w:hAnsi="宋体" w:eastAsia="宋体"/>
          <w:color w:val="000000"/>
          <w:sz w:val="21"/>
        </w:rPr>
        <w:t>硬件题目</w:t>
      </w:r>
      <w:r>
        <w:br w:type="textWrapping"/>
      </w:r>
      <w:r>
        <w:rPr>
          <w:rFonts w:ascii="Calibri" w:hAnsi="Calibri" w:eastAsia="Calibri"/>
          <w:color w:val="000000"/>
          <w:sz w:val="21"/>
        </w:rPr>
        <w:t>1</w:t>
      </w:r>
      <w:r>
        <w:rPr>
          <w:rFonts w:ascii="宋体" w:hAnsi="宋体" w:eastAsia="宋体"/>
          <w:color w:val="000000"/>
          <w:sz w:val="21"/>
        </w:rPr>
        <w:t>．用</w:t>
      </w:r>
      <w:r>
        <w:rPr>
          <w:rFonts w:ascii="Calibri" w:hAnsi="Calibri" w:eastAsia="Calibri"/>
          <w:color w:val="000000"/>
          <w:sz w:val="21"/>
        </w:rPr>
        <w:t xml:space="preserve"> mos</w:t>
      </w:r>
      <w:r>
        <w:rPr>
          <w:rFonts w:ascii="宋体" w:hAnsi="宋体" w:eastAsia="宋体"/>
          <w:color w:val="000000"/>
          <w:sz w:val="21"/>
        </w:rPr>
        <w:t xml:space="preserve"> 管搭出一个二输入与非门。</w:t>
      </w:r>
      <w:r>
        <w:br w:type="textWrapping"/>
      </w:r>
      <w:r>
        <w:rPr>
          <w:rFonts w:ascii="Calibri" w:hAnsi="Calibri" w:eastAsia="Calibri"/>
          <w:color w:val="000000"/>
          <w:sz w:val="21"/>
        </w:rPr>
        <w:t>2</w:t>
      </w:r>
      <w:r>
        <w:rPr>
          <w:rFonts w:ascii="宋体" w:hAnsi="宋体" w:eastAsia="宋体"/>
          <w:color w:val="000000"/>
          <w:sz w:val="21"/>
        </w:rPr>
        <w:t>．集成电路前段设计流程，写出相关的工具。</w:t>
      </w:r>
      <w:r>
        <w:br w:type="textWrapping"/>
      </w:r>
      <w:r>
        <w:rPr>
          <w:rFonts w:ascii="Calibri" w:hAnsi="Calibri" w:eastAsia="Calibri"/>
          <w:color w:val="000000"/>
          <w:sz w:val="21"/>
        </w:rPr>
        <w:t>3</w:t>
      </w:r>
      <w:r>
        <w:rPr>
          <w:rFonts w:ascii="宋体" w:hAnsi="宋体" w:eastAsia="宋体"/>
          <w:color w:val="000000"/>
          <w:sz w:val="21"/>
        </w:rPr>
        <w:t>．解释名词</w:t>
      </w:r>
      <w:r>
        <w:rPr>
          <w:rFonts w:ascii="Calibri" w:hAnsi="Calibri" w:eastAsia="Calibri"/>
          <w:color w:val="000000"/>
          <w:sz w:val="21"/>
        </w:rPr>
        <w:t xml:space="preserve"> IRQ</w:t>
      </w:r>
      <w:r>
        <w:rPr>
          <w:rFonts w:ascii="宋体" w:hAnsi="宋体" w:eastAsia="宋体"/>
          <w:color w:val="000000"/>
          <w:sz w:val="21"/>
        </w:rPr>
        <w:t>，</w:t>
      </w:r>
      <w:r>
        <w:rPr>
          <w:rFonts w:ascii="Calibri" w:hAnsi="Calibri" w:eastAsia="Calibri"/>
          <w:color w:val="000000"/>
          <w:sz w:val="21"/>
        </w:rPr>
        <w:t>BIOS</w:t>
      </w:r>
      <w:r>
        <w:rPr>
          <w:rFonts w:ascii="宋体" w:hAnsi="宋体" w:eastAsia="宋体"/>
          <w:color w:val="000000"/>
          <w:sz w:val="21"/>
        </w:rPr>
        <w:t>，</w:t>
      </w:r>
      <w:r>
        <w:rPr>
          <w:rFonts w:ascii="Calibri" w:hAnsi="Calibri" w:eastAsia="Calibri"/>
          <w:color w:val="000000"/>
          <w:sz w:val="21"/>
        </w:rPr>
        <w:t>USB</w:t>
      </w:r>
      <w:r>
        <w:rPr>
          <w:rFonts w:ascii="宋体" w:hAnsi="宋体" w:eastAsia="宋体"/>
          <w:color w:val="000000"/>
          <w:sz w:val="21"/>
        </w:rPr>
        <w:t>，</w:t>
      </w:r>
      <w:r>
        <w:rPr>
          <w:rFonts w:ascii="Calibri" w:hAnsi="Calibri" w:eastAsia="Calibri"/>
          <w:color w:val="000000"/>
          <w:sz w:val="21"/>
        </w:rPr>
        <w:t>VHDL</w:t>
      </w:r>
      <w:r>
        <w:rPr>
          <w:rFonts w:ascii="宋体" w:hAnsi="宋体" w:eastAsia="宋体"/>
          <w:color w:val="000000"/>
          <w:sz w:val="21"/>
        </w:rPr>
        <w:t>，</w:t>
      </w:r>
      <w:r>
        <w:rPr>
          <w:rFonts w:ascii="Calibri" w:hAnsi="Calibri" w:eastAsia="Calibri"/>
          <w:color w:val="000000"/>
          <w:sz w:val="21"/>
        </w:rPr>
        <w:t>SDR</w:t>
      </w:r>
      <w:r>
        <w:rPr>
          <w:rFonts w:ascii="宋体" w:hAnsi="宋体" w:eastAsia="宋体"/>
          <w:color w:val="000000"/>
          <w:sz w:val="21"/>
        </w:rPr>
        <w:t>。</w:t>
      </w:r>
      <w:r>
        <w:br w:type="textWrapping"/>
      </w:r>
      <w:r>
        <w:rPr>
          <w:rFonts w:ascii="Calibri" w:hAnsi="Calibri" w:eastAsia="Calibri"/>
          <w:color w:val="000000"/>
          <w:sz w:val="21"/>
        </w:rPr>
        <w:t>4</w:t>
      </w:r>
      <w:r>
        <w:rPr>
          <w:rFonts w:ascii="宋体" w:hAnsi="宋体" w:eastAsia="宋体"/>
          <w:color w:val="000000"/>
          <w:sz w:val="21"/>
        </w:rPr>
        <w:t>．简述如下</w:t>
      </w:r>
      <w:r>
        <w:rPr>
          <w:rFonts w:ascii="Calibri" w:hAnsi="Calibri" w:eastAsia="Calibri"/>
          <w:color w:val="000000"/>
          <w:sz w:val="21"/>
        </w:rPr>
        <w:t xml:space="preserve"> Unix</w:t>
      </w:r>
      <w:r>
        <w:rPr>
          <w:rFonts w:ascii="宋体" w:hAnsi="宋体" w:eastAsia="宋体"/>
          <w:color w:val="000000"/>
          <w:sz w:val="21"/>
        </w:rPr>
        <w:t xml:space="preserve"> 命令</w:t>
      </w:r>
      <w:r>
        <w:rPr>
          <w:rFonts w:ascii="Calibri" w:hAnsi="Calibri" w:eastAsia="Calibri"/>
          <w:color w:val="000000"/>
          <w:sz w:val="21"/>
        </w:rPr>
        <w:t xml:space="preserve"> cp -r, rm,uname</w:t>
      </w:r>
      <w:r>
        <w:rPr>
          <w:rFonts w:ascii="宋体" w:hAnsi="宋体" w:eastAsia="宋体"/>
          <w:color w:val="000000"/>
          <w:sz w:val="21"/>
        </w:rPr>
        <w:t>。</w:t>
      </w:r>
      <w:r>
        <w:br w:type="textWrapping"/>
      </w:r>
      <w:r>
        <w:rPr>
          <w:rFonts w:ascii="Calibri" w:hAnsi="Calibri" w:eastAsia="Calibri"/>
          <w:color w:val="000000"/>
          <w:sz w:val="21"/>
        </w:rPr>
        <w:t>5</w:t>
      </w:r>
      <w:r>
        <w:rPr>
          <w:rFonts w:ascii="宋体" w:hAnsi="宋体" w:eastAsia="宋体"/>
          <w:color w:val="000000"/>
          <w:sz w:val="21"/>
        </w:rPr>
        <w:t>．用波形表示</w:t>
      </w:r>
      <w:r>
        <w:rPr>
          <w:rFonts w:ascii="Calibri" w:hAnsi="Calibri" w:eastAsia="Calibri"/>
          <w:color w:val="000000"/>
          <w:sz w:val="21"/>
        </w:rPr>
        <w:t xml:space="preserve"> D</w:t>
      </w:r>
      <w:r>
        <w:rPr>
          <w:rFonts w:ascii="宋体" w:hAnsi="宋体" w:eastAsia="宋体"/>
          <w:color w:val="000000"/>
          <w:sz w:val="21"/>
        </w:rPr>
        <w:t xml:space="preserve"> 触发器的功能。</w:t>
      </w:r>
      <w:r>
        <w:br w:type="textWrapping"/>
      </w:r>
      <w:r>
        <w:rPr>
          <w:rFonts w:ascii="Calibri" w:hAnsi="Calibri" w:eastAsia="Calibri"/>
          <w:color w:val="000000"/>
          <w:sz w:val="21"/>
        </w:rPr>
        <w:t>6</w:t>
      </w:r>
      <w:r>
        <w:rPr>
          <w:rFonts w:ascii="宋体" w:hAnsi="宋体" w:eastAsia="宋体"/>
          <w:color w:val="000000"/>
          <w:sz w:val="21"/>
        </w:rPr>
        <w:t>．写异步</w:t>
      </w:r>
      <w:r>
        <w:rPr>
          <w:rFonts w:ascii="Calibri" w:hAnsi="Calibri" w:eastAsia="Calibri"/>
          <w:color w:val="000000"/>
          <w:sz w:val="21"/>
        </w:rPr>
        <w:t xml:space="preserve"> D</w:t>
      </w:r>
      <w:r>
        <w:rPr>
          <w:rFonts w:ascii="宋体" w:hAnsi="宋体" w:eastAsia="宋体"/>
          <w:color w:val="000000"/>
          <w:sz w:val="21"/>
        </w:rPr>
        <w:t xml:space="preserve"> 触发器的</w:t>
      </w:r>
      <w:r>
        <w:rPr>
          <w:rFonts w:ascii="Calibri" w:hAnsi="Calibri" w:eastAsia="Calibri"/>
          <w:color w:val="000000"/>
          <w:sz w:val="21"/>
        </w:rPr>
        <w:t xml:space="preserve"> verilog module</w:t>
      </w:r>
      <w:r>
        <w:rPr>
          <w:rFonts w:ascii="宋体" w:hAnsi="宋体" w:eastAsia="宋体"/>
          <w:color w:val="000000"/>
          <w:sz w:val="21"/>
        </w:rPr>
        <w:t>。</w:t>
      </w:r>
      <w:r>
        <w:br w:type="textWrapping"/>
      </w:r>
      <w:r>
        <w:rPr>
          <w:rFonts w:ascii="Calibri" w:hAnsi="Calibri" w:eastAsia="Calibri"/>
          <w:color w:val="000000"/>
          <w:sz w:val="21"/>
        </w:rPr>
        <w:t>7</w:t>
      </w:r>
      <w:r>
        <w:rPr>
          <w:rFonts w:ascii="宋体" w:hAnsi="宋体" w:eastAsia="宋体"/>
          <w:color w:val="000000"/>
          <w:sz w:val="21"/>
        </w:rPr>
        <w:t>．</w:t>
      </w:r>
      <w:r>
        <w:rPr>
          <w:rFonts w:ascii="Calibri" w:hAnsi="Calibri" w:eastAsia="Calibri"/>
          <w:color w:val="000000"/>
          <w:sz w:val="21"/>
        </w:rPr>
        <w:t>What is PC Chipset</w:t>
      </w:r>
      <w:r>
        <w:rPr>
          <w:rFonts w:ascii="宋体" w:hAnsi="宋体" w:eastAsia="宋体"/>
          <w:color w:val="000000"/>
          <w:sz w:val="21"/>
        </w:rPr>
        <w:t>？</w:t>
      </w:r>
      <w:r>
        <w:br w:type="textWrapping"/>
      </w:r>
      <w:r>
        <w:rPr>
          <w:rFonts w:ascii="Calibri" w:hAnsi="Calibri" w:eastAsia="Calibri"/>
          <w:color w:val="000000"/>
          <w:sz w:val="21"/>
        </w:rPr>
        <w:t>8</w:t>
      </w:r>
      <w:r>
        <w:rPr>
          <w:rFonts w:ascii="宋体" w:hAnsi="宋体" w:eastAsia="宋体"/>
          <w:color w:val="000000"/>
          <w:sz w:val="21"/>
        </w:rPr>
        <w:t>．用传输门和倒向器搭一个边沿触发器。</w:t>
      </w:r>
    </w:p>
    <w:p>
      <w:pPr>
        <w:autoSpaceDE w:val="0"/>
        <w:autoSpaceDN w:val="0"/>
        <w:spacing w:before="38" w:after="0" w:line="232" w:lineRule="exact"/>
      </w:pPr>
      <w:r>
        <w:rPr>
          <w:rFonts w:ascii="Calibri" w:hAnsi="Calibri" w:eastAsia="Calibri"/>
          <w:color w:val="000000"/>
          <w:sz w:val="21"/>
        </w:rPr>
        <w:t>9</w:t>
      </w:r>
      <w:r>
        <w:rPr>
          <w:rFonts w:ascii="宋体" w:hAnsi="宋体" w:eastAsia="宋体"/>
          <w:color w:val="000000"/>
          <w:sz w:val="21"/>
        </w:rPr>
        <w:t>．画状态机，接受</w:t>
      </w:r>
      <w:r>
        <w:rPr>
          <w:rFonts w:ascii="Calibri" w:hAnsi="Calibri" w:eastAsia="Calibri"/>
          <w:color w:val="000000"/>
          <w:sz w:val="21"/>
        </w:rPr>
        <w:t xml:space="preserve"> 1</w:t>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5</w:t>
      </w:r>
      <w:r>
        <w:rPr>
          <w:rFonts w:ascii="宋体" w:hAnsi="宋体" w:eastAsia="宋体"/>
          <w:color w:val="000000"/>
          <w:sz w:val="21"/>
        </w:rPr>
        <w:t xml:space="preserve"> 分钱的卖报机，每份报纸</w:t>
      </w:r>
      <w:r>
        <w:rPr>
          <w:rFonts w:ascii="Calibri" w:hAnsi="Calibri" w:eastAsia="Calibri"/>
          <w:color w:val="000000"/>
          <w:sz w:val="21"/>
        </w:rPr>
        <w:t xml:space="preserve"> 5</w:t>
      </w:r>
      <w:r>
        <w:rPr>
          <w:rFonts w:ascii="宋体" w:hAnsi="宋体" w:eastAsia="宋体"/>
          <w:color w:val="000000"/>
          <w:sz w:val="21"/>
        </w:rPr>
        <w:t xml:space="preserve"> 分钱。</w:t>
      </w:r>
    </w:p>
    <w:p>
      <w:pPr>
        <w:pStyle w:val="3"/>
      </w:pPr>
      <w:bookmarkStart w:id="63" w:name="_Toc108796510"/>
      <w:r>
        <w:t>64</w:t>
      </w:r>
      <w:r>
        <w:rPr>
          <w:rFonts w:ascii="宋体" w:hAnsi="宋体" w:eastAsia="宋体"/>
        </w:rPr>
        <w:t>、</w:t>
      </w:r>
      <w:r>
        <w:t>DSP</w:t>
      </w:r>
      <w:r>
        <w:rPr>
          <w:rFonts w:ascii="宋体" w:hAnsi="宋体" w:eastAsia="宋体"/>
        </w:rPr>
        <w:t xml:space="preserve"> 题目</w:t>
      </w:r>
      <w:bookmarkEnd w:id="63"/>
    </w:p>
    <w:tbl>
      <w:tblPr>
        <w:tblStyle w:val="41"/>
        <w:tblW w:w="0" w:type="auto"/>
        <w:tblInd w:w="52" w:type="dxa"/>
        <w:tblLayout w:type="fixed"/>
        <w:tblCellMar>
          <w:top w:w="0" w:type="dxa"/>
          <w:left w:w="108" w:type="dxa"/>
          <w:bottom w:w="0" w:type="dxa"/>
          <w:right w:w="108" w:type="dxa"/>
        </w:tblCellMar>
      </w:tblPr>
      <w:tblGrid>
        <w:gridCol w:w="1522"/>
        <w:gridCol w:w="5826"/>
      </w:tblGrid>
      <w:tr>
        <w:tblPrEx>
          <w:tblCellMar>
            <w:top w:w="0" w:type="dxa"/>
            <w:left w:w="108" w:type="dxa"/>
            <w:bottom w:w="0" w:type="dxa"/>
            <w:right w:w="108" w:type="dxa"/>
          </w:tblCellMar>
        </w:tblPrEx>
        <w:trPr>
          <w:trHeight w:val="2750" w:hRule="exact"/>
        </w:trPr>
        <w:tc>
          <w:tcPr>
            <w:tcW w:w="7348" w:type="dxa"/>
            <w:gridSpan w:val="2"/>
            <w:tcMar>
              <w:left w:w="0" w:type="dxa"/>
              <w:right w:w="0" w:type="dxa"/>
            </w:tcMar>
          </w:tcPr>
          <w:p>
            <w:pPr>
              <w:autoSpaceDE w:val="0"/>
              <w:autoSpaceDN w:val="0"/>
              <w:spacing w:before="550" w:after="0" w:line="272" w:lineRule="exact"/>
              <w:ind w:left="54" w:right="54"/>
            </w:pP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H</w:t>
            </w:r>
            <w:r>
              <w:rPr>
                <w:rFonts w:ascii="宋体" w:hAnsi="宋体" w:eastAsia="宋体"/>
                <w:color w:val="000000"/>
                <w:sz w:val="21"/>
              </w:rPr>
              <w:t>（</w:t>
            </w:r>
            <w:r>
              <w:rPr>
                <w:rFonts w:ascii="Calibri" w:hAnsi="Calibri" w:eastAsia="Calibri"/>
                <w:color w:val="000000"/>
                <w:sz w:val="21"/>
              </w:rPr>
              <w:t>n</w:t>
            </w:r>
            <w:r>
              <w:rPr>
                <w:rFonts w:ascii="宋体" w:hAnsi="宋体" w:eastAsia="宋体"/>
                <w:color w:val="000000"/>
                <w:sz w:val="21"/>
              </w:rPr>
              <w:t>）</w:t>
            </w:r>
            <w:r>
              <w:rPr>
                <w:rFonts w:ascii="Calibri" w:hAnsi="Calibri" w:eastAsia="Calibri"/>
                <w:color w:val="000000"/>
                <w:sz w:val="21"/>
              </w:rPr>
              <w:t>??a*h</w:t>
            </w:r>
            <w:r>
              <w:rPr>
                <w:rFonts w:ascii="宋体" w:hAnsi="宋体" w:eastAsia="宋体"/>
                <w:color w:val="000000"/>
                <w:sz w:val="21"/>
              </w:rPr>
              <w:t>（</w:t>
            </w:r>
            <w:r>
              <w:rPr>
                <w:rFonts w:ascii="Calibri" w:hAnsi="Calibri" w:eastAsia="Calibri"/>
                <w:color w:val="000000"/>
                <w:sz w:val="21"/>
              </w:rPr>
              <w:t>n?1</w:t>
            </w:r>
            <w:r>
              <w:rPr>
                <w:rFonts w:ascii="宋体" w:hAnsi="宋体" w:eastAsia="宋体"/>
                <w:color w:val="000000"/>
                <w:sz w:val="21"/>
              </w:rPr>
              <w:t>）</w:t>
            </w:r>
            <w:r>
              <w:rPr>
                <w:rFonts w:ascii="Calibri" w:hAnsi="Calibri" w:eastAsia="Calibri"/>
                <w:color w:val="000000"/>
                <w:sz w:val="21"/>
              </w:rPr>
              <w:t>+b*</w:t>
            </w:r>
            <w:r>
              <w:rPr>
                <w:rFonts w:ascii="宋体" w:hAnsi="宋体" w:eastAsia="宋体"/>
                <w:color w:val="000000"/>
                <w:sz w:val="21"/>
              </w:rPr>
              <w:t>δ（</w:t>
            </w:r>
            <w:r>
              <w:rPr>
                <w:rFonts w:ascii="Calibri" w:hAnsi="Calibri" w:eastAsia="Calibri"/>
                <w:color w:val="000000"/>
                <w:sz w:val="21"/>
              </w:rPr>
              <w:t>n</w:t>
            </w:r>
            <w:r>
              <w:rPr>
                <w:rFonts w:ascii="宋体" w:hAnsi="宋体" w:eastAsia="宋体"/>
                <w:color w:val="000000"/>
                <w:sz w:val="21"/>
              </w:rPr>
              <w:t>）</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）求</w:t>
            </w:r>
            <w:r>
              <w:rPr>
                <w:rFonts w:ascii="Calibri" w:hAnsi="Calibri" w:eastAsia="Calibri"/>
                <w:color w:val="000000"/>
                <w:sz w:val="21"/>
              </w:rPr>
              <w:t xml:space="preserve"> h</w:t>
            </w:r>
            <w:r>
              <w:rPr>
                <w:rFonts w:ascii="宋体" w:hAnsi="宋体" w:eastAsia="宋体"/>
                <w:color w:val="000000"/>
                <w:sz w:val="21"/>
              </w:rPr>
              <w:t>（</w:t>
            </w:r>
            <w:r>
              <w:rPr>
                <w:rFonts w:ascii="Calibri" w:hAnsi="Calibri" w:eastAsia="Calibri"/>
                <w:color w:val="000000"/>
                <w:sz w:val="21"/>
              </w:rPr>
              <w:t>n</w:t>
            </w:r>
            <w:r>
              <w:rPr>
                <w:rFonts w:ascii="宋体" w:hAnsi="宋体" w:eastAsia="宋体"/>
                <w:color w:val="000000"/>
                <w:sz w:val="21"/>
              </w:rPr>
              <w:t>）的</w:t>
            </w:r>
            <w:r>
              <w:rPr>
                <w:rFonts w:ascii="Calibri" w:hAnsi="Calibri" w:eastAsia="Calibri"/>
                <w:color w:val="000000"/>
                <w:sz w:val="21"/>
              </w:rPr>
              <w:t xml:space="preserve"> z</w:t>
            </w:r>
            <w:r>
              <w:rPr>
                <w:rFonts w:ascii="宋体" w:hAnsi="宋体" w:eastAsia="宋体"/>
                <w:color w:val="000000"/>
                <w:sz w:val="21"/>
              </w:rPr>
              <w:t xml:space="preserve"> 变换</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）该系统是否为稳定系统</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）写出</w:t>
            </w:r>
            <w:r>
              <w:rPr>
                <w:rFonts w:ascii="Calibri" w:hAnsi="Calibri" w:eastAsia="Calibri"/>
                <w:color w:val="000000"/>
                <w:sz w:val="21"/>
              </w:rPr>
              <w:t xml:space="preserve"> FIR</w:t>
            </w:r>
            <w:r>
              <w:rPr>
                <w:rFonts w:ascii="宋体" w:hAnsi="宋体" w:eastAsia="宋体"/>
                <w:color w:val="000000"/>
                <w:sz w:val="21"/>
              </w:rPr>
              <w:t xml:space="preserve"> 数字滤波器的差分方程</w:t>
            </w:r>
            <w:r>
              <w:br w:type="textWrapping"/>
            </w:r>
            <w:r>
              <w:rPr>
                <w:rFonts w:ascii="Calibri" w:hAnsi="Calibri" w:eastAsia="Calibri"/>
                <w:color w:val="000000"/>
                <w:sz w:val="21"/>
              </w:rPr>
              <w:t>2</w:t>
            </w:r>
            <w:r>
              <w:rPr>
                <w:rFonts w:ascii="宋体" w:hAnsi="宋体" w:eastAsia="宋体"/>
                <w:color w:val="000000"/>
                <w:sz w:val="21"/>
              </w:rPr>
              <w:t>．写出下面模拟信号所需的最小采样带宽</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）模拟信号的频率范围是</w:t>
            </w:r>
            <w:r>
              <w:rPr>
                <w:rFonts w:ascii="Calibri" w:hAnsi="Calibri" w:eastAsia="Calibri"/>
                <w:color w:val="000000"/>
                <w:sz w:val="21"/>
              </w:rPr>
              <w:t xml:space="preserve"> 0~4kHz</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）模拟信号的频率范围是</w:t>
            </w:r>
            <w:r>
              <w:rPr>
                <w:rFonts w:ascii="Calibri" w:hAnsi="Calibri" w:eastAsia="Calibri"/>
                <w:color w:val="000000"/>
                <w:sz w:val="21"/>
              </w:rPr>
              <w:t xml:space="preserve"> 2~4kHz</w:t>
            </w:r>
            <w:r>
              <w:br w:type="textWrapping"/>
            </w:r>
            <w:r>
              <w:rPr>
                <w:rFonts w:ascii="Calibri" w:hAnsi="Calibri" w:eastAsia="Calibri"/>
                <w:color w:val="000000"/>
                <w:sz w:val="21"/>
              </w:rPr>
              <w:t>3</w:t>
            </w:r>
            <w:r>
              <w:rPr>
                <w:rFonts w:ascii="宋体" w:hAnsi="宋体" w:eastAsia="宋体"/>
                <w:color w:val="000000"/>
                <w:sz w:val="21"/>
              </w:rPr>
              <w:t>．名词解释</w:t>
            </w:r>
          </w:p>
        </w:tc>
      </w:tr>
      <w:tr>
        <w:tblPrEx>
          <w:tblCellMar>
            <w:top w:w="0" w:type="dxa"/>
            <w:left w:w="108" w:type="dxa"/>
            <w:bottom w:w="0" w:type="dxa"/>
            <w:right w:w="108" w:type="dxa"/>
          </w:tblCellMar>
        </w:tblPrEx>
        <w:trPr>
          <w:trHeight w:val="270" w:hRule="exact"/>
        </w:trPr>
        <w:tc>
          <w:tcPr>
            <w:tcW w:w="1522" w:type="dxa"/>
            <w:tcMar>
              <w:left w:w="0" w:type="dxa"/>
              <w:right w:w="0" w:type="dxa"/>
            </w:tcMar>
          </w:tcPr>
          <w:p>
            <w:pPr>
              <w:autoSpaceDE w:val="0"/>
              <w:autoSpaceDN w:val="0"/>
              <w:spacing w:before="20" w:after="0" w:line="232" w:lineRule="exact"/>
              <w:jc w:val="center"/>
            </w:pP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）量化误差</w:t>
            </w:r>
          </w:p>
        </w:tc>
        <w:tc>
          <w:tcPr>
            <w:tcW w:w="5826" w:type="dxa"/>
            <w:tcMar>
              <w:left w:w="0" w:type="dxa"/>
              <w:right w:w="0" w:type="dxa"/>
            </w:tcMar>
          </w:tcPr>
          <w:p>
            <w:pPr>
              <w:autoSpaceDE w:val="0"/>
              <w:autoSpaceDN w:val="0"/>
              <w:spacing w:before="20" w:after="0" w:line="232" w:lineRule="exact"/>
              <w:ind w:left="106" w:right="106"/>
            </w:pP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）直方图</w:t>
            </w:r>
          </w:p>
        </w:tc>
      </w:tr>
    </w:tbl>
    <w:p>
      <w:pPr>
        <w:autoSpaceDE w:val="0"/>
        <w:autoSpaceDN w:val="0"/>
        <w:spacing w:before="20" w:after="0" w:line="232" w:lineRule="exact"/>
        <w:ind w:left="106" w:right="106"/>
      </w:pP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）白平衡</w:t>
      </w:r>
    </w:p>
    <w:p>
      <w:pPr>
        <w:sectPr>
          <w:pgSz w:w="12240" w:h="15840"/>
          <w:pgMar w:top="502" w:right="708" w:bottom="474" w:left="72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72" w:lineRule="exact"/>
        <w:ind w:left="106" w:right="106"/>
      </w:pP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w:t>
      </w:r>
      <w:r>
        <w:rPr>
          <w:rFonts w:ascii="Calibri" w:hAnsi="Calibri" w:eastAsia="Calibri"/>
          <w:color w:val="000000"/>
          <w:sz w:val="21"/>
        </w:rPr>
        <w:t>MMX</w:t>
      </w:r>
      <w:r>
        <w:br w:type="textWrapping"/>
      </w:r>
      <w:r>
        <w:rPr>
          <w:rFonts w:ascii="Calibri" w:hAnsi="Calibri" w:eastAsia="Calibri"/>
          <w:color w:val="000000"/>
          <w:sz w:val="21"/>
        </w:rPr>
        <w:t>4</w:t>
      </w:r>
      <w:r>
        <w:rPr>
          <w:rFonts w:ascii="宋体" w:hAnsi="宋体" w:eastAsia="宋体"/>
          <w:color w:val="000000"/>
          <w:sz w:val="21"/>
        </w:rPr>
        <w:t>．写出下面几种格式中用到的压缩技术</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JPEG</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MPEG2</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MP3</w:t>
      </w:r>
    </w:p>
    <w:p>
      <w:pPr>
        <w:pStyle w:val="3"/>
      </w:pPr>
      <w:bookmarkStart w:id="64" w:name="_Toc108796511"/>
      <w:r>
        <w:rPr>
          <w:rFonts w:ascii="Calibri" w:hAnsi="Calibri" w:eastAsia="Calibri"/>
        </w:rPr>
        <w:t>65</w:t>
      </w:r>
      <w:r>
        <w:t>、高通笔</w:t>
      </w:r>
      <w:r>
        <w:rPr>
          <w:rFonts w:hint="eastAsia" w:ascii="微软雅黑" w:hAnsi="微软雅黑" w:eastAsia="微软雅黑" w:cs="微软雅黑"/>
        </w:rPr>
        <w:t>试题</w:t>
      </w:r>
      <w:bookmarkEnd w:id="64"/>
    </w:p>
    <w:p>
      <w:pPr>
        <w:autoSpaceDE w:val="0"/>
        <w:autoSpaceDN w:val="0"/>
        <w:spacing w:before="1146" w:after="0" w:line="256" w:lineRule="exact"/>
        <w:ind w:left="106" w:right="106"/>
      </w:pPr>
      <w:r>
        <w:rPr>
          <w:rFonts w:ascii="Calibri" w:hAnsi="Calibri" w:eastAsia="Calibri"/>
          <w:color w:val="000000"/>
          <w:sz w:val="21"/>
        </w:rPr>
        <w:t>1. Can you describe the trend of wireless mobile communication industry? ( 2000 letters)</w:t>
      </w:r>
      <w:r>
        <w:br w:type="textWrapping"/>
      </w:r>
      <w:r>
        <w:rPr>
          <w:rFonts w:ascii="Calibri" w:hAnsi="Calibri" w:eastAsia="Calibri"/>
          <w:color w:val="000000"/>
          <w:sz w:val="21"/>
        </w:rPr>
        <w:t>2. Compare the major third generation technologies.(2000 letters)</w:t>
      </w:r>
      <w:r>
        <w:br w:type="textWrapping"/>
      </w:r>
      <w:r>
        <w:rPr>
          <w:rFonts w:ascii="Calibri" w:hAnsi="Calibri" w:eastAsia="Calibri"/>
          <w:color w:val="000000"/>
          <w:sz w:val="21"/>
        </w:rPr>
        <w:t>3. Describe the characteristics of Walsh function. Explain how to generate Walsh Function.</w:t>
      </w:r>
    </w:p>
    <w:p>
      <w:pPr>
        <w:autoSpaceDE w:val="0"/>
        <w:autoSpaceDN w:val="0"/>
        <w:spacing w:before="46" w:after="0" w:line="208" w:lineRule="exact"/>
      </w:pPr>
      <w:r>
        <w:rPr>
          <w:rFonts w:ascii="Calibri" w:hAnsi="Calibri" w:eastAsia="Calibri"/>
          <w:color w:val="000000"/>
          <w:sz w:val="21"/>
        </w:rPr>
        <w:t>(2000 letters)</w:t>
      </w:r>
    </w:p>
    <w:p>
      <w:pPr>
        <w:autoSpaceDE w:val="0"/>
        <w:autoSpaceDN w:val="0"/>
        <w:spacing w:before="48" w:after="0" w:line="210" w:lineRule="exact"/>
        <w:ind w:left="106" w:right="106"/>
      </w:pPr>
      <w:r>
        <w:rPr>
          <w:rFonts w:ascii="Calibri" w:hAnsi="Calibri" w:eastAsia="Calibri"/>
          <w:color w:val="000000"/>
          <w:sz w:val="21"/>
        </w:rPr>
        <w:t>4. List factors that will affect the capacity of forward and reverse links of a CDMA system.</w:t>
      </w:r>
    </w:p>
    <w:p>
      <w:pPr>
        <w:autoSpaceDE w:val="0"/>
        <w:autoSpaceDN w:val="0"/>
        <w:spacing w:before="48" w:after="0" w:line="208" w:lineRule="exact"/>
      </w:pPr>
      <w:r>
        <w:rPr>
          <w:rFonts w:ascii="Calibri" w:hAnsi="Calibri" w:eastAsia="Calibri"/>
          <w:color w:val="000000"/>
          <w:sz w:val="21"/>
        </w:rPr>
        <w:t>(2000 letters)</w:t>
      </w:r>
    </w:p>
    <w:p>
      <w:pPr>
        <w:autoSpaceDE w:val="0"/>
        <w:autoSpaceDN w:val="0"/>
        <w:spacing w:before="48" w:after="0" w:line="208" w:lineRule="exact"/>
        <w:ind w:left="106" w:right="106"/>
      </w:pPr>
      <w:r>
        <w:rPr>
          <w:rFonts w:ascii="Calibri" w:hAnsi="Calibri" w:eastAsia="Calibri"/>
          <w:color w:val="000000"/>
          <w:sz w:val="21"/>
        </w:rPr>
        <w:t>5. What are the differences between IS-95 A/B and cdma2000 1X? (2000 letters)</w:t>
      </w:r>
    </w:p>
    <w:p>
      <w:pPr>
        <w:pStyle w:val="3"/>
      </w:pPr>
      <w:bookmarkStart w:id="65" w:name="_Toc108796512"/>
      <w:r>
        <w:rPr>
          <w:rFonts w:ascii="Calibri" w:hAnsi="Calibri" w:eastAsia="Calibri"/>
        </w:rPr>
        <w:t>66</w:t>
      </w:r>
      <w:r>
        <w:t>、威盛笔</w:t>
      </w:r>
      <w:r>
        <w:rPr>
          <w:rFonts w:hint="eastAsia" w:ascii="微软雅黑" w:hAnsi="微软雅黑" w:eastAsia="微软雅黑" w:cs="微软雅黑"/>
        </w:rPr>
        <w:t>试试题</w:t>
      </w:r>
      <w:bookmarkEnd w:id="65"/>
    </w:p>
    <w:p>
      <w:pPr>
        <w:autoSpaceDE w:val="0"/>
        <w:autoSpaceDN w:val="0"/>
        <w:spacing w:before="1146" w:after="0" w:line="266" w:lineRule="exact"/>
        <w:ind w:left="106" w:right="106"/>
      </w:pPr>
      <w:r>
        <w:rPr>
          <w:rFonts w:ascii="Calibri" w:hAnsi="Calibri" w:eastAsia="Calibri"/>
          <w:color w:val="000000"/>
          <w:sz w:val="21"/>
        </w:rPr>
        <w:t>2002</w:t>
      </w:r>
      <w:r>
        <w:rPr>
          <w:rFonts w:ascii="宋体" w:hAnsi="宋体" w:eastAsia="宋体"/>
          <w:color w:val="000000"/>
          <w:sz w:val="21"/>
        </w:rPr>
        <w:t xml:space="preserve"> 年软件笔试题</w:t>
      </w:r>
      <w:r>
        <w:br w:type="textWrapping"/>
      </w:r>
      <w:r>
        <w:rPr>
          <w:rFonts w:ascii="Calibri" w:hAnsi="Calibri" w:eastAsia="Calibri"/>
          <w:color w:val="000000"/>
          <w:sz w:val="21"/>
        </w:rPr>
        <w:t>1</w:t>
      </w:r>
      <w:r>
        <w:rPr>
          <w:rFonts w:ascii="宋体" w:hAnsi="宋体" w:eastAsia="宋体"/>
          <w:color w:val="000000"/>
          <w:sz w:val="21"/>
        </w:rPr>
        <w:t>．三组程序，找出你认为的错误。</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a.c long temp[255];</w:t>
      </w:r>
      <w:r>
        <w:br w:type="textWrapping"/>
      </w:r>
      <w:r>
        <w:rPr>
          <w:rFonts w:ascii="Calibri" w:hAnsi="Calibri" w:eastAsia="Calibri"/>
          <w:color w:val="000000"/>
          <w:sz w:val="21"/>
        </w:rPr>
        <w:t>b.c extern *temp;</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a.c long temp[255];</w:t>
      </w:r>
      <w:r>
        <w:br w:type="textWrapping"/>
      </w:r>
      <w:r>
        <w:rPr>
          <w:rFonts w:ascii="Calibri" w:hAnsi="Calibri" w:eastAsia="Calibri"/>
          <w:color w:val="000000"/>
          <w:sz w:val="21"/>
        </w:rPr>
        <w:t>b.c extern temp[256];</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a.c long temp[255];</w:t>
      </w:r>
      <w:r>
        <w:br w:type="textWrapping"/>
      </w:r>
      <w:r>
        <w:rPr>
          <w:rFonts w:ascii="Calibri" w:hAnsi="Calibri" w:eastAsia="Calibri"/>
          <w:color w:val="000000"/>
          <w:sz w:val="21"/>
        </w:rPr>
        <w:t>b.c extern temp[];</w:t>
      </w:r>
      <w:r>
        <w:br w:type="textWrapping"/>
      </w:r>
      <w:r>
        <w:rPr>
          <w:rFonts w:ascii="Calibri" w:hAnsi="Calibri" w:eastAsia="Calibri"/>
          <w:color w:val="000000"/>
          <w:sz w:val="21"/>
        </w:rPr>
        <w:t>2</w:t>
      </w:r>
      <w:r>
        <w:rPr>
          <w:rFonts w:ascii="宋体" w:hAnsi="宋体" w:eastAsia="宋体"/>
          <w:color w:val="000000"/>
          <w:sz w:val="21"/>
        </w:rPr>
        <w:t>．在第一个声明处编译出了奇怪的错误，为什么？</w:t>
      </w:r>
      <w:r>
        <w:br w:type="textWrapping"/>
      </w:r>
      <w:r>
        <w:rPr>
          <w:rFonts w:ascii="Calibri" w:hAnsi="Calibri" w:eastAsia="Calibri"/>
          <w:color w:val="000000"/>
          <w:sz w:val="21"/>
        </w:rPr>
        <w:t>#include &lt;stdio.h&gt;</w:t>
      </w:r>
      <w:r>
        <w:br w:type="textWrapping"/>
      </w:r>
      <w:r>
        <w:rPr>
          <w:rFonts w:ascii="Calibri" w:hAnsi="Calibri" w:eastAsia="Calibri"/>
          <w:color w:val="000000"/>
          <w:sz w:val="21"/>
        </w:rPr>
        <w:t>#include</w:t>
      </w:r>
      <w:r>
        <w:rPr>
          <w:rFonts w:ascii="宋体" w:hAnsi="宋体" w:eastAsia="宋体"/>
          <w:color w:val="000000"/>
          <w:sz w:val="21"/>
        </w:rPr>
        <w:t xml:space="preserve"> “</w:t>
      </w:r>
      <w:r>
        <w:rPr>
          <w:rFonts w:ascii="Calibri" w:hAnsi="Calibri" w:eastAsia="Calibri"/>
          <w:color w:val="000000"/>
          <w:sz w:val="21"/>
        </w:rPr>
        <w:t>myfun1.h</w:t>
      </w:r>
      <w:r>
        <w:rPr>
          <w:rFonts w:ascii="宋体" w:hAnsi="宋体" w:eastAsia="宋体"/>
          <w:color w:val="000000"/>
          <w:sz w:val="21"/>
        </w:rPr>
        <w:t>”</w:t>
      </w:r>
      <w:r>
        <w:br w:type="textWrapping"/>
      </w:r>
      <w:r>
        <w:rPr>
          <w:rFonts w:ascii="Calibri" w:hAnsi="Calibri" w:eastAsia="Calibri"/>
          <w:color w:val="000000"/>
          <w:sz w:val="21"/>
        </w:rPr>
        <w:t>#include</w:t>
      </w:r>
      <w:r>
        <w:rPr>
          <w:rFonts w:ascii="宋体" w:hAnsi="宋体" w:eastAsia="宋体"/>
          <w:color w:val="000000"/>
          <w:sz w:val="21"/>
        </w:rPr>
        <w:t xml:space="preserve"> “</w:t>
      </w:r>
      <w:r>
        <w:rPr>
          <w:rFonts w:ascii="Calibri" w:hAnsi="Calibri" w:eastAsia="Calibri"/>
          <w:color w:val="000000"/>
          <w:sz w:val="21"/>
        </w:rPr>
        <w:t>myfun2.h</w:t>
      </w:r>
      <w:r>
        <w:rPr>
          <w:rFonts w:ascii="宋体" w:hAnsi="宋体" w:eastAsia="宋体"/>
          <w:color w:val="000000"/>
          <w:sz w:val="21"/>
        </w:rPr>
        <w:t>”</w:t>
      </w:r>
      <w:r>
        <w:br w:type="textWrapping"/>
      </w:r>
      <w:r>
        <w:rPr>
          <w:rFonts w:ascii="Calibri" w:hAnsi="Calibri" w:eastAsia="Calibri"/>
          <w:color w:val="000000"/>
          <w:sz w:val="21"/>
        </w:rPr>
        <w:t>int myInt1;</w:t>
      </w:r>
      <w:r>
        <w:br w:type="textWrapping"/>
      </w:r>
      <w:r>
        <w:rPr>
          <w:rFonts w:ascii="Calibri" w:hAnsi="Calibri" w:eastAsia="Calibri"/>
          <w:color w:val="000000"/>
          <w:sz w:val="21"/>
        </w:rPr>
        <w:t>int myInt2;</w:t>
      </w:r>
      <w:r>
        <w:br w:type="textWrapping"/>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printf(</w:t>
      </w:r>
      <w:r>
        <w:rPr>
          <w:rFonts w:ascii="宋体" w:hAnsi="宋体" w:eastAsia="宋体"/>
          <w:color w:val="000000"/>
          <w:sz w:val="21"/>
        </w:rPr>
        <w:t>“</w:t>
      </w:r>
      <w:r>
        <w:rPr>
          <w:rFonts w:ascii="Calibri" w:hAnsi="Calibri" w:eastAsia="Calibri"/>
          <w:color w:val="000000"/>
          <w:sz w:val="21"/>
        </w:rPr>
        <w:t>0x%x</w:t>
      </w:r>
      <w:r>
        <w:rPr>
          <w:rFonts w:ascii="宋体" w:hAnsi="宋体" w:eastAsia="宋体"/>
          <w:color w:val="000000"/>
          <w:sz w:val="21"/>
        </w:rPr>
        <w:t>”</w:t>
      </w:r>
      <w:r>
        <w:rPr>
          <w:rFonts w:ascii="Calibri" w:hAnsi="Calibri" w:eastAsia="Calibri"/>
          <w:color w:val="000000"/>
          <w:sz w:val="21"/>
        </w:rPr>
        <w:t>, (&amp;0)[?1]);</w:t>
      </w:r>
      <w:r>
        <w:rPr>
          <w:rFonts w:ascii="宋体" w:hAnsi="宋体" w:eastAsia="宋体"/>
          <w:color w:val="000000"/>
          <w:sz w:val="21"/>
        </w:rPr>
        <w:t xml:space="preserve"> 请问打印了什么？</w:t>
      </w:r>
    </w:p>
    <w:p>
      <w:pPr>
        <w:sectPr>
          <w:pgSz w:w="12240" w:h="15840"/>
          <w:pgMar w:top="502" w:right="708" w:bottom="372" w:left="72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72" w:lineRule="exact"/>
        <w:ind w:left="106" w:right="106"/>
      </w:pPr>
      <w:r>
        <w:rPr>
          <w:rFonts w:ascii="Calibri" w:hAnsi="Calibri" w:eastAsia="Calibri"/>
          <w:color w:val="000000"/>
          <w:sz w:val="21"/>
        </w:rPr>
        <w:t>4</w:t>
      </w:r>
      <w:r>
        <w:rPr>
          <w:rFonts w:ascii="宋体" w:hAnsi="宋体" w:eastAsia="宋体"/>
          <w:color w:val="000000"/>
          <w:sz w:val="21"/>
        </w:rPr>
        <w:t>．汇编，用</w:t>
      </w:r>
      <w:r>
        <w:rPr>
          <w:rFonts w:ascii="Calibri" w:hAnsi="Calibri" w:eastAsia="Calibri"/>
          <w:color w:val="000000"/>
          <w:sz w:val="21"/>
        </w:rPr>
        <w:t xml:space="preserve"> ax,bx,cx,dx</w:t>
      </w:r>
      <w:r>
        <w:rPr>
          <w:rFonts w:ascii="宋体" w:hAnsi="宋体" w:eastAsia="宋体"/>
          <w:color w:val="000000"/>
          <w:sz w:val="21"/>
        </w:rPr>
        <w:t>，求</w:t>
      </w:r>
      <w:r>
        <w:rPr>
          <w:rFonts w:ascii="Calibri" w:hAnsi="Calibri" w:eastAsia="Calibri"/>
          <w:color w:val="000000"/>
          <w:sz w:val="21"/>
        </w:rPr>
        <w:t xml:space="preserve"> 1000</w:t>
      </w:r>
      <w:r>
        <w:rPr>
          <w:rFonts w:ascii="宋体" w:hAnsi="宋体" w:eastAsia="宋体"/>
          <w:color w:val="000000"/>
          <w:sz w:val="21"/>
        </w:rPr>
        <w:t>×</w:t>
      </w:r>
      <w:r>
        <w:rPr>
          <w:rFonts w:ascii="Calibri" w:hAnsi="Calibri" w:eastAsia="Calibri"/>
          <w:color w:val="000000"/>
          <w:sz w:val="21"/>
        </w:rPr>
        <w:t>1000/30</w:t>
      </w:r>
      <w:r>
        <w:rPr>
          <w:rFonts w:ascii="宋体" w:hAnsi="宋体" w:eastAsia="宋体"/>
          <w:color w:val="000000"/>
          <w:sz w:val="21"/>
        </w:rPr>
        <w:t>（四舍五入），结果放在</w:t>
      </w:r>
      <w:r>
        <w:rPr>
          <w:rFonts w:ascii="Calibri" w:hAnsi="Calibri" w:eastAsia="Calibri"/>
          <w:color w:val="000000"/>
          <w:sz w:val="21"/>
        </w:rPr>
        <w:t xml:space="preserve"> ax</w:t>
      </w:r>
      <w:r>
        <w:rPr>
          <w:rFonts w:ascii="宋体" w:hAnsi="宋体" w:eastAsia="宋体"/>
          <w:color w:val="000000"/>
          <w:sz w:val="21"/>
        </w:rPr>
        <w:t xml:space="preserve"> 中。</w:t>
      </w:r>
      <w:r>
        <w:br w:type="textWrapping"/>
      </w:r>
      <w:r>
        <w:rPr>
          <w:rFonts w:ascii="Calibri" w:hAnsi="Calibri" w:eastAsia="Calibri"/>
          <w:color w:val="000000"/>
          <w:sz w:val="21"/>
        </w:rPr>
        <w:t>5</w:t>
      </w:r>
      <w:r>
        <w:rPr>
          <w:rFonts w:ascii="宋体" w:hAnsi="宋体" w:eastAsia="宋体"/>
          <w:color w:val="000000"/>
          <w:sz w:val="21"/>
        </w:rPr>
        <w:t>．编最优化</w:t>
      </w:r>
      <w:r>
        <w:rPr>
          <w:rFonts w:ascii="Calibri" w:hAnsi="Calibri" w:eastAsia="Calibri"/>
          <w:color w:val="000000"/>
          <w:sz w:val="21"/>
        </w:rPr>
        <w:t xml:space="preserve"> Bubble(int *pIntArray,int L)</w:t>
      </w:r>
      <w:r>
        <w:rPr>
          <w:rFonts w:ascii="宋体" w:hAnsi="宋体" w:eastAsia="宋体"/>
          <w:color w:val="000000"/>
          <w:sz w:val="21"/>
        </w:rPr>
        <w:t>，要求</w:t>
      </w:r>
      <w:r>
        <w:rPr>
          <w:rFonts w:ascii="Calibri" w:hAnsi="Calibri" w:eastAsia="Calibri"/>
          <w:color w:val="000000"/>
          <w:sz w:val="21"/>
        </w:rPr>
        <w:t>:</w:t>
      </w:r>
      <w:r>
        <w:rPr>
          <w:rFonts w:ascii="宋体" w:hAnsi="宋体" w:eastAsia="宋体"/>
          <w:color w:val="000000"/>
          <w:sz w:val="21"/>
        </w:rPr>
        <w:t>交换元素不能用临时变量，如果 有序需</w:t>
      </w:r>
    </w:p>
    <w:p>
      <w:pPr>
        <w:autoSpaceDE w:val="0"/>
        <w:autoSpaceDN w:val="0"/>
        <w:spacing w:after="20" w:line="272" w:lineRule="exact"/>
      </w:pPr>
      <w:r>
        <w:rPr>
          <w:rFonts w:ascii="宋体" w:hAnsi="宋体" w:eastAsia="宋体"/>
          <w:color w:val="000000"/>
          <w:sz w:val="21"/>
        </w:rPr>
        <w:t>要最优。</w:t>
      </w:r>
      <w:r>
        <w:br w:type="textWrapping"/>
      </w:r>
      <w:r>
        <w:rPr>
          <w:rFonts w:ascii="Calibri" w:hAnsi="Calibri" w:eastAsia="Calibri"/>
          <w:color w:val="000000"/>
          <w:sz w:val="21"/>
        </w:rPr>
        <w:t>6</w:t>
      </w:r>
      <w:r>
        <w:rPr>
          <w:rFonts w:ascii="宋体" w:hAnsi="宋体" w:eastAsia="宋体"/>
          <w:color w:val="000000"/>
          <w:sz w:val="21"/>
        </w:rPr>
        <w:t>．用任意一种编程语言写</w:t>
      </w:r>
      <w:r>
        <w:rPr>
          <w:rFonts w:ascii="Calibri" w:hAnsi="Calibri" w:eastAsia="Calibri"/>
          <w:color w:val="000000"/>
          <w:sz w:val="21"/>
        </w:rPr>
        <w:t xml:space="preserve"> n!</w:t>
      </w:r>
      <w:r>
        <w:rPr>
          <w:rFonts w:ascii="宋体" w:hAnsi="宋体" w:eastAsia="宋体"/>
          <w:color w:val="000000"/>
          <w:sz w:val="21"/>
        </w:rPr>
        <w:t>的算法。</w:t>
      </w:r>
    </w:p>
    <w:tbl>
      <w:tblPr>
        <w:tblStyle w:val="41"/>
        <w:tblW w:w="0" w:type="auto"/>
        <w:tblInd w:w="52" w:type="dxa"/>
        <w:tblLayout w:type="fixed"/>
        <w:tblCellMar>
          <w:top w:w="0" w:type="dxa"/>
          <w:left w:w="108" w:type="dxa"/>
          <w:bottom w:w="0" w:type="dxa"/>
          <w:right w:w="108" w:type="dxa"/>
        </w:tblCellMar>
      </w:tblPr>
      <w:tblGrid>
        <w:gridCol w:w="1494"/>
        <w:gridCol w:w="7932"/>
      </w:tblGrid>
      <w:tr>
        <w:tblPrEx>
          <w:tblCellMar>
            <w:top w:w="0" w:type="dxa"/>
            <w:left w:w="108" w:type="dxa"/>
            <w:bottom w:w="0" w:type="dxa"/>
            <w:right w:w="108" w:type="dxa"/>
          </w:tblCellMar>
        </w:tblPrEx>
        <w:trPr>
          <w:trHeight w:val="274" w:hRule="exact"/>
        </w:trPr>
        <w:tc>
          <w:tcPr>
            <w:tcW w:w="1494" w:type="dxa"/>
            <w:tcMar>
              <w:left w:w="0" w:type="dxa"/>
              <w:right w:w="0" w:type="dxa"/>
            </w:tcMar>
          </w:tcPr>
          <w:p>
            <w:pPr>
              <w:autoSpaceDE w:val="0"/>
              <w:autoSpaceDN w:val="0"/>
              <w:spacing w:before="20" w:after="0" w:line="234" w:lineRule="exact"/>
              <w:jc w:val="center"/>
            </w:pPr>
            <w:r>
              <w:rPr>
                <w:rFonts w:ascii="Calibri" w:hAnsi="Calibri" w:eastAsia="Calibri"/>
                <w:color w:val="000000"/>
                <w:sz w:val="21"/>
              </w:rPr>
              <w:t>2003 Asic</w:t>
            </w:r>
            <w:r>
              <w:rPr>
                <w:rFonts w:ascii="宋体" w:hAnsi="宋体" w:eastAsia="宋体"/>
                <w:color w:val="000000"/>
                <w:sz w:val="21"/>
              </w:rPr>
              <w:t xml:space="preserve"> 部分</w:t>
            </w:r>
          </w:p>
        </w:tc>
        <w:tc>
          <w:tcPr>
            <w:tcW w:w="7932" w:type="dxa"/>
            <w:tcMar>
              <w:left w:w="0" w:type="dxa"/>
              <w:right w:w="0" w:type="dxa"/>
            </w:tcMar>
          </w:tcPr>
          <w:p>
            <w:pPr>
              <w:autoSpaceDE w:val="0"/>
              <w:autoSpaceDN w:val="0"/>
              <w:spacing w:before="20" w:after="0" w:line="234" w:lineRule="exact"/>
              <w:ind w:left="108" w:right="108"/>
            </w:pPr>
            <w:r>
              <w:rPr>
                <w:rFonts w:ascii="Calibri" w:hAnsi="Calibri" w:eastAsia="Calibri"/>
                <w:color w:val="000000"/>
                <w:sz w:val="21"/>
              </w:rPr>
              <w:t>1</w:t>
            </w:r>
            <w:r>
              <w:rPr>
                <w:rFonts w:ascii="宋体" w:hAnsi="宋体" w:eastAsia="宋体"/>
                <w:color w:val="000000"/>
                <w:sz w:val="21"/>
              </w:rPr>
              <w:t>．一个四级的</w:t>
            </w:r>
            <w:r>
              <w:rPr>
                <w:rFonts w:ascii="Calibri" w:hAnsi="Calibri" w:eastAsia="Calibri"/>
                <w:color w:val="000000"/>
                <w:sz w:val="21"/>
              </w:rPr>
              <w:t xml:space="preserve"> Mux</w:t>
            </w:r>
            <w:r>
              <w:rPr>
                <w:rFonts w:ascii="宋体" w:hAnsi="宋体" w:eastAsia="宋体"/>
                <w:color w:val="000000"/>
                <w:sz w:val="21"/>
              </w:rPr>
              <w:t>，其中第二级信号为关键信号，如何改善</w:t>
            </w:r>
            <w:r>
              <w:rPr>
                <w:rFonts w:ascii="Calibri" w:hAnsi="Calibri" w:eastAsia="Calibri"/>
                <w:color w:val="000000"/>
                <w:sz w:val="21"/>
              </w:rPr>
              <w:t xml:space="preserve"> timing</w:t>
            </w:r>
            <w:r>
              <w:rPr>
                <w:rFonts w:ascii="宋体" w:hAnsi="宋体" w:eastAsia="宋体"/>
                <w:color w:val="000000"/>
                <w:sz w:val="21"/>
              </w:rPr>
              <w:t>？</w:t>
            </w:r>
          </w:p>
        </w:tc>
      </w:tr>
    </w:tbl>
    <w:p>
      <w:pPr>
        <w:autoSpaceDE w:val="0"/>
        <w:autoSpaceDN w:val="0"/>
        <w:spacing w:after="0" w:line="268" w:lineRule="exact"/>
        <w:ind w:left="106" w:right="106"/>
      </w:pPr>
      <w:r>
        <w:rPr>
          <w:rFonts w:ascii="Calibri" w:hAnsi="Calibri" w:eastAsia="Calibri"/>
          <w:color w:val="000000"/>
          <w:sz w:val="21"/>
        </w:rPr>
        <w:t>2</w:t>
      </w:r>
      <w:r>
        <w:rPr>
          <w:rFonts w:ascii="宋体" w:hAnsi="宋体" w:eastAsia="宋体"/>
          <w:color w:val="000000"/>
          <w:sz w:val="21"/>
        </w:rPr>
        <w:t>．一个状态机的题目用</w:t>
      </w:r>
      <w:r>
        <w:rPr>
          <w:rFonts w:ascii="Calibri" w:hAnsi="Calibri" w:eastAsia="Calibri"/>
          <w:color w:val="000000"/>
          <w:sz w:val="21"/>
        </w:rPr>
        <w:t xml:space="preserve"> Verilog</w:t>
      </w:r>
      <w:r>
        <w:rPr>
          <w:rFonts w:ascii="宋体" w:hAnsi="宋体" w:eastAsia="宋体"/>
          <w:color w:val="000000"/>
          <w:sz w:val="21"/>
        </w:rPr>
        <w:t xml:space="preserve"> 实现。</w:t>
      </w:r>
      <w:r>
        <w:br w:type="textWrapping"/>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Asic</w:t>
      </w:r>
      <w:r>
        <w:rPr>
          <w:rFonts w:ascii="宋体" w:hAnsi="宋体" w:eastAsia="宋体"/>
          <w:color w:val="000000"/>
          <w:sz w:val="21"/>
        </w:rPr>
        <w:t xml:space="preserve"> 中的</w:t>
      </w:r>
      <w:r>
        <w:rPr>
          <w:rFonts w:ascii="Calibri" w:hAnsi="Calibri" w:eastAsia="Calibri"/>
          <w:color w:val="000000"/>
          <w:sz w:val="21"/>
        </w:rPr>
        <w:t xml:space="preserve"> design flow</w:t>
      </w:r>
      <w:r>
        <w:rPr>
          <w:rFonts w:ascii="宋体" w:hAnsi="宋体" w:eastAsia="宋体"/>
          <w:color w:val="000000"/>
          <w:sz w:val="21"/>
        </w:rPr>
        <w:t xml:space="preserve"> 的实现。</w:t>
      </w:r>
      <w:r>
        <w:br w:type="textWrapping"/>
      </w:r>
      <w:r>
        <w:rPr>
          <w:rFonts w:ascii="Calibri" w:hAnsi="Calibri" w:eastAsia="Calibri"/>
          <w:color w:val="000000"/>
          <w:sz w:val="21"/>
        </w:rPr>
        <w:t>4</w:t>
      </w:r>
      <w:r>
        <w:rPr>
          <w:rFonts w:ascii="宋体" w:hAnsi="宋体" w:eastAsia="宋体"/>
          <w:color w:val="000000"/>
          <w:sz w:val="21"/>
        </w:rPr>
        <w:t>．用逻辑门画出</w:t>
      </w:r>
      <w:r>
        <w:rPr>
          <w:rFonts w:ascii="Calibri" w:hAnsi="Calibri" w:eastAsia="Calibri"/>
          <w:color w:val="000000"/>
          <w:sz w:val="21"/>
        </w:rPr>
        <w:t xml:space="preserve"> D</w:t>
      </w:r>
      <w:r>
        <w:rPr>
          <w:rFonts w:ascii="宋体" w:hAnsi="宋体" w:eastAsia="宋体"/>
          <w:color w:val="000000"/>
          <w:sz w:val="21"/>
        </w:rPr>
        <w:t xml:space="preserve"> 触发器。</w:t>
      </w:r>
      <w:r>
        <w:br w:type="textWrapping"/>
      </w:r>
      <w:r>
        <w:rPr>
          <w:rFonts w:ascii="Calibri" w:hAnsi="Calibri" w:eastAsia="Calibri"/>
          <w:color w:val="000000"/>
          <w:sz w:val="21"/>
        </w:rPr>
        <w:t>5</w:t>
      </w:r>
      <w:r>
        <w:rPr>
          <w:rFonts w:ascii="宋体" w:hAnsi="宋体" w:eastAsia="宋体"/>
          <w:color w:val="000000"/>
          <w:sz w:val="21"/>
        </w:rPr>
        <w:t>．给出某个一般时序电路的图，有</w:t>
      </w:r>
      <w:r>
        <w:rPr>
          <w:rFonts w:ascii="Calibri" w:hAnsi="Calibri" w:eastAsia="Calibri"/>
          <w:color w:val="000000"/>
          <w:sz w:val="21"/>
        </w:rPr>
        <w:t xml:space="preserve"> Tsetup</w:t>
      </w:r>
      <w:r>
        <w:rPr>
          <w:rFonts w:ascii="宋体" w:hAnsi="宋体" w:eastAsia="宋体"/>
          <w:color w:val="000000"/>
          <w:sz w:val="21"/>
        </w:rPr>
        <w:t>，</w:t>
      </w:r>
      <w:r>
        <w:rPr>
          <w:rFonts w:ascii="Calibri" w:hAnsi="Calibri" w:eastAsia="Calibri"/>
          <w:color w:val="000000"/>
          <w:sz w:val="21"/>
        </w:rPr>
        <w:t>Tdelay</w:t>
      </w:r>
      <w:r>
        <w:rPr>
          <w:rFonts w:ascii="宋体" w:hAnsi="宋体" w:eastAsia="宋体"/>
          <w:color w:val="000000"/>
          <w:sz w:val="21"/>
        </w:rPr>
        <w:t>，</w:t>
      </w:r>
      <w:r>
        <w:rPr>
          <w:rFonts w:ascii="Calibri" w:hAnsi="Calibri" w:eastAsia="Calibri"/>
          <w:color w:val="000000"/>
          <w:sz w:val="21"/>
        </w:rPr>
        <w:t>Tck?&gt;q</w:t>
      </w:r>
      <w:r>
        <w:rPr>
          <w:rFonts w:ascii="宋体" w:hAnsi="宋体" w:eastAsia="宋体"/>
          <w:color w:val="000000"/>
          <w:sz w:val="21"/>
        </w:rPr>
        <w:t xml:space="preserve"> 还有</w:t>
      </w:r>
      <w:r>
        <w:rPr>
          <w:rFonts w:ascii="Calibri" w:hAnsi="Calibri" w:eastAsia="Calibri"/>
          <w:color w:val="000000"/>
          <w:sz w:val="21"/>
        </w:rPr>
        <w:t xml:space="preserve"> clock</w:t>
      </w:r>
      <w:r>
        <w:rPr>
          <w:rFonts w:ascii="宋体" w:hAnsi="宋体" w:eastAsia="宋体"/>
          <w:color w:val="000000"/>
          <w:sz w:val="21"/>
        </w:rPr>
        <w:t xml:space="preserve"> 的</w:t>
      </w:r>
      <w:r>
        <w:rPr>
          <w:rFonts w:ascii="Calibri" w:hAnsi="Calibri" w:eastAsia="Calibri"/>
          <w:color w:val="000000"/>
          <w:sz w:val="21"/>
        </w:rPr>
        <w:t xml:space="preserve"> delay</w:t>
      </w:r>
      <w:r>
        <w:rPr>
          <w:rFonts w:ascii="宋体" w:hAnsi="宋体" w:eastAsia="宋体"/>
          <w:color w:val="000000"/>
          <w:sz w:val="21"/>
        </w:rPr>
        <w:t>，写出</w:t>
      </w:r>
    </w:p>
    <w:p>
      <w:pPr>
        <w:autoSpaceDE w:val="0"/>
        <w:autoSpaceDN w:val="0"/>
        <w:spacing w:before="38" w:after="0" w:line="210" w:lineRule="exact"/>
      </w:pPr>
      <w:r>
        <w:rPr>
          <w:rFonts w:ascii="宋体" w:hAnsi="宋体" w:eastAsia="宋体"/>
          <w:color w:val="000000"/>
          <w:sz w:val="21"/>
        </w:rPr>
        <w:t>决定最大时钟的因素，同时给出表达式。</w:t>
      </w:r>
    </w:p>
    <w:p>
      <w:pPr>
        <w:autoSpaceDE w:val="0"/>
        <w:autoSpaceDN w:val="0"/>
        <w:spacing w:before="62" w:after="0" w:line="234" w:lineRule="exact"/>
        <w:ind w:left="106" w:right="106"/>
      </w:pPr>
      <w:r>
        <w:rPr>
          <w:rFonts w:ascii="Calibri" w:hAnsi="Calibri" w:eastAsia="Calibri"/>
          <w:color w:val="000000"/>
          <w:sz w:val="21"/>
        </w:rPr>
        <w:t>6</w:t>
      </w:r>
      <w:r>
        <w:rPr>
          <w:rFonts w:ascii="宋体" w:hAnsi="宋体" w:eastAsia="宋体"/>
          <w:color w:val="000000"/>
          <w:sz w:val="21"/>
        </w:rPr>
        <w:t>．用</w:t>
      </w:r>
      <w:r>
        <w:rPr>
          <w:rFonts w:ascii="Calibri" w:hAnsi="Calibri" w:eastAsia="Calibri"/>
          <w:color w:val="000000"/>
          <w:sz w:val="21"/>
        </w:rPr>
        <w:t xml:space="preserve"> C</w:t>
      </w:r>
      <w:r>
        <w:rPr>
          <w:rFonts w:ascii="宋体" w:hAnsi="宋体" w:eastAsia="宋体"/>
          <w:color w:val="000000"/>
          <w:sz w:val="21"/>
        </w:rPr>
        <w:t xml:space="preserve"> 语言实现统计某个</w:t>
      </w:r>
      <w:r>
        <w:rPr>
          <w:rFonts w:ascii="Calibri" w:hAnsi="Calibri" w:eastAsia="Calibri"/>
          <w:color w:val="000000"/>
          <w:sz w:val="21"/>
        </w:rPr>
        <w:t xml:space="preserve"> cell</w:t>
      </w:r>
      <w:r>
        <w:rPr>
          <w:rFonts w:ascii="宋体" w:hAnsi="宋体" w:eastAsia="宋体"/>
          <w:color w:val="000000"/>
          <w:sz w:val="21"/>
        </w:rPr>
        <w:t xml:space="preserve"> 在某</w:t>
      </w:r>
      <w:r>
        <w:rPr>
          <w:rFonts w:ascii="Calibri" w:hAnsi="Calibri" w:eastAsia="Calibri"/>
          <w:color w:val="000000"/>
          <w:sz w:val="21"/>
        </w:rPr>
        <w:t>.v</w:t>
      </w:r>
      <w:r>
        <w:rPr>
          <w:rFonts w:ascii="宋体" w:hAnsi="宋体" w:eastAsia="宋体"/>
          <w:color w:val="000000"/>
          <w:sz w:val="21"/>
        </w:rPr>
        <w:t xml:space="preserve"> 文件调用的次数。</w:t>
      </w:r>
    </w:p>
    <w:p>
      <w:pPr>
        <w:autoSpaceDE w:val="0"/>
        <w:autoSpaceDN w:val="0"/>
        <w:spacing w:before="40" w:after="0" w:line="232" w:lineRule="exact"/>
      </w:pPr>
      <w:r>
        <w:rPr>
          <w:rFonts w:ascii="Calibri" w:hAnsi="Calibri" w:eastAsia="Calibri"/>
          <w:color w:val="000000"/>
          <w:sz w:val="21"/>
        </w:rPr>
        <w:t>7</w:t>
      </w:r>
      <w:r>
        <w:rPr>
          <w:rFonts w:ascii="宋体" w:hAnsi="宋体" w:eastAsia="宋体"/>
          <w:color w:val="000000"/>
          <w:sz w:val="21"/>
        </w:rPr>
        <w:t>．</w:t>
      </w:r>
      <w:r>
        <w:rPr>
          <w:rFonts w:ascii="Calibri" w:hAnsi="Calibri" w:eastAsia="Calibri"/>
          <w:color w:val="000000"/>
          <w:sz w:val="21"/>
        </w:rPr>
        <w:t>Cache</w:t>
      </w:r>
      <w:r>
        <w:rPr>
          <w:rFonts w:ascii="宋体" w:hAnsi="宋体" w:eastAsia="宋体"/>
          <w:color w:val="000000"/>
          <w:sz w:val="21"/>
        </w:rPr>
        <w:t xml:space="preserve"> 的主要部分。</w:t>
      </w:r>
    </w:p>
    <w:p>
      <w:pPr>
        <w:pStyle w:val="3"/>
      </w:pPr>
      <w:bookmarkStart w:id="66" w:name="_Toc108796513"/>
      <w:r>
        <w:rPr>
          <w:rFonts w:ascii="Calibri" w:hAnsi="Calibri" w:eastAsia="Calibri"/>
        </w:rPr>
        <w:t>67</w:t>
      </w:r>
      <w:r>
        <w:t>、</w:t>
      </w:r>
      <w:r>
        <w:rPr>
          <w:rFonts w:ascii="Calibri" w:hAnsi="Calibri" w:eastAsia="Calibri"/>
        </w:rPr>
        <w:t xml:space="preserve"> EE</w:t>
      </w:r>
      <w:r>
        <w:t xml:space="preserve"> 笔</w:t>
      </w:r>
      <w:r>
        <w:rPr>
          <w:rFonts w:hint="eastAsia" w:ascii="微软雅黑" w:hAnsi="微软雅黑" w:eastAsia="微软雅黑" w:cs="微软雅黑"/>
        </w:rPr>
        <w:t>试题</w:t>
      </w:r>
      <w:r>
        <w:rPr>
          <w:rFonts w:hint="eastAsia" w:ascii="MS Gothic" w:hAnsi="MS Gothic" w:eastAsia="MS Gothic" w:cs="MS Gothic"/>
        </w:rPr>
        <w:t>目</w:t>
      </w:r>
      <w:bookmarkEnd w:id="66"/>
    </w:p>
    <w:p>
      <w:pPr>
        <w:autoSpaceDE w:val="0"/>
        <w:autoSpaceDN w:val="0"/>
        <w:spacing w:before="1142" w:after="0" w:line="272" w:lineRule="exact"/>
        <w:ind w:left="106" w:right="106"/>
      </w:pPr>
      <w:r>
        <w:rPr>
          <w:rFonts w:ascii="Calibri" w:hAnsi="Calibri" w:eastAsia="Calibri"/>
          <w:color w:val="000000"/>
          <w:sz w:val="21"/>
        </w:rPr>
        <w:t>1</w:t>
      </w:r>
      <w:r>
        <w:rPr>
          <w:rFonts w:ascii="宋体" w:hAnsi="宋体" w:eastAsia="宋体"/>
          <w:color w:val="000000"/>
          <w:sz w:val="21"/>
        </w:rPr>
        <w:t>．写出电流公式。</w:t>
      </w:r>
      <w:r>
        <w:br w:type="textWrapping"/>
      </w:r>
      <w:r>
        <w:rPr>
          <w:rFonts w:ascii="Calibri" w:hAnsi="Calibri" w:eastAsia="Calibri"/>
          <w:color w:val="000000"/>
          <w:sz w:val="21"/>
        </w:rPr>
        <w:t>2</w:t>
      </w:r>
      <w:r>
        <w:rPr>
          <w:rFonts w:ascii="宋体" w:hAnsi="宋体" w:eastAsia="宋体"/>
          <w:color w:val="000000"/>
          <w:sz w:val="21"/>
        </w:rPr>
        <w:t>．写出平板电容公式。</w:t>
      </w:r>
      <w:r>
        <w:br w:type="textWrapping"/>
      </w:r>
      <w:r>
        <w:rPr>
          <w:rFonts w:ascii="Calibri" w:hAnsi="Calibri" w:eastAsia="Calibri"/>
          <w:color w:val="000000"/>
          <w:sz w:val="21"/>
        </w:rPr>
        <w:t>3</w:t>
      </w:r>
      <w:r>
        <w:rPr>
          <w:rFonts w:ascii="宋体" w:hAnsi="宋体" w:eastAsia="宋体"/>
          <w:color w:val="000000"/>
          <w:sz w:val="21"/>
        </w:rPr>
        <w:t>．电阻</w:t>
      </w:r>
      <w:r>
        <w:rPr>
          <w:rFonts w:ascii="Calibri" w:hAnsi="Calibri" w:eastAsia="Calibri"/>
          <w:color w:val="000000"/>
          <w:sz w:val="21"/>
        </w:rPr>
        <w:t xml:space="preserve"> R</w:t>
      </w:r>
      <w:r>
        <w:rPr>
          <w:rFonts w:ascii="宋体" w:hAnsi="宋体" w:eastAsia="宋体"/>
          <w:color w:val="000000"/>
          <w:sz w:val="21"/>
        </w:rPr>
        <w:t xml:space="preserve"> 和电容</w:t>
      </w:r>
      <w:r>
        <w:rPr>
          <w:rFonts w:ascii="Calibri" w:hAnsi="Calibri" w:eastAsia="Calibri"/>
          <w:color w:val="000000"/>
          <w:sz w:val="21"/>
        </w:rPr>
        <w:t xml:space="preserve"> C</w:t>
      </w:r>
      <w:r>
        <w:rPr>
          <w:rFonts w:ascii="宋体" w:hAnsi="宋体" w:eastAsia="宋体"/>
          <w:color w:val="000000"/>
          <w:sz w:val="21"/>
        </w:rPr>
        <w:t xml:space="preserve"> 串联，输入电压为</w:t>
      </w:r>
      <w:r>
        <w:rPr>
          <w:rFonts w:ascii="Calibri" w:hAnsi="Calibri" w:eastAsia="Calibri"/>
          <w:color w:val="000000"/>
          <w:sz w:val="21"/>
        </w:rPr>
        <w:t xml:space="preserve"> R</w:t>
      </w:r>
      <w:r>
        <w:rPr>
          <w:rFonts w:ascii="宋体" w:hAnsi="宋体" w:eastAsia="宋体"/>
          <w:color w:val="000000"/>
          <w:sz w:val="21"/>
        </w:rPr>
        <w:t xml:space="preserve"> 和</w:t>
      </w:r>
      <w:r>
        <w:rPr>
          <w:rFonts w:ascii="Calibri" w:hAnsi="Calibri" w:eastAsia="Calibri"/>
          <w:color w:val="000000"/>
          <w:sz w:val="21"/>
        </w:rPr>
        <w:t xml:space="preserve"> C</w:t>
      </w:r>
      <w:r>
        <w:rPr>
          <w:rFonts w:ascii="宋体" w:hAnsi="宋体" w:eastAsia="宋体"/>
          <w:color w:val="000000"/>
          <w:sz w:val="21"/>
        </w:rPr>
        <w:t xml:space="preserve"> 之间的电压，输出电压分别为</w:t>
      </w:r>
      <w:r>
        <w:rPr>
          <w:rFonts w:ascii="Calibri" w:hAnsi="Calibri" w:eastAsia="Calibri"/>
          <w:color w:val="000000"/>
          <w:sz w:val="21"/>
        </w:rPr>
        <w:t xml:space="preserve"> C</w:t>
      </w:r>
      <w:r>
        <w:rPr>
          <w:rFonts w:ascii="宋体" w:hAnsi="宋体" w:eastAsia="宋体"/>
          <w:color w:val="000000"/>
          <w:sz w:val="21"/>
        </w:rPr>
        <w:t xml:space="preserve"> 上电压</w:t>
      </w:r>
    </w:p>
    <w:p>
      <w:pPr>
        <w:autoSpaceDE w:val="0"/>
        <w:autoSpaceDN w:val="0"/>
        <w:spacing w:after="0" w:line="274" w:lineRule="exact"/>
      </w:pPr>
      <w:r>
        <w:rPr>
          <w:rFonts w:ascii="宋体" w:hAnsi="宋体" w:eastAsia="宋体"/>
          <w:color w:val="000000"/>
          <w:sz w:val="21"/>
        </w:rPr>
        <w:t>和</w:t>
      </w:r>
      <w:r>
        <w:rPr>
          <w:rFonts w:ascii="Calibri" w:hAnsi="Calibri" w:eastAsia="Calibri"/>
          <w:color w:val="000000"/>
          <w:sz w:val="21"/>
        </w:rPr>
        <w:t xml:space="preserve"> R</w:t>
      </w:r>
      <w:r>
        <w:rPr>
          <w:rFonts w:ascii="宋体" w:hAnsi="宋体" w:eastAsia="宋体"/>
          <w:color w:val="000000"/>
          <w:sz w:val="21"/>
        </w:rPr>
        <w:t xml:space="preserve"> 上电 压，要求绘制这两种电路输入电压的频谱，判断这两种电路何为高通滤波器，何</w:t>
      </w:r>
      <w:r>
        <w:br w:type="textWrapping"/>
      </w:r>
      <w:r>
        <w:rPr>
          <w:rFonts w:ascii="宋体" w:hAnsi="宋体" w:eastAsia="宋体"/>
          <w:color w:val="000000"/>
          <w:sz w:val="21"/>
        </w:rPr>
        <w:t>为低通滤 波器。当</w:t>
      </w:r>
      <w:r>
        <w:rPr>
          <w:rFonts w:ascii="Calibri" w:hAnsi="Calibri" w:eastAsia="Calibri"/>
          <w:color w:val="000000"/>
          <w:sz w:val="21"/>
        </w:rPr>
        <w:t xml:space="preserve"> RC&lt;&lt;T</w:t>
      </w:r>
      <w:r>
        <w:rPr>
          <w:rFonts w:ascii="宋体" w:hAnsi="宋体" w:eastAsia="宋体"/>
          <w:color w:val="000000"/>
          <w:sz w:val="21"/>
        </w:rPr>
        <w:t xml:space="preserve"> 时，给出输入电压波形图，绘制两种电路的输出波形图。</w:t>
      </w:r>
    </w:p>
    <w:p>
      <w:pPr>
        <w:autoSpaceDE w:val="0"/>
        <w:autoSpaceDN w:val="0"/>
        <w:spacing w:before="4" w:after="0" w:line="270" w:lineRule="exact"/>
        <w:ind w:left="106" w:right="106"/>
      </w:pPr>
      <w:r>
        <w:rPr>
          <w:rFonts w:ascii="Calibri" w:hAnsi="Calibri" w:eastAsia="Calibri"/>
          <w:color w:val="000000"/>
          <w:sz w:val="21"/>
        </w:rPr>
        <w:t>4</w:t>
      </w:r>
      <w:r>
        <w:rPr>
          <w:rFonts w:ascii="宋体" w:hAnsi="宋体" w:eastAsia="宋体"/>
          <w:color w:val="000000"/>
          <w:sz w:val="21"/>
        </w:rPr>
        <w:t>．给出时域信号，求其直流分量。</w:t>
      </w:r>
      <w:r>
        <w:br w:type="textWrapping"/>
      </w:r>
      <w:r>
        <w:rPr>
          <w:rFonts w:ascii="Calibri" w:hAnsi="Calibri" w:eastAsia="Calibri"/>
          <w:color w:val="000000"/>
          <w:sz w:val="21"/>
        </w:rPr>
        <w:t>5</w:t>
      </w:r>
      <w:r>
        <w:rPr>
          <w:rFonts w:ascii="宋体" w:hAnsi="宋体" w:eastAsia="宋体"/>
          <w:color w:val="000000"/>
          <w:sz w:val="21"/>
        </w:rPr>
        <w:t>．给出一时域信号，要求写出频率分量，并写出其傅立叶变换级数。当波形经过低通</w:t>
      </w:r>
    </w:p>
    <w:p>
      <w:pPr>
        <w:autoSpaceDE w:val="0"/>
        <w:autoSpaceDN w:val="0"/>
        <w:spacing w:before="40" w:after="0" w:line="208" w:lineRule="exact"/>
      </w:pPr>
      <w:r>
        <w:rPr>
          <w:rFonts w:ascii="宋体" w:hAnsi="宋体" w:eastAsia="宋体"/>
          <w:color w:val="000000"/>
          <w:sz w:val="21"/>
        </w:rPr>
        <w:t>滤波器滤掉高次谐波而只保留一次谐波时，画出滤波后的输出波形。</w:t>
      </w:r>
    </w:p>
    <w:p>
      <w:pPr>
        <w:autoSpaceDE w:val="0"/>
        <w:autoSpaceDN w:val="0"/>
        <w:spacing w:before="66" w:after="0" w:line="232" w:lineRule="exact"/>
        <w:ind w:left="106" w:right="106"/>
      </w:pPr>
      <w:r>
        <w:rPr>
          <w:rFonts w:ascii="Calibri" w:hAnsi="Calibri" w:eastAsia="Calibri"/>
          <w:color w:val="000000"/>
          <w:sz w:val="21"/>
        </w:rPr>
        <w:t>6</w:t>
      </w:r>
      <w:r>
        <w:rPr>
          <w:rFonts w:ascii="宋体" w:hAnsi="宋体" w:eastAsia="宋体"/>
          <w:color w:val="000000"/>
          <w:sz w:val="21"/>
        </w:rPr>
        <w:t>．有一时域信号</w:t>
      </w:r>
      <w:r>
        <w:rPr>
          <w:rFonts w:ascii="Calibri" w:hAnsi="Calibri" w:eastAsia="Calibri"/>
          <w:color w:val="000000"/>
          <w:sz w:val="21"/>
        </w:rPr>
        <w:t xml:space="preserve"> S=V0sin(2pif0t)+V1cos(2pif1t)+V2sin(2pif3t+90)</w:t>
      </w:r>
      <w:r>
        <w:rPr>
          <w:rFonts w:ascii="宋体" w:hAnsi="宋体" w:eastAsia="宋体"/>
          <w:color w:val="000000"/>
          <w:sz w:val="21"/>
        </w:rPr>
        <w:t>，写出当其通过低通、</w:t>
      </w:r>
    </w:p>
    <w:p>
      <w:pPr>
        <w:autoSpaceDE w:val="0"/>
        <w:autoSpaceDN w:val="0"/>
        <w:spacing w:before="38" w:after="0" w:line="210" w:lineRule="exact"/>
      </w:pPr>
      <w:r>
        <w:rPr>
          <w:rFonts w:ascii="宋体" w:hAnsi="宋体" w:eastAsia="宋体"/>
          <w:color w:val="000000"/>
          <w:sz w:val="21"/>
        </w:rPr>
        <w:t>带通、高通滤波器后的信号表示方式。</w:t>
      </w:r>
    </w:p>
    <w:p>
      <w:pPr>
        <w:autoSpaceDE w:val="0"/>
        <w:autoSpaceDN w:val="0"/>
        <w:spacing w:before="24" w:after="0" w:line="272" w:lineRule="exact"/>
        <w:ind w:left="106" w:right="106"/>
      </w:pPr>
      <w:r>
        <w:rPr>
          <w:rFonts w:ascii="Calibri" w:hAnsi="Calibri" w:eastAsia="Calibri"/>
          <w:color w:val="000000"/>
          <w:sz w:val="21"/>
        </w:rPr>
        <w:t>7</w:t>
      </w:r>
      <w:r>
        <w:rPr>
          <w:rFonts w:ascii="宋体" w:hAnsi="宋体" w:eastAsia="宋体"/>
          <w:color w:val="000000"/>
          <w:sz w:val="21"/>
        </w:rPr>
        <w:t>．给出一差分电路，告诉其输出电压</w:t>
      </w:r>
      <w:r>
        <w:rPr>
          <w:rFonts w:ascii="Calibri" w:hAnsi="Calibri" w:eastAsia="Calibri"/>
          <w:color w:val="000000"/>
          <w:sz w:val="21"/>
        </w:rPr>
        <w:t xml:space="preserve"> Y+</w:t>
      </w:r>
      <w:r>
        <w:rPr>
          <w:rFonts w:ascii="宋体" w:hAnsi="宋体" w:eastAsia="宋体"/>
          <w:color w:val="000000"/>
          <w:sz w:val="21"/>
        </w:rPr>
        <w:t>和</w:t>
      </w:r>
      <w:r>
        <w:rPr>
          <w:rFonts w:ascii="Calibri" w:hAnsi="Calibri" w:eastAsia="Calibri"/>
          <w:color w:val="000000"/>
          <w:sz w:val="21"/>
        </w:rPr>
        <w:t xml:space="preserve"> Y?</w:t>
      </w:r>
      <w:r>
        <w:rPr>
          <w:rFonts w:ascii="宋体" w:hAnsi="宋体" w:eastAsia="宋体"/>
          <w:color w:val="000000"/>
          <w:sz w:val="21"/>
        </w:rPr>
        <w:t>，求共模分量和差模分量。</w:t>
      </w:r>
      <w:r>
        <w:br w:type="textWrapping"/>
      </w:r>
      <w:r>
        <w:rPr>
          <w:rFonts w:ascii="Calibri" w:hAnsi="Calibri" w:eastAsia="Calibri"/>
          <w:color w:val="000000"/>
          <w:sz w:val="21"/>
        </w:rPr>
        <w:t>8</w:t>
      </w:r>
      <w:r>
        <w:rPr>
          <w:rFonts w:ascii="宋体" w:hAnsi="宋体" w:eastAsia="宋体"/>
          <w:color w:val="000000"/>
          <w:sz w:val="21"/>
        </w:rPr>
        <w:t>．一电源和一段传输线相连（长度为</w:t>
      </w:r>
      <w:r>
        <w:rPr>
          <w:rFonts w:ascii="Calibri" w:hAnsi="Calibri" w:eastAsia="Calibri"/>
          <w:color w:val="000000"/>
          <w:sz w:val="21"/>
        </w:rPr>
        <w:t xml:space="preserve"> L</w:t>
      </w:r>
      <w:r>
        <w:rPr>
          <w:rFonts w:ascii="宋体" w:hAnsi="宋体" w:eastAsia="宋体"/>
          <w:color w:val="000000"/>
          <w:sz w:val="21"/>
        </w:rPr>
        <w:t>，传输时间为</w:t>
      </w:r>
      <w:r>
        <w:rPr>
          <w:rFonts w:ascii="Calibri" w:hAnsi="Calibri" w:eastAsia="Calibri"/>
          <w:color w:val="000000"/>
          <w:sz w:val="21"/>
        </w:rPr>
        <w:t xml:space="preserve"> T</w:t>
      </w:r>
      <w:r>
        <w:rPr>
          <w:rFonts w:ascii="宋体" w:hAnsi="宋体" w:eastAsia="宋体"/>
          <w:color w:val="000000"/>
          <w:sz w:val="21"/>
        </w:rPr>
        <w:t>），画出终端处波形，考虑传输</w:t>
      </w:r>
    </w:p>
    <w:p>
      <w:pPr>
        <w:autoSpaceDE w:val="0"/>
        <w:autoSpaceDN w:val="0"/>
        <w:spacing w:before="38" w:after="0" w:line="210" w:lineRule="exact"/>
      </w:pPr>
      <w:r>
        <w:rPr>
          <w:rFonts w:ascii="宋体" w:hAnsi="宋体" w:eastAsia="宋体"/>
          <w:color w:val="000000"/>
          <w:sz w:val="21"/>
        </w:rPr>
        <w:t>线无损耗。给出电源电压波形图，要求绘制终端波形图。</w:t>
      </w:r>
    </w:p>
    <w:p>
      <w:pPr>
        <w:autoSpaceDE w:val="0"/>
        <w:autoSpaceDN w:val="0"/>
        <w:spacing w:before="22" w:after="0" w:line="274" w:lineRule="exact"/>
        <w:ind w:left="106" w:right="106"/>
      </w:pPr>
      <w:r>
        <w:rPr>
          <w:rFonts w:ascii="Calibri" w:hAnsi="Calibri" w:eastAsia="Calibri"/>
          <w:color w:val="000000"/>
          <w:sz w:val="21"/>
        </w:rPr>
        <w:t>9</w:t>
      </w:r>
      <w:r>
        <w:rPr>
          <w:rFonts w:ascii="宋体" w:hAnsi="宋体" w:eastAsia="宋体"/>
          <w:color w:val="000000"/>
          <w:sz w:val="21"/>
        </w:rPr>
        <w:t>．求锁相环的输出频率，给了一个锁相环的结构图。</w:t>
      </w:r>
      <w:r>
        <w:br w:type="textWrapping"/>
      </w:r>
      <w:r>
        <w:rPr>
          <w:rFonts w:ascii="Calibri" w:hAnsi="Calibri" w:eastAsia="Calibri"/>
          <w:color w:val="000000"/>
          <w:sz w:val="21"/>
        </w:rPr>
        <w:t>10</w:t>
      </w:r>
      <w:r>
        <w:rPr>
          <w:rFonts w:ascii="宋体" w:hAnsi="宋体" w:eastAsia="宋体"/>
          <w:color w:val="000000"/>
          <w:sz w:val="21"/>
        </w:rPr>
        <w:t>．给出一个堆栈的结构，求中断后显示结果，主要是考堆栈压入返回地址存放在低端</w:t>
      </w:r>
    </w:p>
    <w:p>
      <w:pPr>
        <w:autoSpaceDE w:val="0"/>
        <w:autoSpaceDN w:val="0"/>
        <w:spacing w:before="38" w:after="0" w:line="210" w:lineRule="exact"/>
      </w:pPr>
      <w:r>
        <w:rPr>
          <w:rFonts w:ascii="宋体" w:hAnsi="宋体" w:eastAsia="宋体"/>
          <w:color w:val="000000"/>
          <w:sz w:val="21"/>
        </w:rPr>
        <w:t>地址还是高端。</w:t>
      </w:r>
    </w:p>
    <w:p>
      <w:pPr>
        <w:sectPr>
          <w:pgSz w:w="12240" w:h="15840"/>
          <w:pgMar w:top="502" w:right="708" w:bottom="1294" w:left="720" w:header="720" w:footer="720" w:gutter="0"/>
          <w:cols w:space="720" w:num="1"/>
          <w:docGrid w:linePitch="360" w:charSpace="0"/>
        </w:sectPr>
      </w:pPr>
    </w:p>
    <w:p>
      <w:pPr>
        <w:autoSpaceDE w:val="0"/>
        <w:autoSpaceDN w:val="0"/>
        <w:spacing w:after="0" w:line="252" w:lineRule="exact"/>
      </w:pPr>
    </w:p>
    <w:p>
      <w:pPr>
        <w:pStyle w:val="3"/>
      </w:pPr>
      <w:bookmarkStart w:id="67" w:name="_Toc108796514"/>
      <w:r>
        <w:t>68</w:t>
      </w:r>
      <w:r>
        <w:rPr>
          <w:rFonts w:ascii="宋体" w:hAnsi="宋体" w:eastAsia="宋体"/>
        </w:rPr>
        <w:t>、</w:t>
      </w:r>
      <w:r>
        <w:t xml:space="preserve"> Graphic</w:t>
      </w:r>
      <w:r>
        <w:rPr>
          <w:rFonts w:ascii="宋体" w:hAnsi="宋体" w:eastAsia="宋体"/>
        </w:rPr>
        <w:t xml:space="preserve"> 笔试题目</w:t>
      </w:r>
      <w:bookmarkEnd w:id="67"/>
    </w:p>
    <w:p>
      <w:pPr>
        <w:autoSpaceDE w:val="0"/>
        <w:autoSpaceDN w:val="0"/>
        <w:spacing w:before="1142" w:after="0" w:line="272" w:lineRule="exact"/>
        <w:ind w:left="106" w:right="106"/>
      </w:pPr>
      <w:r>
        <w:rPr>
          <w:rFonts w:ascii="Calibri" w:hAnsi="Calibri" w:eastAsia="Calibri"/>
          <w:color w:val="000000"/>
          <w:sz w:val="21"/>
        </w:rPr>
        <w:t>1</w:t>
      </w:r>
      <w:r>
        <w:rPr>
          <w:rFonts w:ascii="宋体" w:hAnsi="宋体" w:eastAsia="宋体"/>
          <w:color w:val="000000"/>
          <w:sz w:val="21"/>
        </w:rPr>
        <w:t>．问答题</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texture mapping</w:t>
      </w:r>
      <w:r>
        <w:rPr>
          <w:rFonts w:ascii="宋体" w:hAnsi="宋体" w:eastAsia="宋体"/>
          <w:color w:val="000000"/>
          <w:sz w:val="21"/>
        </w:rPr>
        <w:t xml:space="preserve"> 是什么？为什么要用</w:t>
      </w:r>
      <w:r>
        <w:rPr>
          <w:rFonts w:ascii="Calibri" w:hAnsi="Calibri" w:eastAsia="Calibri"/>
          <w:color w:val="000000"/>
          <w:sz w:val="21"/>
        </w:rPr>
        <w:t xml:space="preserve"> filter</w:t>
      </w:r>
      <w:r>
        <w:rPr>
          <w:rFonts w:ascii="宋体" w:hAnsi="宋体" w:eastAsia="宋体"/>
          <w:color w:val="000000"/>
          <w:sz w:val="21"/>
        </w:rPr>
        <w:t>？</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）用</w:t>
      </w:r>
      <w:r>
        <w:rPr>
          <w:rFonts w:ascii="Calibri" w:hAnsi="Calibri" w:eastAsia="Calibri"/>
          <w:color w:val="000000"/>
          <w:sz w:val="21"/>
        </w:rPr>
        <w:t xml:space="preserve"> float</w:t>
      </w:r>
      <w:r>
        <w:rPr>
          <w:rFonts w:ascii="宋体" w:hAnsi="宋体" w:eastAsia="宋体"/>
          <w:color w:val="000000"/>
          <w:sz w:val="21"/>
        </w:rPr>
        <w:t xml:space="preserve"> 和</w:t>
      </w:r>
      <w:r>
        <w:rPr>
          <w:rFonts w:ascii="Calibri" w:hAnsi="Calibri" w:eastAsia="Calibri"/>
          <w:color w:val="000000"/>
          <w:sz w:val="21"/>
        </w:rPr>
        <w:t xml:space="preserve"> int</w:t>
      </w:r>
      <w:r>
        <w:rPr>
          <w:rFonts w:ascii="宋体" w:hAnsi="宋体" w:eastAsia="宋体"/>
          <w:color w:val="000000"/>
          <w:sz w:val="21"/>
        </w:rPr>
        <w:t xml:space="preserve"> 表示一个数，比如</w:t>
      </w:r>
      <w:r>
        <w:rPr>
          <w:rFonts w:ascii="Calibri" w:hAnsi="Calibri" w:eastAsia="Calibri"/>
          <w:color w:val="000000"/>
          <w:sz w:val="21"/>
        </w:rPr>
        <w:t xml:space="preserve"> 2</w:t>
      </w:r>
      <w:r>
        <w:rPr>
          <w:rFonts w:ascii="宋体" w:hAnsi="宋体" w:eastAsia="宋体"/>
          <w:color w:val="000000"/>
          <w:sz w:val="21"/>
        </w:rPr>
        <w:t>，说明优点和缺点。</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）在</w:t>
      </w:r>
      <w:r>
        <w:rPr>
          <w:rFonts w:ascii="Calibri" w:hAnsi="Calibri" w:eastAsia="Calibri"/>
          <w:color w:val="000000"/>
          <w:sz w:val="21"/>
        </w:rPr>
        <w:t xml:space="preserve"> MPEG</w:t>
      </w:r>
      <w:r>
        <w:rPr>
          <w:rFonts w:ascii="宋体" w:hAnsi="宋体" w:eastAsia="宋体"/>
          <w:color w:val="000000"/>
          <w:sz w:val="21"/>
        </w:rPr>
        <w:t xml:space="preserve"> 哪部分可以加速硬件？</w:t>
      </w:r>
      <w:r>
        <w:br w:type="textWrapping"/>
      </w: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）解释</w:t>
      </w:r>
      <w:r>
        <w:rPr>
          <w:rFonts w:ascii="Calibri" w:hAnsi="Calibri" w:eastAsia="Calibri"/>
          <w:color w:val="000000"/>
          <w:sz w:val="21"/>
        </w:rPr>
        <w:t xml:space="preserve"> cubic</w:t>
      </w:r>
      <w:r>
        <w:rPr>
          <w:rFonts w:ascii="宋体" w:hAnsi="宋体" w:eastAsia="宋体"/>
          <w:color w:val="000000"/>
          <w:sz w:val="21"/>
        </w:rPr>
        <w:t xml:space="preserve"> 和</w:t>
      </w:r>
      <w:r>
        <w:rPr>
          <w:rFonts w:ascii="Calibri" w:hAnsi="Calibri" w:eastAsia="Calibri"/>
          <w:color w:val="000000"/>
          <w:sz w:val="21"/>
        </w:rPr>
        <w:t xml:space="preserve"> B-spline</w:t>
      </w:r>
      <w:r>
        <w:rPr>
          <w:rFonts w:ascii="宋体" w:hAnsi="宋体" w:eastAsia="宋体"/>
          <w:color w:val="000000"/>
          <w:sz w:val="21"/>
        </w:rPr>
        <w:t xml:space="preserve"> 的差别，写出各自函数。</w:t>
      </w:r>
      <w:r>
        <w:br w:type="textWrapping"/>
      </w:r>
      <w:r>
        <w:rPr>
          <w:rFonts w:ascii="宋体" w:hAnsi="宋体" w:eastAsia="宋体"/>
          <w:color w:val="000000"/>
          <w:sz w:val="21"/>
        </w:rPr>
        <w:t>（</w:t>
      </w:r>
      <w:r>
        <w:rPr>
          <w:rFonts w:ascii="Calibri" w:hAnsi="Calibri" w:eastAsia="Calibri"/>
          <w:color w:val="000000"/>
          <w:sz w:val="21"/>
        </w:rPr>
        <w:t>5</w:t>
      </w:r>
      <w:r>
        <w:rPr>
          <w:rFonts w:ascii="宋体" w:hAnsi="宋体" w:eastAsia="宋体"/>
          <w:color w:val="000000"/>
          <w:sz w:val="21"/>
        </w:rPr>
        <w:t>）写出几个</w:t>
      </w:r>
      <w:r>
        <w:rPr>
          <w:rFonts w:ascii="Calibri" w:hAnsi="Calibri" w:eastAsia="Calibri"/>
          <w:color w:val="000000"/>
          <w:sz w:val="21"/>
        </w:rPr>
        <w:t xml:space="preserve"> Win API</w:t>
      </w:r>
      <w:r>
        <w:rPr>
          <w:rFonts w:ascii="宋体" w:hAnsi="宋体" w:eastAsia="宋体"/>
          <w:color w:val="000000"/>
          <w:sz w:val="21"/>
        </w:rPr>
        <w:t xml:space="preserve"> 中的</w:t>
      </w:r>
      <w:r>
        <w:rPr>
          <w:rFonts w:ascii="Calibri" w:hAnsi="Calibri" w:eastAsia="Calibri"/>
          <w:color w:val="000000"/>
          <w:sz w:val="21"/>
        </w:rPr>
        <w:t xml:space="preserve"> OpenGL</w:t>
      </w:r>
      <w:r>
        <w:rPr>
          <w:rFonts w:ascii="宋体" w:hAnsi="宋体" w:eastAsia="宋体"/>
          <w:color w:val="000000"/>
          <w:sz w:val="21"/>
        </w:rPr>
        <w:t xml:space="preserve"> 函数。</w:t>
      </w:r>
      <w:r>
        <w:br w:type="textWrapping"/>
      </w:r>
      <w:r>
        <w:rPr>
          <w:rFonts w:ascii="宋体" w:hAnsi="宋体" w:eastAsia="宋体"/>
          <w:color w:val="000000"/>
          <w:sz w:val="21"/>
        </w:rPr>
        <w:t>（</w:t>
      </w:r>
      <w:r>
        <w:rPr>
          <w:rFonts w:ascii="Calibri" w:hAnsi="Calibri" w:eastAsia="Calibri"/>
          <w:color w:val="000000"/>
          <w:sz w:val="21"/>
        </w:rPr>
        <w:t>6</w:t>
      </w:r>
      <w:r>
        <w:rPr>
          <w:rFonts w:ascii="宋体" w:hAnsi="宋体" w:eastAsia="宋体"/>
          <w:color w:val="000000"/>
          <w:sz w:val="21"/>
        </w:rPr>
        <w:t>）说出固定小数表示和浮点小数表示的优缺点。</w:t>
      </w:r>
      <w:r>
        <w:br w:type="textWrapping"/>
      </w:r>
      <w:r>
        <w:rPr>
          <w:rFonts w:ascii="宋体" w:hAnsi="宋体" w:eastAsia="宋体"/>
          <w:color w:val="000000"/>
          <w:sz w:val="21"/>
        </w:rPr>
        <w:t>（</w:t>
      </w:r>
      <w:r>
        <w:rPr>
          <w:rFonts w:ascii="Calibri" w:hAnsi="Calibri" w:eastAsia="Calibri"/>
          <w:color w:val="000000"/>
          <w:sz w:val="21"/>
        </w:rPr>
        <w:t>7</w:t>
      </w:r>
      <w:r>
        <w:rPr>
          <w:rFonts w:ascii="宋体" w:hAnsi="宋体" w:eastAsia="宋体"/>
          <w:color w:val="000000"/>
          <w:sz w:val="21"/>
        </w:rPr>
        <w:t>）说出显卡可以优化哪些</w:t>
      </w:r>
      <w:r>
        <w:rPr>
          <w:rFonts w:ascii="Calibri" w:hAnsi="Calibri" w:eastAsia="Calibri"/>
          <w:color w:val="000000"/>
          <w:sz w:val="21"/>
        </w:rPr>
        <w:t xml:space="preserve"> MPEG</w:t>
      </w:r>
      <w:r>
        <w:rPr>
          <w:rFonts w:ascii="宋体" w:hAnsi="宋体" w:eastAsia="宋体"/>
          <w:color w:val="000000"/>
          <w:sz w:val="21"/>
        </w:rPr>
        <w:t xml:space="preserve"> 中的计算？</w:t>
      </w:r>
      <w:r>
        <w:br w:type="textWrapping"/>
      </w:r>
      <w:r>
        <w:rPr>
          <w:rFonts w:ascii="宋体" w:hAnsi="宋体" w:eastAsia="宋体"/>
          <w:color w:val="000000"/>
          <w:sz w:val="21"/>
        </w:rPr>
        <w:t>（</w:t>
      </w:r>
      <w:r>
        <w:rPr>
          <w:rFonts w:ascii="Calibri" w:hAnsi="Calibri" w:eastAsia="Calibri"/>
          <w:color w:val="000000"/>
          <w:sz w:val="21"/>
        </w:rPr>
        <w:t>8</w:t>
      </w:r>
      <w:r>
        <w:rPr>
          <w:rFonts w:ascii="宋体" w:hAnsi="宋体" w:eastAsia="宋体"/>
          <w:color w:val="000000"/>
          <w:sz w:val="21"/>
        </w:rPr>
        <w:t>）说出</w:t>
      </w:r>
      <w:r>
        <w:rPr>
          <w:rFonts w:ascii="Calibri" w:hAnsi="Calibri" w:eastAsia="Calibri"/>
          <w:color w:val="000000"/>
          <w:sz w:val="21"/>
        </w:rPr>
        <w:t xml:space="preserve"> Bezier</w:t>
      </w:r>
      <w:r>
        <w:rPr>
          <w:rFonts w:ascii="宋体" w:hAnsi="宋体" w:eastAsia="宋体"/>
          <w:color w:val="000000"/>
          <w:sz w:val="21"/>
        </w:rPr>
        <w:t xml:space="preserve"> 和</w:t>
      </w:r>
      <w:r>
        <w:rPr>
          <w:rFonts w:ascii="Calibri" w:hAnsi="Calibri" w:eastAsia="Calibri"/>
          <w:color w:val="000000"/>
          <w:sz w:val="21"/>
        </w:rPr>
        <w:t xml:space="preserve"> B-Spline</w:t>
      </w:r>
      <w:r>
        <w:rPr>
          <w:rFonts w:ascii="宋体" w:hAnsi="宋体" w:eastAsia="宋体"/>
          <w:color w:val="000000"/>
          <w:sz w:val="21"/>
        </w:rPr>
        <w:t xml:space="preserve"> 曲线的区别。</w:t>
      </w:r>
      <w:r>
        <w:br w:type="textWrapping"/>
      </w:r>
      <w:r>
        <w:rPr>
          <w:rFonts w:ascii="Calibri" w:hAnsi="Calibri" w:eastAsia="Calibri"/>
          <w:color w:val="000000"/>
          <w:sz w:val="21"/>
        </w:rPr>
        <w:t>2</w:t>
      </w:r>
      <w:r>
        <w:rPr>
          <w:rFonts w:ascii="宋体" w:hAnsi="宋体" w:eastAsia="宋体"/>
          <w:color w:val="000000"/>
          <w:sz w:val="21"/>
        </w:rPr>
        <w:t>．用最简单的方法判断一个数是否是</w:t>
      </w:r>
      <w:r>
        <w:rPr>
          <w:rFonts w:ascii="Calibri" w:hAnsi="Calibri" w:eastAsia="Calibri"/>
          <w:color w:val="000000"/>
          <w:sz w:val="21"/>
        </w:rPr>
        <w:t xml:space="preserve"> 2</w:t>
      </w:r>
      <w:r>
        <w:rPr>
          <w:rFonts w:ascii="宋体" w:hAnsi="宋体" w:eastAsia="宋体"/>
          <w:color w:val="000000"/>
          <w:sz w:val="21"/>
        </w:rPr>
        <w:t xml:space="preserve"> 的指数次幂。</w:t>
      </w:r>
      <w:r>
        <w:br w:type="textWrapping"/>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S23E8</w:t>
      </w:r>
      <w:r>
        <w:rPr>
          <w:rFonts w:ascii="宋体" w:hAnsi="宋体" w:eastAsia="宋体"/>
          <w:color w:val="000000"/>
          <w:sz w:val="21"/>
        </w:rPr>
        <w:t xml:space="preserve"> 和</w:t>
      </w:r>
      <w:r>
        <w:rPr>
          <w:rFonts w:ascii="Calibri" w:hAnsi="Calibri" w:eastAsia="Calibri"/>
          <w:color w:val="000000"/>
          <w:sz w:val="21"/>
        </w:rPr>
        <w:t xml:space="preserve"> S10E5</w:t>
      </w:r>
      <w:r>
        <w:rPr>
          <w:rFonts w:ascii="宋体" w:hAnsi="宋体" w:eastAsia="宋体"/>
          <w:color w:val="000000"/>
          <w:sz w:val="21"/>
        </w:rPr>
        <w:t xml:space="preserve"> 两种浮点数表示方法分析，表示</w:t>
      </w:r>
      <w:r>
        <w:rPr>
          <w:rFonts w:ascii="Calibri" w:hAnsi="Calibri" w:eastAsia="Calibri"/>
          <w:color w:val="000000"/>
          <w:sz w:val="21"/>
        </w:rPr>
        <w:t xml:space="preserve"> 0.25</w:t>
      </w:r>
      <w:r>
        <w:rPr>
          <w:rFonts w:ascii="宋体" w:hAnsi="宋体" w:eastAsia="宋体"/>
          <w:color w:val="000000"/>
          <w:sz w:val="21"/>
        </w:rPr>
        <w:t xml:space="preserve"> 写一个类</w:t>
      </w:r>
      <w:r>
        <w:rPr>
          <w:rFonts w:ascii="Calibri" w:hAnsi="Calibri" w:eastAsia="Calibri"/>
          <w:color w:val="000000"/>
          <w:sz w:val="21"/>
        </w:rPr>
        <w:t xml:space="preserve"> S10E5</w:t>
      </w:r>
      <w:r>
        <w:rPr>
          <w:rFonts w:ascii="宋体" w:hAnsi="宋体" w:eastAsia="宋体"/>
          <w:color w:val="000000"/>
          <w:sz w:val="21"/>
        </w:rPr>
        <w:t>，实现从</w:t>
      </w:r>
      <w:r>
        <w:rPr>
          <w:rFonts w:ascii="Calibri" w:hAnsi="Calibri" w:eastAsia="Calibri"/>
          <w:color w:val="000000"/>
          <w:sz w:val="21"/>
        </w:rPr>
        <w:t xml:space="preserve"> S23E8</w:t>
      </w:r>
    </w:p>
    <w:p>
      <w:pPr>
        <w:autoSpaceDE w:val="0"/>
        <w:autoSpaceDN w:val="0"/>
        <w:spacing w:before="40" w:after="0" w:line="208" w:lineRule="exact"/>
      </w:pPr>
      <w:r>
        <w:rPr>
          <w:rFonts w:ascii="宋体" w:hAnsi="宋体" w:eastAsia="宋体"/>
          <w:color w:val="000000"/>
          <w:sz w:val="21"/>
        </w:rPr>
        <w:t>转换。</w:t>
      </w:r>
    </w:p>
    <w:p>
      <w:pPr>
        <w:autoSpaceDE w:val="0"/>
        <w:autoSpaceDN w:val="0"/>
        <w:spacing w:before="24" w:after="20" w:line="272" w:lineRule="exact"/>
        <w:ind w:left="106" w:right="106"/>
      </w:pPr>
      <w:r>
        <w:rPr>
          <w:rFonts w:ascii="Calibri" w:hAnsi="Calibri" w:eastAsia="Calibri"/>
          <w:color w:val="000000"/>
          <w:sz w:val="21"/>
        </w:rPr>
        <w:t>4</w:t>
      </w:r>
      <w:r>
        <w:rPr>
          <w:rFonts w:ascii="宋体" w:hAnsi="宋体" w:eastAsia="宋体"/>
          <w:color w:val="000000"/>
          <w:sz w:val="21"/>
        </w:rPr>
        <w:t>．用模版的方式实现三个量取最大值。</w:t>
      </w:r>
      <w:r>
        <w:br w:type="textWrapping"/>
      </w:r>
      <w:r>
        <w:rPr>
          <w:rFonts w:ascii="Calibri" w:hAnsi="Calibri" w:eastAsia="Calibri"/>
          <w:color w:val="000000"/>
          <w:sz w:val="21"/>
        </w:rPr>
        <w:t>5</w:t>
      </w:r>
      <w:r>
        <w:rPr>
          <w:rFonts w:ascii="宋体" w:hAnsi="宋体" w:eastAsia="宋体"/>
          <w:color w:val="000000"/>
          <w:sz w:val="21"/>
        </w:rPr>
        <w:t>．题目告诉你</w:t>
      </w:r>
      <w:r>
        <w:rPr>
          <w:rFonts w:ascii="Calibri" w:hAnsi="Calibri" w:eastAsia="Calibri"/>
          <w:color w:val="000000"/>
          <w:sz w:val="21"/>
        </w:rPr>
        <w:t xml:space="preserve"> IEEE 16</w:t>
      </w:r>
      <w:r>
        <w:rPr>
          <w:rFonts w:ascii="宋体" w:hAnsi="宋体" w:eastAsia="宋体"/>
          <w:color w:val="000000"/>
          <w:sz w:val="21"/>
        </w:rPr>
        <w:t xml:space="preserve"> 和</w:t>
      </w:r>
      <w:r>
        <w:rPr>
          <w:rFonts w:ascii="Calibri" w:hAnsi="Calibri" w:eastAsia="Calibri"/>
          <w:color w:val="000000"/>
          <w:sz w:val="21"/>
        </w:rPr>
        <w:t xml:space="preserve"> 32</w:t>
      </w:r>
      <w:r>
        <w:rPr>
          <w:rFonts w:ascii="宋体" w:hAnsi="宋体" w:eastAsia="宋体"/>
          <w:color w:val="000000"/>
          <w:sz w:val="21"/>
        </w:rPr>
        <w:t xml:space="preserve"> 浮点数表示的规范，要求将</w:t>
      </w:r>
      <w:r>
        <w:rPr>
          <w:rFonts w:ascii="Calibri" w:hAnsi="Calibri" w:eastAsia="Calibri"/>
          <w:color w:val="000000"/>
          <w:sz w:val="21"/>
        </w:rPr>
        <w:t>?0.25</w:t>
      </w:r>
      <w:r>
        <w:rPr>
          <w:rFonts w:ascii="宋体" w:hAnsi="宋体" w:eastAsia="宋体"/>
          <w:color w:val="000000"/>
          <w:sz w:val="21"/>
        </w:rPr>
        <w:t xml:space="preserve"> 分别用</w:t>
      </w:r>
      <w:r>
        <w:rPr>
          <w:rFonts w:ascii="Calibri" w:hAnsi="Calibri" w:eastAsia="Calibri"/>
          <w:color w:val="000000"/>
          <w:sz w:val="21"/>
        </w:rPr>
        <w:t xml:space="preserve"> IEEE 16</w:t>
      </w:r>
      <w:r>
        <w:rPr>
          <w:rFonts w:ascii="宋体" w:hAnsi="宋体" w:eastAsia="宋体"/>
          <w:color w:val="000000"/>
          <w:sz w:val="21"/>
        </w:rPr>
        <w:t xml:space="preserve"> 和</w:t>
      </w:r>
      <w:r>
        <w:rPr>
          <w:rFonts w:ascii="Calibri" w:hAnsi="Calibri" w:eastAsia="Calibri"/>
          <w:color w:val="000000"/>
          <w:sz w:val="21"/>
        </w:rPr>
        <w:t xml:space="preserve"> 32</w:t>
      </w:r>
      <w:r>
        <w:rPr>
          <w:rFonts w:ascii="宋体" w:hAnsi="宋体" w:eastAsia="宋体"/>
          <w:color w:val="000000"/>
          <w:sz w:val="21"/>
        </w:rPr>
        <w:t xml:space="preserve"> 表</w:t>
      </w:r>
    </w:p>
    <w:tbl>
      <w:tblPr>
        <w:tblStyle w:val="41"/>
        <w:tblW w:w="0" w:type="auto"/>
        <w:tblInd w:w="0" w:type="dxa"/>
        <w:tblLayout w:type="fixed"/>
        <w:tblCellMar>
          <w:top w:w="0" w:type="dxa"/>
          <w:left w:w="108" w:type="dxa"/>
          <w:bottom w:w="0" w:type="dxa"/>
          <w:right w:w="108" w:type="dxa"/>
        </w:tblCellMar>
      </w:tblPr>
      <w:tblGrid>
        <w:gridCol w:w="6008"/>
        <w:gridCol w:w="3840"/>
      </w:tblGrid>
      <w:tr>
        <w:tblPrEx>
          <w:tblCellMar>
            <w:top w:w="0" w:type="dxa"/>
            <w:left w:w="108" w:type="dxa"/>
            <w:bottom w:w="0" w:type="dxa"/>
            <w:right w:w="108" w:type="dxa"/>
          </w:tblCellMar>
        </w:tblPrEx>
        <w:trPr>
          <w:trHeight w:val="272" w:hRule="exact"/>
        </w:trPr>
        <w:tc>
          <w:tcPr>
            <w:tcW w:w="9848" w:type="dxa"/>
            <w:gridSpan w:val="2"/>
            <w:tcMar>
              <w:left w:w="0" w:type="dxa"/>
              <w:right w:w="0" w:type="dxa"/>
            </w:tcMar>
          </w:tcPr>
          <w:p>
            <w:pPr>
              <w:autoSpaceDE w:val="0"/>
              <w:autoSpaceDN w:val="0"/>
              <w:spacing w:before="20" w:after="0" w:line="234" w:lineRule="exact"/>
            </w:pPr>
            <w:r>
              <w:rPr>
                <w:rFonts w:ascii="宋体" w:hAnsi="宋体" w:eastAsia="宋体"/>
                <w:color w:val="000000"/>
                <w:sz w:val="21"/>
              </w:rPr>
              <w:t>示并写一个</w:t>
            </w:r>
            <w:r>
              <w:rPr>
                <w:rFonts w:ascii="Calibri" w:hAnsi="Calibri" w:eastAsia="Calibri"/>
                <w:color w:val="000000"/>
                <w:sz w:val="21"/>
              </w:rPr>
              <w:t xml:space="preserve"> C++</w:t>
            </w:r>
            <w:r>
              <w:rPr>
                <w:rFonts w:ascii="宋体" w:hAnsi="宋体" w:eastAsia="宋体"/>
                <w:color w:val="000000"/>
                <w:sz w:val="21"/>
              </w:rPr>
              <w:t>函数将输入的</w:t>
            </w:r>
            <w:r>
              <w:rPr>
                <w:rFonts w:ascii="Calibri" w:hAnsi="Calibri" w:eastAsia="Calibri"/>
                <w:color w:val="000000"/>
                <w:sz w:val="21"/>
              </w:rPr>
              <w:t xml:space="preserve"> IEEE 16</w:t>
            </w:r>
            <w:r>
              <w:rPr>
                <w:rFonts w:ascii="宋体" w:hAnsi="宋体" w:eastAsia="宋体"/>
                <w:color w:val="000000"/>
                <w:sz w:val="21"/>
              </w:rPr>
              <w:t xml:space="preserve"> 表示转化为</w:t>
            </w:r>
            <w:r>
              <w:rPr>
                <w:rFonts w:ascii="Calibri" w:hAnsi="Calibri" w:eastAsia="Calibri"/>
                <w:color w:val="000000"/>
                <w:sz w:val="21"/>
              </w:rPr>
              <w:t xml:space="preserve"> IEEE 32</w:t>
            </w:r>
            <w:r>
              <w:rPr>
                <w:rFonts w:ascii="宋体" w:hAnsi="宋体" w:eastAsia="宋体"/>
                <w:color w:val="000000"/>
                <w:sz w:val="21"/>
              </w:rPr>
              <w:t xml:space="preserve"> 的表示。</w:t>
            </w:r>
          </w:p>
        </w:tc>
      </w:tr>
      <w:tr>
        <w:tblPrEx>
          <w:tblCellMar>
            <w:top w:w="0" w:type="dxa"/>
            <w:left w:w="108" w:type="dxa"/>
            <w:bottom w:w="0" w:type="dxa"/>
            <w:right w:w="108" w:type="dxa"/>
          </w:tblCellMar>
        </w:tblPrEx>
        <w:trPr>
          <w:trHeight w:val="272" w:hRule="exact"/>
        </w:trPr>
        <w:tc>
          <w:tcPr>
            <w:tcW w:w="6008" w:type="dxa"/>
            <w:tcMar>
              <w:left w:w="0" w:type="dxa"/>
              <w:right w:w="0" w:type="dxa"/>
            </w:tcMar>
          </w:tcPr>
          <w:p>
            <w:pPr>
              <w:autoSpaceDE w:val="0"/>
              <w:autoSpaceDN w:val="0"/>
              <w:spacing w:before="20" w:after="0" w:line="232" w:lineRule="exact"/>
            </w:pPr>
            <w:r>
              <w:rPr>
                <w:rFonts w:ascii="Calibri" w:hAnsi="Calibri" w:eastAsia="Calibri"/>
                <w:color w:val="000000"/>
                <w:sz w:val="21"/>
              </w:rPr>
              <w:t>6</w:t>
            </w:r>
            <w:r>
              <w:rPr>
                <w:rFonts w:ascii="宋体" w:hAnsi="宋体" w:eastAsia="宋体"/>
                <w:color w:val="000000"/>
                <w:sz w:val="21"/>
              </w:rPr>
              <w:t>．用</w:t>
            </w:r>
            <w:r>
              <w:rPr>
                <w:rFonts w:ascii="Calibri" w:hAnsi="Calibri" w:eastAsia="Calibri"/>
                <w:color w:val="000000"/>
                <w:sz w:val="21"/>
              </w:rPr>
              <w:t xml:space="preserve"> C</w:t>
            </w:r>
            <w:r>
              <w:rPr>
                <w:rFonts w:ascii="宋体" w:hAnsi="宋体" w:eastAsia="宋体"/>
                <w:color w:val="000000"/>
                <w:sz w:val="21"/>
              </w:rPr>
              <w:t xml:space="preserve"> 语言写一个函数</w:t>
            </w:r>
            <w:r>
              <w:rPr>
                <w:rFonts w:ascii="Calibri" w:hAnsi="Calibri" w:eastAsia="Calibri"/>
                <w:color w:val="000000"/>
                <w:sz w:val="21"/>
              </w:rPr>
              <w:t xml:space="preserve"> f</w:t>
            </w:r>
            <w:r>
              <w:rPr>
                <w:rFonts w:ascii="宋体" w:hAnsi="宋体" w:eastAsia="宋体"/>
                <w:color w:val="000000"/>
                <w:sz w:val="21"/>
              </w:rPr>
              <w:t>（</w:t>
            </w:r>
            <w:r>
              <w:rPr>
                <w:rFonts w:ascii="Calibri" w:hAnsi="Calibri" w:eastAsia="Calibri"/>
                <w:color w:val="000000"/>
                <w:sz w:val="21"/>
              </w:rPr>
              <w:t>x</w:t>
            </w:r>
            <w:r>
              <w:rPr>
                <w:rFonts w:ascii="宋体" w:hAnsi="宋体" w:eastAsia="宋体"/>
                <w:color w:val="000000"/>
                <w:sz w:val="21"/>
              </w:rPr>
              <w:t>）</w:t>
            </w:r>
            <w:r>
              <w:rPr>
                <w:rFonts w:ascii="Calibri" w:hAnsi="Calibri" w:eastAsia="Calibri"/>
                <w:color w:val="000000"/>
                <w:sz w:val="21"/>
              </w:rPr>
              <w:t>? x * 0.5</w:t>
            </w:r>
            <w:r>
              <w:rPr>
                <w:rFonts w:ascii="宋体" w:hAnsi="宋体" w:eastAsia="宋体"/>
                <w:color w:val="000000"/>
                <w:sz w:val="21"/>
              </w:rPr>
              <w:t xml:space="preserve"> 要求只能用整数操作。</w:t>
            </w:r>
          </w:p>
        </w:tc>
        <w:tc>
          <w:tcPr>
            <w:tcW w:w="3840" w:type="dxa"/>
            <w:tcMar>
              <w:left w:w="0" w:type="dxa"/>
              <w:right w:w="0" w:type="dxa"/>
            </w:tcMar>
          </w:tcPr>
          <w:p>
            <w:pPr>
              <w:autoSpaceDE w:val="0"/>
              <w:autoSpaceDN w:val="0"/>
              <w:spacing w:before="20" w:after="0" w:line="232" w:lineRule="exact"/>
              <w:ind w:left="104" w:right="104"/>
            </w:pPr>
            <w:r>
              <w:rPr>
                <w:rFonts w:ascii="Calibri" w:hAnsi="Calibri" w:eastAsia="Calibri"/>
                <w:color w:val="000000"/>
                <w:sz w:val="21"/>
              </w:rPr>
              <w:t>2003 Software Engineer</w:t>
            </w:r>
            <w:r>
              <w:rPr>
                <w:rFonts w:ascii="宋体" w:hAnsi="宋体" w:eastAsia="宋体"/>
                <w:color w:val="000000"/>
                <w:sz w:val="21"/>
              </w:rPr>
              <w:t xml:space="preserve"> 笔试题</w:t>
            </w:r>
          </w:p>
        </w:tc>
      </w:tr>
    </w:tbl>
    <w:p>
      <w:pPr>
        <w:autoSpaceDE w:val="0"/>
        <w:autoSpaceDN w:val="0"/>
        <w:spacing w:before="20" w:after="0" w:line="232" w:lineRule="exact"/>
        <w:ind w:left="106" w:right="106"/>
      </w:pPr>
      <w:r>
        <w:rPr>
          <w:rFonts w:ascii="Calibri" w:hAnsi="Calibri" w:eastAsia="Calibri"/>
          <w:color w:val="000000"/>
          <w:sz w:val="21"/>
        </w:rPr>
        <w:t>1. Describe x86 PC</w:t>
      </w:r>
      <w:r>
        <w:rPr>
          <w:rFonts w:ascii="宋体" w:hAnsi="宋体" w:eastAsia="宋体"/>
          <w:color w:val="000000"/>
          <w:sz w:val="21"/>
        </w:rPr>
        <w:t>’</w:t>
      </w:r>
      <w:r>
        <w:rPr>
          <w:rFonts w:ascii="Calibri" w:hAnsi="Calibri" w:eastAsia="Calibri"/>
          <w:color w:val="000000"/>
          <w:sz w:val="21"/>
        </w:rPr>
        <w:t>s architecture in a diagram cpu, core chipset, Cache, DR AM,</w:t>
      </w:r>
    </w:p>
    <w:p>
      <w:pPr>
        <w:autoSpaceDE w:val="0"/>
        <w:autoSpaceDN w:val="0"/>
        <w:spacing w:before="52" w:after="0" w:line="210" w:lineRule="exact"/>
      </w:pPr>
      <w:r>
        <w:rPr>
          <w:rFonts w:ascii="Calibri" w:hAnsi="Calibri" w:eastAsia="Calibri"/>
          <w:color w:val="000000"/>
          <w:sz w:val="21"/>
        </w:rPr>
        <w:t>IO-subsystem, IO-Bus</w:t>
      </w:r>
    </w:p>
    <w:p>
      <w:pPr>
        <w:autoSpaceDE w:val="0"/>
        <w:autoSpaceDN w:val="0"/>
        <w:spacing w:before="12" w:after="0" w:line="256" w:lineRule="exact"/>
        <w:ind w:left="106" w:right="106"/>
      </w:pPr>
      <w:r>
        <w:rPr>
          <w:rFonts w:ascii="Calibri" w:hAnsi="Calibri" w:eastAsia="Calibri"/>
          <w:color w:val="000000"/>
          <w:sz w:val="21"/>
        </w:rPr>
        <w:t>2. SWI instruction is often called a</w:t>
      </w:r>
      <w:r>
        <w:rPr>
          <w:rFonts w:ascii="宋体" w:hAnsi="宋体" w:eastAsia="宋体"/>
          <w:color w:val="000000"/>
          <w:sz w:val="21"/>
        </w:rPr>
        <w:t xml:space="preserve"> “</w:t>
      </w:r>
      <w:r>
        <w:rPr>
          <w:rFonts w:ascii="Calibri" w:hAnsi="Calibri" w:eastAsia="Calibri"/>
          <w:color w:val="000000"/>
          <w:sz w:val="21"/>
        </w:rPr>
        <w:t>supervisor call</w:t>
      </w:r>
      <w:r>
        <w:rPr>
          <w:rFonts w:ascii="宋体" w:hAnsi="宋体" w:eastAsia="宋体"/>
          <w:color w:val="000000"/>
          <w:sz w:val="21"/>
        </w:rPr>
        <w:t>”</w:t>
      </w:r>
      <w:r>
        <w:rPr>
          <w:rFonts w:ascii="Calibri" w:hAnsi="Calibri" w:eastAsia="Calibri"/>
          <w:color w:val="000000"/>
          <w:sz w:val="21"/>
        </w:rPr>
        <w:t>, describe the act ions in detail</w:t>
      </w:r>
      <w:r>
        <w:br w:type="textWrapping"/>
      </w:r>
      <w:r>
        <w:rPr>
          <w:rFonts w:ascii="Calibri" w:hAnsi="Calibri" w:eastAsia="Calibri"/>
          <w:color w:val="000000"/>
          <w:sz w:val="21"/>
        </w:rPr>
        <w:t>* Save the address of the instruction after the SWI in rl4_svc.</w:t>
      </w:r>
      <w:r>
        <w:br w:type="textWrapping"/>
      </w:r>
      <w:r>
        <w:rPr>
          <w:rFonts w:ascii="Calibri" w:hAnsi="Calibri" w:eastAsia="Calibri"/>
          <w:color w:val="000000"/>
          <w:sz w:val="21"/>
        </w:rPr>
        <w:t>* Save the CPSR in SPSR_svc.</w:t>
      </w:r>
      <w:r>
        <w:br w:type="textWrapping"/>
      </w:r>
      <w:r>
        <w:rPr>
          <w:rFonts w:ascii="Calibri" w:hAnsi="Calibri" w:eastAsia="Calibri"/>
          <w:color w:val="000000"/>
          <w:sz w:val="21"/>
        </w:rPr>
        <w:t>* Enter supervisor mode and disable IRQs.</w:t>
      </w:r>
      <w:r>
        <w:br w:type="textWrapping"/>
      </w:r>
      <w:r>
        <w:rPr>
          <w:rFonts w:ascii="Calibri" w:hAnsi="Calibri" w:eastAsia="Calibri"/>
          <w:color w:val="000000"/>
          <w:sz w:val="21"/>
        </w:rPr>
        <w:t>* Set the PC to 08 and begin executing the instruction there.</w:t>
      </w:r>
      <w:r>
        <w:br w:type="textWrapping"/>
      </w:r>
      <w:r>
        <w:rPr>
          <w:rFonts w:ascii="Calibri" w:hAnsi="Calibri" w:eastAsia="Calibri"/>
          <w:color w:val="000000"/>
          <w:sz w:val="21"/>
        </w:rPr>
        <w:t>3.</w:t>
      </w:r>
      <w:r>
        <w:br w:type="textWrapping"/>
      </w:r>
      <w:r>
        <w:rPr>
          <w:rFonts w:ascii="Calibri" w:hAnsi="Calibri" w:eastAsia="Calibri"/>
          <w:color w:val="000000"/>
          <w:sz w:val="21"/>
        </w:rPr>
        <w:t>* What is PIO operation? advantage and disadvantage?</w:t>
      </w:r>
      <w:r>
        <w:br w:type="textWrapping"/>
      </w:r>
      <w:r>
        <w:rPr>
          <w:rFonts w:ascii="Calibri" w:hAnsi="Calibri" w:eastAsia="Calibri"/>
          <w:color w:val="000000"/>
          <w:sz w:val="21"/>
        </w:rPr>
        <w:t>* DMA operation? advantage and disadvantage?</w:t>
      </w:r>
      <w:r>
        <w:br w:type="textWrapping"/>
      </w:r>
      <w:r>
        <w:rPr>
          <w:rFonts w:ascii="Calibri" w:hAnsi="Calibri" w:eastAsia="Calibri"/>
          <w:color w:val="000000"/>
          <w:sz w:val="21"/>
        </w:rPr>
        <w:t>* Scatter/Gather DMA engine? how does it operate?</w:t>
      </w:r>
      <w:r>
        <w:br w:type="textWrapping"/>
      </w:r>
      <w:r>
        <w:rPr>
          <w:rFonts w:ascii="Calibri" w:hAnsi="Calibri" w:eastAsia="Calibri"/>
          <w:color w:val="000000"/>
          <w:sz w:val="21"/>
        </w:rPr>
        <w:t>4. MP3 decoder related. (a flow chart of decoding is presented)</w:t>
      </w:r>
      <w:r>
        <w:br w:type="textWrapping"/>
      </w:r>
      <w:r>
        <w:rPr>
          <w:rFonts w:ascii="Calibri" w:hAnsi="Calibri" w:eastAsia="Calibri"/>
          <w:color w:val="000000"/>
          <w:sz w:val="21"/>
        </w:rPr>
        <w:t>* advantages of Huffman encoding?</w:t>
      </w:r>
      <w:r>
        <w:br w:type="textWrapping"/>
      </w:r>
      <w:r>
        <w:rPr>
          <w:rFonts w:ascii="Calibri" w:hAnsi="Calibri" w:eastAsia="Calibri"/>
          <w:color w:val="000000"/>
          <w:sz w:val="21"/>
        </w:rPr>
        <w:t>* why the aliasing reduction is necessary?</w:t>
      </w:r>
      <w:r>
        <w:br w:type="textWrapping"/>
      </w:r>
      <w:r>
        <w:rPr>
          <w:rFonts w:ascii="Calibri" w:hAnsi="Calibri" w:eastAsia="Calibri"/>
          <w:color w:val="000000"/>
          <w:sz w:val="21"/>
        </w:rPr>
        <w:t>* analytical expression in mathematics of the IMDCT?</w:t>
      </w:r>
      <w:r>
        <w:br w:type="textWrapping"/>
      </w:r>
      <w:r>
        <w:rPr>
          <w:rFonts w:ascii="Calibri" w:hAnsi="Calibri" w:eastAsia="Calibri"/>
          <w:color w:val="000000"/>
          <w:sz w:val="21"/>
        </w:rPr>
        <w:t>* which block in the flow chart is suitable for the software implementatio n and which for the</w:t>
      </w:r>
    </w:p>
    <w:p>
      <w:pPr>
        <w:autoSpaceDE w:val="0"/>
        <w:autoSpaceDN w:val="0"/>
        <w:spacing w:before="48" w:after="0" w:line="210" w:lineRule="exact"/>
      </w:pPr>
      <w:r>
        <w:rPr>
          <w:rFonts w:ascii="Calibri" w:hAnsi="Calibri" w:eastAsia="Calibri"/>
          <w:color w:val="000000"/>
          <w:sz w:val="21"/>
        </w:rPr>
        <w:t>hardware? why?</w:t>
      </w:r>
    </w:p>
    <w:p>
      <w:pPr>
        <w:autoSpaceDE w:val="0"/>
        <w:autoSpaceDN w:val="0"/>
        <w:spacing w:after="0" w:line="256" w:lineRule="exact"/>
        <w:ind w:left="106" w:right="106"/>
      </w:pPr>
      <w:r>
        <w:rPr>
          <w:rFonts w:ascii="Calibri" w:hAnsi="Calibri" w:eastAsia="Calibri"/>
          <w:color w:val="000000"/>
          <w:sz w:val="21"/>
        </w:rPr>
        <w:t>5. Assembly codes -&gt; C language (about 15 lines).</w:t>
      </w:r>
      <w:r>
        <w:br w:type="textWrapping"/>
      </w:r>
      <w:r>
        <w:rPr>
          <w:rFonts w:ascii="Calibri" w:hAnsi="Calibri" w:eastAsia="Calibri"/>
          <w:color w:val="000000"/>
          <w:sz w:val="21"/>
        </w:rPr>
        <w:t>6. Graduation thesis description.</w:t>
      </w:r>
    </w:p>
    <w:p>
      <w:pPr>
        <w:sectPr>
          <w:pgSz w:w="12240" w:h="15840"/>
          <w:pgMar w:top="502" w:right="708" w:bottom="760" w:left="720" w:header="720" w:footer="720" w:gutter="0"/>
          <w:cols w:space="720" w:num="1"/>
          <w:docGrid w:linePitch="360" w:charSpace="0"/>
        </w:sectPr>
      </w:pPr>
    </w:p>
    <w:p>
      <w:pPr>
        <w:autoSpaceDE w:val="0"/>
        <w:autoSpaceDN w:val="0"/>
        <w:spacing w:after="0" w:line="252" w:lineRule="exact"/>
      </w:pPr>
    </w:p>
    <w:p>
      <w:pPr>
        <w:pStyle w:val="3"/>
      </w:pPr>
      <w:bookmarkStart w:id="68" w:name="_Toc108796515"/>
      <w:r>
        <w:rPr>
          <w:rFonts w:ascii="Calibri" w:hAnsi="Calibri" w:eastAsia="Calibri"/>
        </w:rPr>
        <w:t>69</w:t>
      </w:r>
      <w:r>
        <w:t>、</w:t>
      </w:r>
      <w:r>
        <w:rPr>
          <w:rFonts w:hint="eastAsia" w:ascii="微软雅黑" w:hAnsi="微软雅黑" w:eastAsia="微软雅黑" w:cs="微软雅黑"/>
        </w:rPr>
        <w:t>汉</w:t>
      </w:r>
      <w:r>
        <w:rPr>
          <w:rFonts w:hint="eastAsia" w:ascii="MS Gothic" w:hAnsi="MS Gothic" w:eastAsia="MS Gothic" w:cs="MS Gothic"/>
        </w:rPr>
        <w:t>王笔</w:t>
      </w:r>
      <w:r>
        <w:rPr>
          <w:rFonts w:hint="eastAsia" w:ascii="微软雅黑" w:hAnsi="微软雅黑" w:eastAsia="微软雅黑" w:cs="微软雅黑"/>
        </w:rPr>
        <w:t>试题</w:t>
      </w:r>
      <w:bookmarkEnd w:id="68"/>
    </w:p>
    <w:p>
      <w:pPr>
        <w:autoSpaceDE w:val="0"/>
        <w:autoSpaceDN w:val="0"/>
        <w:spacing w:before="1120" w:after="0" w:line="272" w:lineRule="exact"/>
        <w:ind w:left="106" w:right="106"/>
      </w:pPr>
      <w:r>
        <w:rPr>
          <w:rFonts w:ascii="宋体" w:hAnsi="宋体" w:eastAsia="宋体"/>
          <w:color w:val="000000"/>
          <w:sz w:val="21"/>
        </w:rPr>
        <w:t>高级研究人员（模式识别、图像处理类）招聘试题</w:t>
      </w:r>
      <w:r>
        <w:br w:type="textWrapping"/>
      </w:r>
      <w:r>
        <w:rPr>
          <w:rFonts w:ascii="宋体" w:hAnsi="宋体" w:eastAsia="宋体"/>
          <w:color w:val="000000"/>
          <w:sz w:val="21"/>
        </w:rPr>
        <w:t>说明：</w:t>
      </w:r>
      <w:r>
        <w:br w:type="textWrapping"/>
      </w:r>
      <w:r>
        <w:rPr>
          <w:rFonts w:ascii="宋体" w:hAnsi="宋体" w:eastAsia="宋体"/>
          <w:color w:val="000000"/>
          <w:sz w:val="21"/>
        </w:rPr>
        <w:t>可能您的专业并不完全符合本试题所涉及的领域。因此，并非所有的问题都需要回答 ，</w:t>
      </w:r>
    </w:p>
    <w:p>
      <w:pPr>
        <w:autoSpaceDE w:val="0"/>
        <w:autoSpaceDN w:val="0"/>
        <w:spacing w:before="2" w:after="0" w:line="272" w:lineRule="exact"/>
      </w:pPr>
      <w:r>
        <w:rPr>
          <w:rFonts w:ascii="宋体" w:hAnsi="宋体" w:eastAsia="宋体"/>
          <w:color w:val="000000"/>
          <w:sz w:val="21"/>
        </w:rPr>
        <w:t>您可以只回答你所熟悉和能够回答的问题。允许参考任意的资料，但请独立完成此试题 ，</w:t>
      </w:r>
      <w:r>
        <w:br w:type="textWrapping"/>
      </w:r>
      <w:r>
        <w:rPr>
          <w:rFonts w:ascii="宋体" w:hAnsi="宋体" w:eastAsia="宋体"/>
          <w:color w:val="000000"/>
          <w:sz w:val="21"/>
        </w:rPr>
        <w:t>我们更欣赏您独立的思考和创新的精神。本试题并非我们录用或者不录用您的惟一依据。应</w:t>
      </w:r>
      <w:r>
        <w:br w:type="textWrapping"/>
      </w:r>
      <w:r>
        <w:rPr>
          <w:rFonts w:ascii="宋体" w:hAnsi="宋体" w:eastAsia="宋体"/>
          <w:color w:val="000000"/>
          <w:sz w:val="21"/>
        </w:rPr>
        <w:t>聘高级研究人员者请回答这部分问题。</w:t>
      </w:r>
    </w:p>
    <w:p>
      <w:pPr>
        <w:autoSpaceDE w:val="0"/>
        <w:autoSpaceDN w:val="0"/>
        <w:spacing w:before="62" w:after="0" w:line="234" w:lineRule="exact"/>
        <w:ind w:left="106" w:right="106"/>
      </w:pPr>
      <w:r>
        <w:rPr>
          <w:rFonts w:ascii="Calibri" w:hAnsi="Calibri" w:eastAsia="Calibri"/>
          <w:color w:val="000000"/>
          <w:sz w:val="21"/>
        </w:rPr>
        <w:t>1</w:t>
      </w:r>
      <w:r>
        <w:rPr>
          <w:rFonts w:ascii="宋体" w:hAnsi="宋体" w:eastAsia="宋体"/>
          <w:color w:val="000000"/>
          <w:sz w:val="21"/>
        </w:rPr>
        <w:t>．人工智能与模式识别的研究已有多年，但似乎公认的观点认为它仍然非常困难。试 对</w:t>
      </w:r>
    </w:p>
    <w:p>
      <w:pPr>
        <w:autoSpaceDE w:val="0"/>
        <w:autoSpaceDN w:val="0"/>
        <w:spacing w:after="20" w:line="272" w:lineRule="exact"/>
      </w:pPr>
      <w:r>
        <w:rPr>
          <w:rFonts w:ascii="宋体" w:hAnsi="宋体" w:eastAsia="宋体"/>
          <w:color w:val="000000"/>
          <w:sz w:val="21"/>
        </w:rPr>
        <w:t>你所熟悉的任一方向（如指纹识别、人像识别、语音识别、字符识别、自然语言理解等 ）</w:t>
      </w:r>
      <w:r>
        <w:br w:type="textWrapping"/>
      </w:r>
      <w:r>
        <w:rPr>
          <w:rFonts w:ascii="宋体" w:hAnsi="宋体" w:eastAsia="宋体"/>
          <w:color w:val="000000"/>
          <w:sz w:val="21"/>
        </w:rPr>
        <w:t>的发展状况进行描述。并设想如果你将从事该方向的研究，你打算如何着手，以建立有 效</w:t>
      </w:r>
      <w:r>
        <w:br w:type="textWrapping"/>
      </w:r>
      <w:r>
        <w:rPr>
          <w:rFonts w:ascii="宋体" w:hAnsi="宋体" w:eastAsia="宋体"/>
          <w:color w:val="000000"/>
          <w:sz w:val="21"/>
        </w:rPr>
        <w:t>的识别理论和方法；或者你认为现在的理论和方法有何缺陷，有什么办法来进行改进？</w:t>
      </w:r>
      <w:r>
        <w:br w:type="textWrapping"/>
      </w:r>
      <w:r>
        <w:rPr>
          <w:rFonts w:ascii="宋体" w:hAnsi="宋体" w:eastAsia="宋体"/>
          <w:color w:val="000000"/>
          <w:sz w:val="21"/>
        </w:rPr>
        <w:t>（</w:t>
      </w:r>
      <w:r>
        <w:rPr>
          <w:rFonts w:ascii="Calibri" w:hAnsi="Calibri" w:eastAsia="Calibri"/>
          <w:color w:val="000000"/>
          <w:sz w:val="21"/>
        </w:rPr>
        <w:t>500</w:t>
      </w:r>
      <w:r>
        <w:rPr>
          <w:rFonts w:ascii="宋体" w:hAnsi="宋体" w:eastAsia="宋体"/>
          <w:color w:val="000000"/>
          <w:sz w:val="21"/>
        </w:rPr>
        <w:t xml:space="preserve"> 字以内即可，不要太长）</w:t>
      </w:r>
    </w:p>
    <w:tbl>
      <w:tblPr>
        <w:tblStyle w:val="41"/>
        <w:tblW w:w="0" w:type="auto"/>
        <w:tblInd w:w="52" w:type="dxa"/>
        <w:tblLayout w:type="fixed"/>
        <w:tblCellMar>
          <w:top w:w="0" w:type="dxa"/>
          <w:left w:w="108" w:type="dxa"/>
          <w:bottom w:w="0" w:type="dxa"/>
          <w:right w:w="108" w:type="dxa"/>
        </w:tblCellMar>
      </w:tblPr>
      <w:tblGrid>
        <w:gridCol w:w="3830"/>
        <w:gridCol w:w="6926"/>
      </w:tblGrid>
      <w:tr>
        <w:tblPrEx>
          <w:tblCellMar>
            <w:top w:w="0" w:type="dxa"/>
            <w:left w:w="108" w:type="dxa"/>
            <w:bottom w:w="0" w:type="dxa"/>
            <w:right w:w="108" w:type="dxa"/>
          </w:tblCellMar>
        </w:tblPrEx>
        <w:trPr>
          <w:trHeight w:val="1906" w:hRule="exact"/>
        </w:trPr>
        <w:tc>
          <w:tcPr>
            <w:tcW w:w="10756" w:type="dxa"/>
            <w:gridSpan w:val="2"/>
            <w:tcMar>
              <w:left w:w="0" w:type="dxa"/>
              <w:right w:w="0" w:type="dxa"/>
            </w:tcMar>
          </w:tcPr>
          <w:p>
            <w:pPr>
              <w:autoSpaceDE w:val="0"/>
              <w:autoSpaceDN w:val="0"/>
              <w:spacing w:after="0" w:line="270" w:lineRule="exact"/>
              <w:ind w:left="54" w:right="54"/>
            </w:pPr>
            <w:r>
              <w:rPr>
                <w:rFonts w:ascii="Calibri" w:hAnsi="Calibri" w:eastAsia="Calibri"/>
                <w:color w:val="000000"/>
                <w:sz w:val="21"/>
              </w:rPr>
              <w:t>2</w:t>
            </w:r>
            <w:r>
              <w:rPr>
                <w:rFonts w:ascii="宋体" w:hAnsi="宋体" w:eastAsia="宋体"/>
                <w:color w:val="000000"/>
                <w:sz w:val="21"/>
              </w:rPr>
              <w:t>．简述下面任一主题的主要理论框架或主要观点（</w:t>
            </w:r>
            <w:r>
              <w:rPr>
                <w:rFonts w:ascii="Calibri" w:hAnsi="Calibri" w:eastAsia="Calibri"/>
                <w:color w:val="000000"/>
                <w:sz w:val="21"/>
              </w:rPr>
              <w:t>500</w:t>
            </w:r>
            <w:r>
              <w:rPr>
                <w:rFonts w:ascii="宋体" w:hAnsi="宋体" w:eastAsia="宋体"/>
                <w:color w:val="000000"/>
                <w:sz w:val="21"/>
              </w:rPr>
              <w:t xml:space="preserve"> 字以内即可，不要太长）</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David Marr</w:t>
            </w:r>
            <w:r>
              <w:rPr>
                <w:rFonts w:ascii="宋体" w:hAnsi="宋体" w:eastAsia="宋体"/>
                <w:color w:val="000000"/>
                <w:sz w:val="21"/>
              </w:rPr>
              <w:t xml:space="preserve"> 的视觉计算理论框架</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）格式塔（</w:t>
            </w:r>
            <w:r>
              <w:rPr>
                <w:rFonts w:ascii="Calibri" w:hAnsi="Calibri" w:eastAsia="Calibri"/>
                <w:color w:val="000000"/>
                <w:sz w:val="21"/>
              </w:rPr>
              <w:t>Gestalt</w:t>
            </w:r>
            <w:r>
              <w:rPr>
                <w:rFonts w:ascii="宋体" w:hAnsi="宋体" w:eastAsia="宋体"/>
                <w:color w:val="000000"/>
                <w:sz w:val="21"/>
              </w:rPr>
              <w:t>）心理学派的主要观点</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Bayes</w:t>
            </w:r>
            <w:r>
              <w:rPr>
                <w:rFonts w:ascii="宋体" w:hAnsi="宋体" w:eastAsia="宋体"/>
                <w:color w:val="000000"/>
                <w:sz w:val="21"/>
              </w:rPr>
              <w:t xml:space="preserve"> 决策理论</w:t>
            </w:r>
            <w:r>
              <w:br w:type="textWrapping"/>
            </w: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）人工神经网络中的</w:t>
            </w:r>
            <w:r>
              <w:rPr>
                <w:rFonts w:ascii="Calibri" w:hAnsi="Calibri" w:eastAsia="Calibri"/>
                <w:color w:val="000000"/>
                <w:sz w:val="21"/>
              </w:rPr>
              <w:t xml:space="preserve"> BP</w:t>
            </w:r>
            <w:r>
              <w:rPr>
                <w:rFonts w:ascii="宋体" w:hAnsi="宋体" w:eastAsia="宋体"/>
                <w:color w:val="000000"/>
                <w:sz w:val="21"/>
              </w:rPr>
              <w:t xml:space="preserve"> 网络、自组织网络和联想记忆网络的主要内容</w:t>
            </w:r>
            <w:r>
              <w:br w:type="textWrapping"/>
            </w:r>
            <w:r>
              <w:rPr>
                <w:rFonts w:ascii="宋体" w:hAnsi="宋体" w:eastAsia="宋体"/>
                <w:color w:val="000000"/>
                <w:sz w:val="21"/>
              </w:rPr>
              <w:t>（</w:t>
            </w:r>
            <w:r>
              <w:rPr>
                <w:rFonts w:ascii="Calibri" w:hAnsi="Calibri" w:eastAsia="Calibri"/>
                <w:color w:val="000000"/>
                <w:sz w:val="21"/>
              </w:rPr>
              <w:t>5</w:t>
            </w:r>
            <w:r>
              <w:rPr>
                <w:rFonts w:ascii="宋体" w:hAnsi="宋体" w:eastAsia="宋体"/>
                <w:color w:val="000000"/>
                <w:sz w:val="21"/>
              </w:rPr>
              <w:t>）基因算法</w:t>
            </w:r>
            <w:r>
              <w:br w:type="textWrapping"/>
            </w:r>
            <w:r>
              <w:rPr>
                <w:rFonts w:ascii="宋体" w:hAnsi="宋体" w:eastAsia="宋体"/>
                <w:color w:val="000000"/>
                <w:sz w:val="21"/>
              </w:rPr>
              <w:t>（</w:t>
            </w:r>
            <w:r>
              <w:rPr>
                <w:rFonts w:ascii="Calibri" w:hAnsi="Calibri" w:eastAsia="Calibri"/>
                <w:color w:val="000000"/>
                <w:sz w:val="21"/>
              </w:rPr>
              <w:t>6</w:t>
            </w:r>
            <w:r>
              <w:rPr>
                <w:rFonts w:ascii="宋体" w:hAnsi="宋体" w:eastAsia="宋体"/>
                <w:color w:val="000000"/>
                <w:sz w:val="21"/>
              </w:rPr>
              <w:t>）小波分析</w:t>
            </w:r>
          </w:p>
        </w:tc>
      </w:tr>
      <w:tr>
        <w:tblPrEx>
          <w:tblCellMar>
            <w:top w:w="0" w:type="dxa"/>
            <w:left w:w="108" w:type="dxa"/>
            <w:bottom w:w="0" w:type="dxa"/>
            <w:right w:w="108" w:type="dxa"/>
          </w:tblCellMar>
        </w:tblPrEx>
        <w:trPr>
          <w:trHeight w:val="272" w:hRule="exact"/>
        </w:trPr>
        <w:tc>
          <w:tcPr>
            <w:tcW w:w="3830" w:type="dxa"/>
            <w:tcMar>
              <w:left w:w="0" w:type="dxa"/>
              <w:right w:w="0" w:type="dxa"/>
            </w:tcMar>
          </w:tcPr>
          <w:p>
            <w:pPr>
              <w:autoSpaceDE w:val="0"/>
              <w:autoSpaceDN w:val="0"/>
              <w:spacing w:before="18" w:after="0" w:line="236" w:lineRule="exact"/>
              <w:jc w:val="center"/>
            </w:pPr>
            <w:r>
              <w:rPr>
                <w:rFonts w:ascii="宋体" w:hAnsi="宋体" w:eastAsia="宋体"/>
                <w:color w:val="000000"/>
                <w:sz w:val="21"/>
              </w:rPr>
              <w:t>（</w:t>
            </w:r>
            <w:r>
              <w:rPr>
                <w:rFonts w:ascii="Calibri" w:hAnsi="Calibri" w:eastAsia="Calibri"/>
                <w:color w:val="000000"/>
                <w:sz w:val="21"/>
              </w:rPr>
              <w:t>7</w:t>
            </w:r>
            <w:r>
              <w:rPr>
                <w:rFonts w:ascii="宋体" w:hAnsi="宋体" w:eastAsia="宋体"/>
                <w:color w:val="000000"/>
                <w:sz w:val="21"/>
              </w:rPr>
              <w:t>）目前流行的有损静态图像压缩方法</w:t>
            </w:r>
          </w:p>
        </w:tc>
        <w:tc>
          <w:tcPr>
            <w:tcW w:w="6926" w:type="dxa"/>
            <w:tcMar>
              <w:left w:w="0" w:type="dxa"/>
              <w:right w:w="0" w:type="dxa"/>
            </w:tcMar>
          </w:tcPr>
          <w:p>
            <w:pPr>
              <w:autoSpaceDE w:val="0"/>
              <w:autoSpaceDN w:val="0"/>
              <w:spacing w:before="18" w:after="0" w:line="236" w:lineRule="exact"/>
              <w:ind w:left="10" w:right="10"/>
              <w:jc w:val="right"/>
            </w:pPr>
            <w:r>
              <w:rPr>
                <w:rFonts w:ascii="Calibri" w:hAnsi="Calibri" w:eastAsia="Calibri"/>
                <w:color w:val="000000"/>
                <w:sz w:val="21"/>
              </w:rPr>
              <w:t>3</w:t>
            </w:r>
            <w:r>
              <w:rPr>
                <w:rFonts w:ascii="宋体" w:hAnsi="宋体" w:eastAsia="宋体"/>
                <w:color w:val="000000"/>
                <w:sz w:val="21"/>
              </w:rPr>
              <w:t>．设想你要设计一个算法，检测给定的图像中是否有矩形结构。所要检测</w:t>
            </w:r>
          </w:p>
        </w:tc>
      </w:tr>
    </w:tbl>
    <w:p>
      <w:pPr>
        <w:autoSpaceDE w:val="0"/>
        <w:autoSpaceDN w:val="0"/>
        <w:spacing w:after="0" w:line="262" w:lineRule="exact"/>
      </w:pPr>
      <w:r>
        <w:rPr>
          <w:rFonts w:ascii="宋体" w:hAnsi="宋体" w:eastAsia="宋体"/>
          <w:color w:val="000000"/>
          <w:sz w:val="21"/>
        </w:rPr>
        <w:t>的矩形可能 有</w:t>
      </w:r>
      <w:r>
        <w:br w:type="textWrapping"/>
      </w:r>
      <w:r>
        <w:rPr>
          <w:rFonts w:ascii="宋体" w:hAnsi="宋体" w:eastAsia="宋体"/>
          <w:color w:val="000000"/>
          <w:sz w:val="21"/>
        </w:rPr>
        <w:t>多种形态，试提出你的算法框架。要求你的算法至少能检测出样本中的矩形，而拒绝其 他</w:t>
      </w:r>
      <w:r>
        <w:br w:type="textWrapping"/>
      </w:r>
      <w:r>
        <w:rPr>
          <w:rFonts w:ascii="宋体" w:hAnsi="宋体" w:eastAsia="宋体"/>
          <w:color w:val="000000"/>
          <w:sz w:val="21"/>
        </w:rPr>
        <w:t>的任意非矩形结构。矩形的大小、位置和方向未知，要求你的算法能确定这些参数。</w:t>
      </w:r>
      <w:r>
        <w:br w:type="textWrapping"/>
      </w:r>
      <w:r>
        <w:rPr>
          <w:rFonts w:ascii="宋体" w:hAnsi="宋体" w:eastAsia="宋体"/>
          <w:color w:val="000000"/>
          <w:sz w:val="21"/>
        </w:rPr>
        <w:t>如果你认为这个问题太难而不能解决，请说明理由。</w:t>
      </w:r>
    </w:p>
    <w:p>
      <w:pPr>
        <w:autoSpaceDE w:val="0"/>
        <w:autoSpaceDN w:val="0"/>
        <w:spacing w:before="2" w:after="0" w:line="272" w:lineRule="exact"/>
        <w:ind w:left="106" w:right="106"/>
      </w:pPr>
      <w:r>
        <w:rPr>
          <w:rFonts w:ascii="宋体" w:hAnsi="宋体" w:eastAsia="宋体"/>
          <w:color w:val="000000"/>
          <w:sz w:val="21"/>
        </w:rPr>
        <w:t>高级软件开发人员招聘试题</w:t>
      </w:r>
      <w:r>
        <w:br w:type="textWrapping"/>
      </w:r>
      <w:r>
        <w:rPr>
          <w:rFonts w:ascii="宋体" w:hAnsi="宋体" w:eastAsia="宋体"/>
          <w:color w:val="000000"/>
          <w:sz w:val="21"/>
        </w:rPr>
        <w:t>说明：</w:t>
      </w:r>
      <w:r>
        <w:br w:type="textWrapping"/>
      </w:r>
      <w:r>
        <w:rPr>
          <w:rFonts w:ascii="宋体" w:hAnsi="宋体" w:eastAsia="宋体"/>
          <w:color w:val="000000"/>
          <w:sz w:val="21"/>
        </w:rPr>
        <w:t>可能您的专业并不完全符合本试题所涉及的领域。因此，并非所有的问题都需</w:t>
      </w:r>
    </w:p>
    <w:p>
      <w:pPr>
        <w:autoSpaceDE w:val="0"/>
        <w:autoSpaceDN w:val="0"/>
        <w:spacing w:before="2" w:after="0" w:line="272" w:lineRule="exact"/>
        <w:ind w:right="2526"/>
        <w:jc w:val="both"/>
      </w:pPr>
      <w:r>
        <w:rPr>
          <w:rFonts w:ascii="宋体" w:hAnsi="宋体" w:eastAsia="宋体"/>
          <w:color w:val="000000"/>
          <w:sz w:val="21"/>
        </w:rPr>
        <w:t>要回答 ，您可以只回答你所熟悉和能够回答的问题。允许参考任意的资料，但请独立完成此试题 ，我们更欣赏您独立的思考和创新的精神。本试题并非我们录用或者不录用您的惟一依据 。</w:t>
      </w:r>
    </w:p>
    <w:p>
      <w:pPr>
        <w:autoSpaceDE w:val="0"/>
        <w:autoSpaceDN w:val="0"/>
        <w:spacing w:after="0" w:line="284" w:lineRule="exact"/>
        <w:ind w:left="106" w:right="106"/>
      </w:pPr>
      <w:r>
        <w:rPr>
          <w:rFonts w:ascii="宋体" w:hAnsi="宋体" w:eastAsia="宋体"/>
          <w:color w:val="000000"/>
          <w:sz w:val="21"/>
        </w:rPr>
        <w:t>应聘高级软件开发人员者请回答这部分问题。</w:t>
      </w:r>
      <w:r>
        <w:br w:type="textWrapping"/>
      </w:r>
      <w:r>
        <w:rPr>
          <w:rFonts w:ascii="Calibri" w:hAnsi="Calibri" w:eastAsia="Calibri"/>
          <w:color w:val="000000"/>
          <w:sz w:val="21"/>
        </w:rPr>
        <w:t>1</w:t>
      </w:r>
      <w:r>
        <w:rPr>
          <w:rFonts w:ascii="宋体" w:hAnsi="宋体" w:eastAsia="宋体"/>
          <w:color w:val="000000"/>
          <w:sz w:val="21"/>
        </w:rPr>
        <w:t>．数据的逻辑存储结构（如数组，队列，树等）对于软件开发具有十分重要的影响， 试</w:t>
      </w:r>
    </w:p>
    <w:p>
      <w:pPr>
        <w:autoSpaceDE w:val="0"/>
        <w:autoSpaceDN w:val="0"/>
        <w:spacing w:before="38" w:after="0" w:line="210" w:lineRule="exact"/>
      </w:pPr>
      <w:r>
        <w:rPr>
          <w:rFonts w:ascii="宋体" w:hAnsi="宋体" w:eastAsia="宋体"/>
          <w:color w:val="000000"/>
          <w:sz w:val="21"/>
        </w:rPr>
        <w:t>对你所了解的各种存储结构从运行速度、存储效率和适用场合等方面进行简要地分析。</w:t>
      </w:r>
    </w:p>
    <w:p>
      <w:pPr>
        <w:autoSpaceDE w:val="0"/>
        <w:autoSpaceDN w:val="0"/>
        <w:spacing w:before="64" w:after="0" w:line="232" w:lineRule="exact"/>
        <w:ind w:left="106" w:right="106"/>
      </w:pPr>
      <w:r>
        <w:rPr>
          <w:rFonts w:ascii="Calibri" w:hAnsi="Calibri" w:eastAsia="Calibri"/>
          <w:color w:val="000000"/>
          <w:sz w:val="21"/>
        </w:rPr>
        <w:t>2</w:t>
      </w:r>
      <w:r>
        <w:rPr>
          <w:rFonts w:ascii="宋体" w:hAnsi="宋体" w:eastAsia="宋体"/>
          <w:color w:val="000000"/>
          <w:sz w:val="21"/>
        </w:rPr>
        <w:t>．数据库技术是计算机系统中一个非常重要的领域，几乎所有的计算机应用中都或多</w:t>
      </w:r>
    </w:p>
    <w:p>
      <w:pPr>
        <w:autoSpaceDE w:val="0"/>
        <w:autoSpaceDN w:val="0"/>
        <w:spacing w:after="0" w:line="264" w:lineRule="exact"/>
        <w:ind w:right="2314"/>
        <w:jc w:val="both"/>
      </w:pPr>
      <w:r>
        <w:rPr>
          <w:rFonts w:ascii="宋体" w:hAnsi="宋体" w:eastAsia="宋体"/>
          <w:color w:val="000000"/>
          <w:sz w:val="21"/>
        </w:rPr>
        <w:t>或少地用到了数据库。试简要地谈谈数据库设计中应当注意哪些问题，以及如何解决？给 出两种你所熟悉的</w:t>
      </w:r>
      <w:r>
        <w:rPr>
          <w:rFonts w:ascii="Calibri" w:hAnsi="Calibri" w:eastAsia="Calibri"/>
          <w:color w:val="000000"/>
          <w:sz w:val="21"/>
        </w:rPr>
        <w:t xml:space="preserve"> DBMS</w:t>
      </w:r>
      <w:r>
        <w:rPr>
          <w:rFonts w:ascii="宋体" w:hAnsi="宋体" w:eastAsia="宋体"/>
          <w:color w:val="000000"/>
          <w:sz w:val="21"/>
        </w:rPr>
        <w:t>，要求一种适用于小型应用，另一种适用于大型应用，给出你做出 选择的理由。</w:t>
      </w:r>
    </w:p>
    <w:p>
      <w:pPr>
        <w:sectPr>
          <w:pgSz w:w="12240" w:h="15840"/>
          <w:pgMar w:top="502" w:right="702" w:bottom="502" w:left="720" w:header="720" w:footer="720" w:gutter="0"/>
          <w:cols w:space="720" w:num="1"/>
          <w:docGrid w:linePitch="360" w:charSpace="0"/>
        </w:sectPr>
      </w:pPr>
    </w:p>
    <w:p>
      <w:pPr>
        <w:autoSpaceDE w:val="0"/>
        <w:autoSpaceDN w:val="0"/>
        <w:spacing w:before="282" w:after="0" w:line="232" w:lineRule="exact"/>
        <w:ind w:left="106" w:right="106"/>
      </w:pPr>
      <w:r>
        <w:rPr>
          <w:rFonts w:ascii="Calibri" w:hAnsi="Calibri" w:eastAsia="Calibri"/>
          <w:color w:val="000000"/>
          <w:sz w:val="21"/>
        </w:rPr>
        <w:t>3</w:t>
      </w:r>
      <w:r>
        <w:rPr>
          <w:rFonts w:ascii="宋体" w:hAnsi="宋体" w:eastAsia="宋体"/>
          <w:color w:val="000000"/>
          <w:sz w:val="21"/>
        </w:rPr>
        <w:t>．某公司的主要业务是提供</w:t>
      </w:r>
      <w:r>
        <w:rPr>
          <w:rFonts w:ascii="Calibri" w:hAnsi="Calibri" w:eastAsia="Calibri"/>
          <w:color w:val="000000"/>
          <w:sz w:val="21"/>
        </w:rPr>
        <w:t xml:space="preserve"> WWW</w:t>
      </w:r>
      <w:r>
        <w:rPr>
          <w:rFonts w:ascii="宋体" w:hAnsi="宋体" w:eastAsia="宋体"/>
          <w:color w:val="000000"/>
          <w:sz w:val="21"/>
        </w:rPr>
        <w:t xml:space="preserve"> 和</w:t>
      </w:r>
      <w:r>
        <w:rPr>
          <w:rFonts w:ascii="Calibri" w:hAnsi="Calibri" w:eastAsia="Calibri"/>
          <w:color w:val="000000"/>
          <w:sz w:val="21"/>
        </w:rPr>
        <w:t xml:space="preserve"> E-mail</w:t>
      </w:r>
      <w:r>
        <w:rPr>
          <w:rFonts w:ascii="宋体" w:hAnsi="宋体" w:eastAsia="宋体"/>
          <w:color w:val="000000"/>
          <w:sz w:val="21"/>
        </w:rPr>
        <w:t xml:space="preserve"> 服务，出于安全考虑，该公司要求我公</w:t>
      </w:r>
    </w:p>
    <w:p>
      <w:pPr>
        <w:autoSpaceDE w:val="0"/>
        <w:autoSpaceDN w:val="0"/>
        <w:spacing w:before="6" w:after="0" w:line="266" w:lineRule="exact"/>
      </w:pPr>
      <w:r>
        <w:rPr>
          <w:rFonts w:ascii="宋体" w:hAnsi="宋体" w:eastAsia="宋体"/>
          <w:color w:val="000000"/>
          <w:sz w:val="21"/>
        </w:rPr>
        <w:t>司提 供一套网络指纹登录系统，该系统要求能够利用指纹替代</w:t>
      </w:r>
      <w:r>
        <w:rPr>
          <w:rFonts w:ascii="Calibri" w:hAnsi="Calibri" w:eastAsia="Calibri"/>
          <w:color w:val="000000"/>
          <w:sz w:val="21"/>
        </w:rPr>
        <w:t xml:space="preserve"> E-mail</w:t>
      </w:r>
      <w:r>
        <w:rPr>
          <w:rFonts w:ascii="宋体" w:hAnsi="宋体" w:eastAsia="宋体"/>
          <w:color w:val="000000"/>
          <w:sz w:val="21"/>
        </w:rPr>
        <w:t xml:space="preserve"> 中常用的密码，并对</w:t>
      </w:r>
      <w:r>
        <w:br w:type="textWrapping"/>
      </w:r>
      <w:r>
        <w:rPr>
          <w:rFonts w:ascii="宋体" w:hAnsi="宋体" w:eastAsia="宋体"/>
          <w:color w:val="000000"/>
          <w:sz w:val="21"/>
        </w:rPr>
        <w:t>所提 供的部分网页通过指纹认证后才能访问，请利用你所学过的知识对该系统进行分析设</w:t>
      </w:r>
      <w:r>
        <w:br w:type="textWrapping"/>
      </w:r>
      <w:r>
        <w:rPr>
          <w:rFonts w:ascii="宋体" w:hAnsi="宋体" w:eastAsia="宋体"/>
          <w:color w:val="000000"/>
          <w:sz w:val="21"/>
        </w:rPr>
        <w:t>计， 你可以指定网络的配置（包括协议），但必须保证邮件用户既可通过网页（</w:t>
      </w:r>
      <w:r>
        <w:rPr>
          <w:rFonts w:ascii="Calibri" w:hAnsi="Calibri" w:eastAsia="Calibri"/>
          <w:color w:val="000000"/>
          <w:sz w:val="21"/>
        </w:rPr>
        <w:t>http</w:t>
      </w:r>
      <w:r>
        <w:rPr>
          <w:rFonts w:ascii="宋体" w:hAnsi="宋体" w:eastAsia="宋体"/>
          <w:color w:val="000000"/>
          <w:sz w:val="21"/>
        </w:rPr>
        <w:t xml:space="preserve"> 方式）</w:t>
      </w:r>
      <w:r>
        <w:br w:type="textWrapping"/>
      </w:r>
      <w:r>
        <w:rPr>
          <w:rFonts w:ascii="宋体" w:hAnsi="宋体" w:eastAsia="宋体"/>
          <w:color w:val="000000"/>
          <w:sz w:val="21"/>
        </w:rPr>
        <w:t>收 取信件，也可通过</w:t>
      </w:r>
      <w:r>
        <w:rPr>
          <w:rFonts w:ascii="Calibri" w:hAnsi="Calibri" w:eastAsia="Calibri"/>
          <w:color w:val="000000"/>
          <w:sz w:val="21"/>
        </w:rPr>
        <w:t xml:space="preserve"> Outlook</w:t>
      </w:r>
      <w:r>
        <w:rPr>
          <w:rFonts w:ascii="宋体" w:hAnsi="宋体" w:eastAsia="宋体"/>
          <w:color w:val="000000"/>
          <w:sz w:val="21"/>
        </w:rPr>
        <w:t xml:space="preserve"> 收取信件。请分析该系统的可行性，可行时给出系统结构和</w:t>
      </w:r>
      <w:r>
        <w:br w:type="textWrapping"/>
      </w:r>
      <w:r>
        <w:rPr>
          <w:rFonts w:ascii="宋体" w:hAnsi="宋体" w:eastAsia="宋体"/>
          <w:color w:val="000000"/>
          <w:sz w:val="21"/>
        </w:rPr>
        <w:t>主要 的存储结构，指出系统中的难点和解决方法。（假设指纹识别的问题已经解决）</w:t>
      </w:r>
    </w:p>
    <w:p>
      <w:pPr>
        <w:autoSpaceDE w:val="0"/>
        <w:autoSpaceDN w:val="0"/>
        <w:spacing w:after="0" w:line="272" w:lineRule="exact"/>
        <w:ind w:left="106" w:right="106"/>
      </w:pPr>
      <w:r>
        <w:rPr>
          <w:rFonts w:ascii="宋体" w:hAnsi="宋体" w:eastAsia="宋体"/>
          <w:color w:val="000000"/>
          <w:sz w:val="21"/>
        </w:rPr>
        <w:t>高级硬件开发人员招聘试题</w:t>
      </w:r>
      <w:r>
        <w:br w:type="textWrapping"/>
      </w:r>
      <w:r>
        <w:rPr>
          <w:rFonts w:ascii="宋体" w:hAnsi="宋体" w:eastAsia="宋体"/>
          <w:color w:val="000000"/>
          <w:sz w:val="21"/>
        </w:rPr>
        <w:t>说明：</w:t>
      </w:r>
      <w:r>
        <w:br w:type="textWrapping"/>
      </w:r>
      <w:r>
        <w:rPr>
          <w:rFonts w:ascii="宋体" w:hAnsi="宋体" w:eastAsia="宋体"/>
          <w:color w:val="000000"/>
          <w:sz w:val="21"/>
        </w:rPr>
        <w:t>可能您的专业并不完全符合本试题所涉及的领域。因此，并非所有的问题都需要回答 ，</w:t>
      </w:r>
    </w:p>
    <w:p>
      <w:pPr>
        <w:autoSpaceDE w:val="0"/>
        <w:autoSpaceDN w:val="0"/>
        <w:spacing w:before="4" w:after="0" w:line="270" w:lineRule="exact"/>
      </w:pPr>
      <w:r>
        <w:rPr>
          <w:rFonts w:ascii="宋体" w:hAnsi="宋体" w:eastAsia="宋体"/>
          <w:color w:val="000000"/>
          <w:sz w:val="21"/>
        </w:rPr>
        <w:t>您可以只回答你所熟悉和能够回答的问题。允许参考任意的资料，但请独立完成此试题 ，</w:t>
      </w:r>
      <w:r>
        <w:br w:type="textWrapping"/>
      </w:r>
      <w:r>
        <w:rPr>
          <w:rFonts w:ascii="宋体" w:hAnsi="宋体" w:eastAsia="宋体"/>
          <w:color w:val="000000"/>
          <w:sz w:val="21"/>
        </w:rPr>
        <w:t>我们更欣赏您独立的思考和创新的精神。本试题并非我们录用或者不录用您的惟一依据 。</w:t>
      </w:r>
    </w:p>
    <w:p>
      <w:pPr>
        <w:autoSpaceDE w:val="0"/>
        <w:autoSpaceDN w:val="0"/>
        <w:spacing w:after="0" w:line="276" w:lineRule="exact"/>
        <w:ind w:left="106" w:right="106"/>
      </w:pPr>
      <w:r>
        <w:rPr>
          <w:rFonts w:ascii="宋体" w:hAnsi="宋体" w:eastAsia="宋体"/>
          <w:color w:val="000000"/>
          <w:sz w:val="21"/>
        </w:rPr>
        <w:t>应聘高级硬件开发人员者请回答这部分问题。</w:t>
      </w:r>
      <w:r>
        <w:br w:type="textWrapping"/>
      </w:r>
      <w:r>
        <w:rPr>
          <w:rFonts w:ascii="Calibri" w:hAnsi="Calibri" w:eastAsia="Calibri"/>
          <w:color w:val="000000"/>
          <w:sz w:val="21"/>
        </w:rPr>
        <w:t>1</w:t>
      </w:r>
      <w:r>
        <w:rPr>
          <w:rFonts w:ascii="宋体" w:hAnsi="宋体" w:eastAsia="宋体"/>
          <w:color w:val="000000"/>
          <w:sz w:val="21"/>
        </w:rPr>
        <w:t>．下面是一些基本的数字电路知识问题，请简要回答：</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）什么是</w:t>
      </w:r>
      <w:r>
        <w:rPr>
          <w:rFonts w:ascii="Calibri" w:hAnsi="Calibri" w:eastAsia="Calibri"/>
          <w:color w:val="000000"/>
          <w:sz w:val="21"/>
        </w:rPr>
        <w:t xml:space="preserve"> Setup</w:t>
      </w:r>
      <w:r>
        <w:rPr>
          <w:rFonts w:ascii="宋体" w:hAnsi="宋体" w:eastAsia="宋体"/>
          <w:color w:val="000000"/>
          <w:sz w:val="21"/>
        </w:rPr>
        <w:t xml:space="preserve"> 和</w:t>
      </w:r>
      <w:r>
        <w:rPr>
          <w:rFonts w:ascii="Calibri" w:hAnsi="Calibri" w:eastAsia="Calibri"/>
          <w:color w:val="000000"/>
          <w:sz w:val="21"/>
        </w:rPr>
        <w:t xml:space="preserve"> Holdup</w:t>
      </w:r>
      <w:r>
        <w:rPr>
          <w:rFonts w:ascii="宋体" w:hAnsi="宋体" w:eastAsia="宋体"/>
          <w:color w:val="000000"/>
          <w:sz w:val="21"/>
        </w:rPr>
        <w:t xml:space="preserve"> 时间？</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）什么是竞争与冒险现象？怎样判断？如何消除？</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）请画出用</w:t>
      </w:r>
      <w:r>
        <w:rPr>
          <w:rFonts w:ascii="Calibri" w:hAnsi="Calibri" w:eastAsia="Calibri"/>
          <w:color w:val="000000"/>
          <w:sz w:val="21"/>
        </w:rPr>
        <w:t xml:space="preserve"> D</w:t>
      </w:r>
      <w:r>
        <w:rPr>
          <w:rFonts w:ascii="宋体" w:hAnsi="宋体" w:eastAsia="宋体"/>
          <w:color w:val="000000"/>
          <w:sz w:val="21"/>
        </w:rPr>
        <w:t xml:space="preserve"> 触发器实现</w:t>
      </w:r>
      <w:r>
        <w:rPr>
          <w:rFonts w:ascii="Calibri" w:hAnsi="Calibri" w:eastAsia="Calibri"/>
          <w:color w:val="000000"/>
          <w:sz w:val="21"/>
        </w:rPr>
        <w:t xml:space="preserve"> 2</w:t>
      </w:r>
      <w:r>
        <w:rPr>
          <w:rFonts w:ascii="宋体" w:hAnsi="宋体" w:eastAsia="宋体"/>
          <w:color w:val="000000"/>
          <w:sz w:val="21"/>
        </w:rPr>
        <w:t xml:space="preserve"> 倍分频的逻辑电路。</w:t>
      </w:r>
      <w:r>
        <w:br w:type="textWrapping"/>
      </w: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）什么是“线与”逻辑？要实现它，在硬件特性上有什么具体要求？</w:t>
      </w:r>
      <w:r>
        <w:br w:type="textWrapping"/>
      </w:r>
      <w:r>
        <w:rPr>
          <w:rFonts w:ascii="宋体" w:hAnsi="宋体" w:eastAsia="宋体"/>
          <w:color w:val="000000"/>
          <w:sz w:val="21"/>
        </w:rPr>
        <w:t>（</w:t>
      </w:r>
      <w:r>
        <w:rPr>
          <w:rFonts w:ascii="Calibri" w:hAnsi="Calibri" w:eastAsia="Calibri"/>
          <w:color w:val="000000"/>
          <w:sz w:val="21"/>
        </w:rPr>
        <w:t>5</w:t>
      </w:r>
      <w:r>
        <w:rPr>
          <w:rFonts w:ascii="宋体" w:hAnsi="宋体" w:eastAsia="宋体"/>
          <w:color w:val="000000"/>
          <w:sz w:val="21"/>
        </w:rPr>
        <w:t>）什么是同步逻辑和异步逻辑？</w:t>
      </w:r>
      <w:r>
        <w:br w:type="textWrapping"/>
      </w:r>
      <w:r>
        <w:rPr>
          <w:rFonts w:ascii="宋体" w:hAnsi="宋体" w:eastAsia="宋体"/>
          <w:color w:val="000000"/>
          <w:sz w:val="21"/>
        </w:rPr>
        <w:t>（</w:t>
      </w:r>
      <w:r>
        <w:rPr>
          <w:rFonts w:ascii="Calibri" w:hAnsi="Calibri" w:eastAsia="Calibri"/>
          <w:color w:val="000000"/>
          <w:sz w:val="21"/>
        </w:rPr>
        <w:t>6</w:t>
      </w:r>
      <w:r>
        <w:rPr>
          <w:rFonts w:ascii="宋体" w:hAnsi="宋体" w:eastAsia="宋体"/>
          <w:color w:val="000000"/>
          <w:sz w:val="21"/>
        </w:rPr>
        <w:t>）请画出微机接口电路中，典型的输入设备与微机接口逻辑示意图（数据接口、控</w:t>
      </w:r>
    </w:p>
    <w:p>
      <w:pPr>
        <w:autoSpaceDE w:val="0"/>
        <w:autoSpaceDN w:val="0"/>
        <w:spacing w:before="36" w:after="0" w:line="210" w:lineRule="exact"/>
      </w:pPr>
      <w:r>
        <w:rPr>
          <w:rFonts w:ascii="宋体" w:hAnsi="宋体" w:eastAsia="宋体"/>
          <w:color w:val="000000"/>
          <w:sz w:val="21"/>
        </w:rPr>
        <w:t>制接口、所存器／缓冲器）。</w:t>
      </w:r>
    </w:p>
    <w:p>
      <w:pPr>
        <w:autoSpaceDE w:val="0"/>
        <w:autoSpaceDN w:val="0"/>
        <w:spacing w:before="24" w:after="0" w:line="272" w:lineRule="exact"/>
        <w:ind w:left="106" w:right="106"/>
      </w:pPr>
      <w:r>
        <w:rPr>
          <w:rFonts w:ascii="宋体" w:hAnsi="宋体" w:eastAsia="宋体"/>
          <w:color w:val="000000"/>
          <w:sz w:val="21"/>
        </w:rPr>
        <w:t>（</w:t>
      </w:r>
      <w:r>
        <w:rPr>
          <w:rFonts w:ascii="Calibri" w:hAnsi="Calibri" w:eastAsia="Calibri"/>
          <w:color w:val="000000"/>
          <w:sz w:val="21"/>
        </w:rPr>
        <w:t>7</w:t>
      </w:r>
      <w:r>
        <w:rPr>
          <w:rFonts w:ascii="宋体" w:hAnsi="宋体" w:eastAsia="宋体"/>
          <w:color w:val="000000"/>
          <w:sz w:val="21"/>
        </w:rPr>
        <w:t>）你知道哪些常用的逻辑电平？</w:t>
      </w:r>
      <w:r>
        <w:rPr>
          <w:rFonts w:ascii="Calibri" w:hAnsi="Calibri" w:eastAsia="Calibri"/>
          <w:color w:val="000000"/>
          <w:sz w:val="21"/>
        </w:rPr>
        <w:t>TTL</w:t>
      </w:r>
      <w:r>
        <w:rPr>
          <w:rFonts w:ascii="宋体" w:hAnsi="宋体" w:eastAsia="宋体"/>
          <w:color w:val="000000"/>
          <w:sz w:val="21"/>
        </w:rPr>
        <w:t xml:space="preserve"> 与</w:t>
      </w:r>
      <w:r>
        <w:rPr>
          <w:rFonts w:ascii="Calibri" w:hAnsi="Calibri" w:eastAsia="Calibri"/>
          <w:color w:val="000000"/>
          <w:sz w:val="21"/>
        </w:rPr>
        <w:t xml:space="preserve"> COMS</w:t>
      </w:r>
      <w:r>
        <w:rPr>
          <w:rFonts w:ascii="宋体" w:hAnsi="宋体" w:eastAsia="宋体"/>
          <w:color w:val="000000"/>
          <w:sz w:val="21"/>
        </w:rPr>
        <w:t xml:space="preserve"> 电平可以直接互连吗？</w:t>
      </w:r>
      <w:r>
        <w:br w:type="textWrapping"/>
      </w:r>
      <w:r>
        <w:rPr>
          <w:rFonts w:ascii="Calibri" w:hAnsi="Calibri" w:eastAsia="Calibri"/>
          <w:color w:val="000000"/>
          <w:sz w:val="21"/>
        </w:rPr>
        <w:t>2</w:t>
      </w:r>
      <w:r>
        <w:rPr>
          <w:rFonts w:ascii="宋体" w:hAnsi="宋体" w:eastAsia="宋体"/>
          <w:color w:val="000000"/>
          <w:sz w:val="21"/>
        </w:rPr>
        <w:t>．可编程逻辑器件在现代电子设计中越来越重要，请问：</w:t>
      </w:r>
      <w:r>
        <w:br w:type="textWrapping"/>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）你所知道的可编程逻辑器件有哪些？</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）试用</w:t>
      </w:r>
      <w:r>
        <w:rPr>
          <w:rFonts w:ascii="Calibri" w:hAnsi="Calibri" w:eastAsia="Calibri"/>
          <w:color w:val="000000"/>
          <w:sz w:val="21"/>
        </w:rPr>
        <w:t xml:space="preserve"> VHDL</w:t>
      </w:r>
      <w:r>
        <w:rPr>
          <w:rFonts w:ascii="宋体" w:hAnsi="宋体" w:eastAsia="宋体"/>
          <w:color w:val="000000"/>
          <w:sz w:val="21"/>
        </w:rPr>
        <w:t xml:space="preserve"> 或</w:t>
      </w:r>
      <w:r>
        <w:rPr>
          <w:rFonts w:ascii="Calibri" w:hAnsi="Calibri" w:eastAsia="Calibri"/>
          <w:color w:val="000000"/>
          <w:sz w:val="21"/>
        </w:rPr>
        <w:t xml:space="preserve"> Verilog</w:t>
      </w:r>
      <w:r>
        <w:rPr>
          <w:rFonts w:ascii="宋体" w:hAnsi="宋体" w:eastAsia="宋体"/>
          <w:color w:val="000000"/>
          <w:sz w:val="21"/>
        </w:rPr>
        <w:t>，</w:t>
      </w:r>
      <w:r>
        <w:rPr>
          <w:rFonts w:ascii="Calibri" w:hAnsi="Calibri" w:eastAsia="Calibri"/>
          <w:color w:val="000000"/>
          <w:sz w:val="21"/>
        </w:rPr>
        <w:t>ABLE</w:t>
      </w:r>
      <w:r>
        <w:rPr>
          <w:rFonts w:ascii="宋体" w:hAnsi="宋体" w:eastAsia="宋体"/>
          <w:color w:val="000000"/>
          <w:sz w:val="21"/>
        </w:rPr>
        <w:t xml:space="preserve"> 描述</w:t>
      </w:r>
      <w:r>
        <w:rPr>
          <w:rFonts w:ascii="Calibri" w:hAnsi="Calibri" w:eastAsia="Calibri"/>
          <w:color w:val="000000"/>
          <w:sz w:val="21"/>
        </w:rPr>
        <w:t xml:space="preserve"> 8</w:t>
      </w:r>
      <w:r>
        <w:rPr>
          <w:rFonts w:ascii="宋体" w:hAnsi="宋体" w:eastAsia="宋体"/>
          <w:color w:val="000000"/>
          <w:sz w:val="21"/>
        </w:rPr>
        <w:t xml:space="preserve"> 位</w:t>
      </w:r>
      <w:r>
        <w:rPr>
          <w:rFonts w:ascii="Calibri" w:hAnsi="Calibri" w:eastAsia="Calibri"/>
          <w:color w:val="000000"/>
          <w:sz w:val="21"/>
        </w:rPr>
        <w:t xml:space="preserve"> D</w:t>
      </w:r>
      <w:r>
        <w:rPr>
          <w:rFonts w:ascii="宋体" w:hAnsi="宋体" w:eastAsia="宋体"/>
          <w:color w:val="000000"/>
          <w:sz w:val="21"/>
        </w:rPr>
        <w:t xml:space="preserve"> 触发器逻辑</w:t>
      </w:r>
    </w:p>
    <w:p>
      <w:pPr>
        <w:autoSpaceDE w:val="0"/>
        <w:autoSpaceDN w:val="0"/>
        <w:spacing w:before="24" w:after="0" w:line="248" w:lineRule="exact"/>
      </w:pPr>
      <w:r>
        <w:rPr>
          <w:rFonts w:ascii="Calibri" w:hAnsi="Calibri" w:eastAsia="Calibri"/>
          <w:color w:val="000000"/>
          <w:sz w:val="21"/>
        </w:rPr>
        <w:t>3</w:t>
      </w:r>
      <w:r>
        <w:rPr>
          <w:rFonts w:ascii="宋体" w:hAnsi="宋体" w:eastAsia="宋体"/>
          <w:color w:val="000000"/>
          <w:sz w:val="21"/>
        </w:rPr>
        <w:t>．设想你将设计完成一个电子电路方案。请简述用</w:t>
      </w:r>
      <w:r>
        <w:rPr>
          <w:rFonts w:ascii="Calibri" w:hAnsi="Calibri" w:eastAsia="Calibri"/>
          <w:color w:val="000000"/>
          <w:sz w:val="21"/>
        </w:rPr>
        <w:t xml:space="preserve"> EDA</w:t>
      </w:r>
      <w:r>
        <w:rPr>
          <w:rFonts w:ascii="宋体" w:hAnsi="宋体" w:eastAsia="宋体"/>
          <w:color w:val="000000"/>
          <w:sz w:val="21"/>
        </w:rPr>
        <w:t xml:space="preserve"> 软件（如</w:t>
      </w:r>
      <w:r>
        <w:rPr>
          <w:rFonts w:ascii="Calibri" w:hAnsi="Calibri" w:eastAsia="Calibri"/>
          <w:color w:val="000000"/>
          <w:sz w:val="21"/>
        </w:rPr>
        <w:t xml:space="preserve"> PROTEL</w:t>
      </w:r>
      <w:r>
        <w:rPr>
          <w:rFonts w:ascii="宋体" w:hAnsi="宋体" w:eastAsia="宋体"/>
          <w:color w:val="000000"/>
          <w:sz w:val="21"/>
        </w:rPr>
        <w:t>）进行设计（ 包括原理图和</w:t>
      </w:r>
      <w:r>
        <w:rPr>
          <w:rFonts w:ascii="Calibri" w:hAnsi="Calibri" w:eastAsia="Calibri"/>
          <w:color w:val="000000"/>
          <w:sz w:val="21"/>
        </w:rPr>
        <w:t xml:space="preserve"> PCB</w:t>
      </w:r>
      <w:r>
        <w:rPr>
          <w:rFonts w:ascii="宋体" w:hAnsi="宋体" w:eastAsia="宋体"/>
          <w:color w:val="000000"/>
          <w:sz w:val="21"/>
        </w:rPr>
        <w:t xml:space="preserve"> 图）到调试出样机的整个过程。在各个环节应注意哪些问题？</w:t>
      </w:r>
    </w:p>
    <w:p>
      <w:pPr>
        <w:pStyle w:val="3"/>
      </w:pPr>
      <w:bookmarkStart w:id="69" w:name="_Toc108796516"/>
      <w:r>
        <w:rPr>
          <w:rFonts w:ascii="Calibri" w:hAnsi="Calibri" w:eastAsia="Calibri"/>
        </w:rPr>
        <w:t>70</w:t>
      </w:r>
      <w:r>
        <w:t>、北京信威通信技</w:t>
      </w:r>
      <w:r>
        <w:rPr>
          <w:rFonts w:hint="eastAsia" w:ascii="微软雅黑" w:hAnsi="微软雅黑" w:eastAsia="微软雅黑" w:cs="微软雅黑"/>
        </w:rPr>
        <w:t>术</w:t>
      </w:r>
      <w:r>
        <w:rPr>
          <w:rFonts w:hint="eastAsia" w:ascii="MS Gothic" w:hAnsi="MS Gothic" w:eastAsia="MS Gothic" w:cs="MS Gothic"/>
        </w:rPr>
        <w:t>股份有限公司面</w:t>
      </w:r>
      <w:r>
        <w:rPr>
          <w:rFonts w:hint="eastAsia" w:ascii="微软雅黑" w:hAnsi="微软雅黑" w:eastAsia="微软雅黑" w:cs="微软雅黑"/>
        </w:rPr>
        <w:t>试题</w:t>
      </w:r>
      <w:bookmarkEnd w:id="69"/>
    </w:p>
    <w:p>
      <w:pPr>
        <w:autoSpaceDE w:val="0"/>
        <w:autoSpaceDN w:val="0"/>
        <w:spacing w:before="1144" w:after="0" w:line="272" w:lineRule="exact"/>
        <w:ind w:left="106" w:right="106"/>
      </w:pP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DSP</w:t>
      </w:r>
      <w:r>
        <w:rPr>
          <w:rFonts w:ascii="宋体" w:hAnsi="宋体" w:eastAsia="宋体"/>
          <w:color w:val="000000"/>
          <w:sz w:val="21"/>
        </w:rPr>
        <w:t xml:space="preserve"> 和通用处理器在结构上有什么不同？请简要画出你熟悉的一种</w:t>
      </w:r>
      <w:r>
        <w:rPr>
          <w:rFonts w:ascii="Calibri" w:hAnsi="Calibri" w:eastAsia="Calibri"/>
          <w:color w:val="000000"/>
          <w:sz w:val="21"/>
        </w:rPr>
        <w:t xml:space="preserve"> DSP</w:t>
      </w:r>
      <w:r>
        <w:rPr>
          <w:rFonts w:ascii="宋体" w:hAnsi="宋体" w:eastAsia="宋体"/>
          <w:color w:val="000000"/>
          <w:sz w:val="21"/>
        </w:rPr>
        <w:t xml:space="preserve"> 结构图。</w:t>
      </w:r>
      <w:r>
        <w:br w:type="textWrapping"/>
      </w:r>
      <w:r>
        <w:rPr>
          <w:rFonts w:ascii="Calibri" w:hAnsi="Calibri" w:eastAsia="Calibri"/>
          <w:color w:val="000000"/>
          <w:sz w:val="21"/>
        </w:rPr>
        <w:t>2</w:t>
      </w:r>
      <w:r>
        <w:rPr>
          <w:rFonts w:ascii="宋体" w:hAnsi="宋体" w:eastAsia="宋体"/>
          <w:color w:val="000000"/>
          <w:sz w:val="21"/>
        </w:rPr>
        <w:t>．说说定点</w:t>
      </w:r>
      <w:r>
        <w:rPr>
          <w:rFonts w:ascii="Calibri" w:hAnsi="Calibri" w:eastAsia="Calibri"/>
          <w:color w:val="000000"/>
          <w:sz w:val="21"/>
        </w:rPr>
        <w:t xml:space="preserve"> DSP</w:t>
      </w:r>
      <w:r>
        <w:rPr>
          <w:rFonts w:ascii="宋体" w:hAnsi="宋体" w:eastAsia="宋体"/>
          <w:color w:val="000000"/>
          <w:sz w:val="21"/>
        </w:rPr>
        <w:t xml:space="preserve"> 和浮点</w:t>
      </w:r>
      <w:r>
        <w:rPr>
          <w:rFonts w:ascii="Calibri" w:hAnsi="Calibri" w:eastAsia="Calibri"/>
          <w:color w:val="000000"/>
          <w:sz w:val="21"/>
        </w:rPr>
        <w:t xml:space="preserve"> DSP</w:t>
      </w:r>
      <w:r>
        <w:rPr>
          <w:rFonts w:ascii="宋体" w:hAnsi="宋体" w:eastAsia="宋体"/>
          <w:color w:val="000000"/>
          <w:sz w:val="21"/>
        </w:rPr>
        <w:t xml:space="preserve"> 的定义（或者说出他们的区别）。</w:t>
      </w:r>
      <w:r>
        <w:br w:type="textWrapping"/>
      </w:r>
      <w:r>
        <w:rPr>
          <w:rFonts w:ascii="Calibri" w:hAnsi="Calibri" w:eastAsia="Calibri"/>
          <w:color w:val="000000"/>
          <w:sz w:val="21"/>
        </w:rPr>
        <w:t>3</w:t>
      </w:r>
      <w:r>
        <w:rPr>
          <w:rFonts w:ascii="宋体" w:hAnsi="宋体" w:eastAsia="宋体"/>
          <w:color w:val="000000"/>
          <w:sz w:val="21"/>
        </w:rPr>
        <w:t>．说说你对循环寻址和位反序寻址的理解。</w:t>
      </w:r>
      <w:r>
        <w:br w:type="textWrapping"/>
      </w:r>
      <w:r>
        <w:rPr>
          <w:rFonts w:ascii="Calibri" w:hAnsi="Calibri" w:eastAsia="Calibri"/>
          <w:color w:val="000000"/>
          <w:sz w:val="21"/>
        </w:rPr>
        <w:t>4</w:t>
      </w:r>
      <w:r>
        <w:rPr>
          <w:rFonts w:ascii="宋体" w:hAnsi="宋体" w:eastAsia="宋体"/>
          <w:color w:val="000000"/>
          <w:sz w:val="21"/>
        </w:rPr>
        <w:t>．请写出【</w:t>
      </w:r>
      <w:r>
        <w:rPr>
          <w:rFonts w:ascii="Calibri" w:hAnsi="Calibri" w:eastAsia="Calibri"/>
          <w:color w:val="000000"/>
          <w:sz w:val="21"/>
        </w:rPr>
        <w:t>?8</w:t>
      </w:r>
      <w:r>
        <w:rPr>
          <w:rFonts w:ascii="宋体" w:hAnsi="宋体" w:eastAsia="宋体"/>
          <w:color w:val="000000"/>
          <w:sz w:val="21"/>
        </w:rPr>
        <w:t>，</w:t>
      </w:r>
      <w:r>
        <w:rPr>
          <w:rFonts w:ascii="Calibri" w:hAnsi="Calibri" w:eastAsia="Calibri"/>
          <w:color w:val="000000"/>
          <w:sz w:val="21"/>
        </w:rPr>
        <w:t>7</w:t>
      </w:r>
      <w:r>
        <w:rPr>
          <w:rFonts w:ascii="宋体" w:hAnsi="宋体" w:eastAsia="宋体"/>
          <w:color w:val="000000"/>
          <w:sz w:val="21"/>
        </w:rPr>
        <w:t>】的二进制补码和二进制偏置码。用</w:t>
      </w:r>
      <w:r>
        <w:rPr>
          <w:rFonts w:ascii="Calibri" w:hAnsi="Calibri" w:eastAsia="Calibri"/>
          <w:color w:val="000000"/>
          <w:sz w:val="21"/>
        </w:rPr>
        <w:t xml:space="preserve"> Q15</w:t>
      </w:r>
      <w:r>
        <w:rPr>
          <w:rFonts w:ascii="宋体" w:hAnsi="宋体" w:eastAsia="宋体"/>
          <w:color w:val="000000"/>
          <w:sz w:val="21"/>
        </w:rPr>
        <w:t xml:space="preserve"> 表示出</w:t>
      </w:r>
      <w:r>
        <w:rPr>
          <w:rFonts w:ascii="Calibri" w:hAnsi="Calibri" w:eastAsia="Calibri"/>
          <w:color w:val="000000"/>
          <w:sz w:val="21"/>
        </w:rPr>
        <w:t xml:space="preserve"> 0.5</w:t>
      </w:r>
      <w:r>
        <w:rPr>
          <w:rFonts w:ascii="宋体" w:hAnsi="宋体" w:eastAsia="宋体"/>
          <w:color w:val="000000"/>
          <w:sz w:val="21"/>
        </w:rPr>
        <w:t xml:space="preserve"> 和</w:t>
      </w:r>
      <w:r>
        <w:rPr>
          <w:rFonts w:ascii="Calibri" w:hAnsi="Calibri" w:eastAsia="Calibri"/>
          <w:color w:val="000000"/>
          <w:sz w:val="21"/>
        </w:rPr>
        <w:t>? 85;0.5</w:t>
      </w:r>
      <w:r>
        <w:rPr>
          <w:rFonts w:ascii="宋体" w:hAnsi="宋体" w:eastAsia="宋体"/>
          <w:color w:val="000000"/>
          <w:sz w:val="21"/>
        </w:rPr>
        <w:t>。</w:t>
      </w:r>
    </w:p>
    <w:p>
      <w:pPr>
        <w:sectPr>
          <w:pgSz w:w="12240" w:h="15840"/>
          <w:pgMar w:top="502" w:right="702" w:bottom="816" w:left="720" w:header="720" w:footer="720" w:gutter="0"/>
          <w:cols w:space="720" w:num="1"/>
          <w:docGrid w:linePitch="360" w:charSpace="0"/>
        </w:sectPr>
      </w:pPr>
    </w:p>
    <w:p>
      <w:pPr>
        <w:autoSpaceDE w:val="0"/>
        <w:autoSpaceDN w:val="0"/>
        <w:spacing w:after="0" w:line="252" w:lineRule="exact"/>
      </w:pPr>
    </w:p>
    <w:p>
      <w:pPr>
        <w:pStyle w:val="3"/>
      </w:pPr>
      <w:bookmarkStart w:id="70" w:name="_Toc108796517"/>
      <w:r>
        <w:rPr>
          <w:rFonts w:ascii="Calibri" w:hAnsi="Calibri" w:eastAsia="Calibri"/>
        </w:rPr>
        <w:t>71</w:t>
      </w:r>
      <w:r>
        <w:t>、中国国</w:t>
      </w:r>
      <w:r>
        <w:rPr>
          <w:rFonts w:hint="eastAsia" w:ascii="微软雅黑" w:hAnsi="微软雅黑" w:eastAsia="微软雅黑" w:cs="微软雅黑"/>
        </w:rPr>
        <w:t>际</w:t>
      </w:r>
      <w:r>
        <w:rPr>
          <w:rFonts w:hint="eastAsia" w:ascii="MS Gothic" w:hAnsi="MS Gothic" w:eastAsia="MS Gothic" w:cs="MS Gothic"/>
        </w:rPr>
        <w:t>金融有限公司</w:t>
      </w:r>
      <w:r>
        <w:rPr>
          <w:rFonts w:ascii="Calibri" w:hAnsi="Calibri" w:eastAsia="Calibri"/>
        </w:rPr>
        <w:t xml:space="preserve"> CICC</w:t>
      </w:r>
      <w:r>
        <w:t xml:space="preserve"> 笔</w:t>
      </w:r>
      <w:r>
        <w:rPr>
          <w:rFonts w:hint="eastAsia" w:ascii="微软雅黑" w:hAnsi="微软雅黑" w:eastAsia="微软雅黑" w:cs="微软雅黑"/>
        </w:rPr>
        <w:t>试题</w:t>
      </w:r>
      <w:bookmarkEnd w:id="70"/>
    </w:p>
    <w:p>
      <w:pPr>
        <w:autoSpaceDE w:val="0"/>
        <w:autoSpaceDN w:val="0"/>
        <w:spacing w:before="1194" w:after="0" w:line="208" w:lineRule="exact"/>
        <w:ind w:left="106" w:right="106"/>
      </w:pPr>
      <w:r>
        <w:rPr>
          <w:rFonts w:ascii="Calibri" w:hAnsi="Calibri" w:eastAsia="Calibri"/>
          <w:color w:val="000000"/>
          <w:sz w:val="21"/>
        </w:rPr>
        <w:t>1. Please tell us about an achievement that you are especially proud of be cause it was</w:t>
      </w:r>
    </w:p>
    <w:p>
      <w:pPr>
        <w:autoSpaceDE w:val="0"/>
        <w:autoSpaceDN w:val="0"/>
        <w:spacing w:before="48" w:after="0" w:line="208" w:lineRule="exact"/>
      </w:pPr>
      <w:r>
        <w:rPr>
          <w:rFonts w:ascii="Calibri" w:hAnsi="Calibri" w:eastAsia="Calibri"/>
          <w:color w:val="000000"/>
          <w:sz w:val="21"/>
        </w:rPr>
        <w:t>difficult or demanding.</w:t>
      </w:r>
    </w:p>
    <w:p>
      <w:pPr>
        <w:autoSpaceDE w:val="0"/>
        <w:autoSpaceDN w:val="0"/>
        <w:spacing w:before="2" w:after="0" w:line="266" w:lineRule="exact"/>
        <w:ind w:left="106" w:right="106"/>
      </w:pP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What the objective was?</w:t>
      </w:r>
      <w:r>
        <w:br w:type="textWrapping"/>
      </w:r>
      <w:r>
        <w:rPr>
          <w:rFonts w:ascii="宋体" w:hAnsi="宋体" w:eastAsia="宋体"/>
          <w:color w:val="000000"/>
          <w:sz w:val="21"/>
        </w:rPr>
        <w:t>（</w:t>
      </w:r>
      <w:r>
        <w:rPr>
          <w:rFonts w:ascii="Calibri" w:hAnsi="Calibri" w:eastAsia="Calibri"/>
          <w:color w:val="000000"/>
          <w:sz w:val="21"/>
        </w:rPr>
        <w:t>2</w:t>
      </w:r>
      <w:r>
        <w:rPr>
          <w:rFonts w:ascii="宋体" w:hAnsi="宋体" w:eastAsia="宋体"/>
          <w:color w:val="000000"/>
          <w:sz w:val="21"/>
        </w:rPr>
        <w:t>）</w:t>
      </w:r>
      <w:r>
        <w:rPr>
          <w:rFonts w:ascii="Calibri" w:hAnsi="Calibri" w:eastAsia="Calibri"/>
          <w:color w:val="000000"/>
          <w:sz w:val="21"/>
        </w:rPr>
        <w:t>Why it is important to you?</w:t>
      </w:r>
      <w:r>
        <w:br w:type="textWrapping"/>
      </w:r>
      <w:r>
        <w:rPr>
          <w:rFonts w:ascii="宋体" w:hAnsi="宋体" w:eastAsia="宋体"/>
          <w:color w:val="000000"/>
          <w:sz w:val="21"/>
        </w:rPr>
        <w:t>（</w:t>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How you achieved it and the obstacles that you had to overcome in order to do so?</w:t>
      </w:r>
      <w:r>
        <w:br w:type="textWrapping"/>
      </w:r>
      <w:r>
        <w:rPr>
          <w:rFonts w:ascii="Calibri" w:hAnsi="Calibri" w:eastAsia="Calibri"/>
          <w:color w:val="000000"/>
          <w:sz w:val="21"/>
        </w:rPr>
        <w:t>2. What is your career plan? Three years after graduation, and five years after graduation?</w:t>
      </w:r>
      <w:r>
        <w:br w:type="textWrapping"/>
      </w:r>
      <w:r>
        <w:rPr>
          <w:rFonts w:ascii="Calibri" w:hAnsi="Calibri" w:eastAsia="Calibri"/>
          <w:color w:val="000000"/>
          <w:sz w:val="21"/>
        </w:rPr>
        <w:t>3. Why are you interested in investment bank? What other industries do you also have</w:t>
      </w:r>
    </w:p>
    <w:p>
      <w:pPr>
        <w:autoSpaceDE w:val="0"/>
        <w:autoSpaceDN w:val="0"/>
        <w:spacing w:before="48" w:after="0" w:line="210" w:lineRule="exact"/>
      </w:pPr>
      <w:r>
        <w:rPr>
          <w:rFonts w:ascii="Calibri" w:hAnsi="Calibri" w:eastAsia="Calibri"/>
          <w:color w:val="000000"/>
          <w:sz w:val="21"/>
        </w:rPr>
        <w:t>interests?</w:t>
      </w:r>
    </w:p>
    <w:p>
      <w:pPr>
        <w:autoSpaceDE w:val="0"/>
        <w:autoSpaceDN w:val="0"/>
        <w:spacing w:before="48" w:after="0" w:line="208" w:lineRule="exact"/>
        <w:ind w:left="106" w:right="106"/>
      </w:pPr>
      <w:r>
        <w:rPr>
          <w:rFonts w:ascii="Calibri" w:hAnsi="Calibri" w:eastAsia="Calibri"/>
          <w:color w:val="000000"/>
          <w:sz w:val="21"/>
        </w:rPr>
        <w:t>4. Why do you think you can be a qualified investment banker? How can you contribute in</w:t>
      </w:r>
    </w:p>
    <w:p>
      <w:pPr>
        <w:autoSpaceDE w:val="0"/>
        <w:autoSpaceDN w:val="0"/>
        <w:spacing w:before="46" w:after="0" w:line="208" w:lineRule="exact"/>
      </w:pPr>
      <w:r>
        <w:rPr>
          <w:rFonts w:ascii="Calibri" w:hAnsi="Calibri" w:eastAsia="Calibri"/>
          <w:color w:val="000000"/>
          <w:sz w:val="21"/>
        </w:rPr>
        <w:t>this industry?</w:t>
      </w:r>
    </w:p>
    <w:p>
      <w:pPr>
        <w:pStyle w:val="3"/>
      </w:pPr>
      <w:bookmarkStart w:id="71" w:name="_Toc108796518"/>
      <w:r>
        <w:rPr>
          <w:rFonts w:ascii="Calibri" w:hAnsi="Calibri" w:eastAsia="Calibri"/>
        </w:rPr>
        <w:t>72</w:t>
      </w:r>
      <w:r>
        <w:t>、国泰君安笔</w:t>
      </w:r>
      <w:r>
        <w:rPr>
          <w:rFonts w:hint="eastAsia" w:ascii="微软雅黑" w:hAnsi="微软雅黑" w:eastAsia="微软雅黑" w:cs="微软雅黑"/>
        </w:rPr>
        <w:t>试题</w:t>
      </w:r>
      <w:bookmarkEnd w:id="71"/>
    </w:p>
    <w:p>
      <w:pPr>
        <w:autoSpaceDE w:val="0"/>
        <w:autoSpaceDN w:val="0"/>
        <w:spacing w:before="1182" w:after="0" w:line="210" w:lineRule="exact"/>
        <w:ind w:left="106" w:right="106"/>
      </w:pPr>
      <w:r>
        <w:rPr>
          <w:rFonts w:ascii="宋体" w:hAnsi="宋体" w:eastAsia="宋体"/>
          <w:color w:val="000000"/>
          <w:sz w:val="21"/>
        </w:rPr>
        <w:t>一列火车上有三个工人，史密斯、琼斯和罗伯特，三人工作为消防员、司闸员和机械师，</w:t>
      </w:r>
    </w:p>
    <w:p>
      <w:pPr>
        <w:autoSpaceDE w:val="0"/>
        <w:autoSpaceDN w:val="0"/>
        <w:spacing w:before="2" w:after="0" w:line="272" w:lineRule="exact"/>
        <w:ind w:right="2410"/>
        <w:jc w:val="both"/>
      </w:pPr>
      <w:r>
        <w:rPr>
          <w:rFonts w:ascii="宋体" w:hAnsi="宋体" w:eastAsia="宋体"/>
          <w:color w:val="000000"/>
          <w:sz w:val="21"/>
        </w:rPr>
        <w:t>有三个乘客与这三人的名字相同。罗伯特住在底特律；司闸员住在芝加哥和底特律中间的地方；琼斯一年赚</w:t>
      </w:r>
      <w:r>
        <w:rPr>
          <w:rFonts w:ascii="Calibri" w:hAnsi="Calibri" w:eastAsia="Calibri"/>
          <w:color w:val="000000"/>
          <w:sz w:val="21"/>
        </w:rPr>
        <w:t xml:space="preserve"> 2</w:t>
      </w:r>
      <w:r>
        <w:rPr>
          <w:rFonts w:ascii="宋体" w:hAnsi="宋体" w:eastAsia="宋体"/>
          <w:color w:val="000000"/>
          <w:sz w:val="21"/>
        </w:rPr>
        <w:t xml:space="preserve"> 万美金；有一个乘客和司闸员住在一个地方，每年的薪水是司闸员 的</w:t>
      </w:r>
      <w:r>
        <w:rPr>
          <w:rFonts w:ascii="Calibri" w:hAnsi="Calibri" w:eastAsia="Calibri"/>
          <w:color w:val="000000"/>
          <w:sz w:val="21"/>
        </w:rPr>
        <w:t xml:space="preserve"> 3</w:t>
      </w:r>
      <w:r>
        <w:rPr>
          <w:rFonts w:ascii="宋体" w:hAnsi="宋体" w:eastAsia="宋体"/>
          <w:color w:val="000000"/>
          <w:sz w:val="21"/>
        </w:rPr>
        <w:t>倍整；史密斯台球打得比消防员好；和司闸员同名的乘客住在芝加哥。</w:t>
      </w:r>
    </w:p>
    <w:p>
      <w:pPr>
        <w:autoSpaceDE w:val="0"/>
        <w:autoSpaceDN w:val="0"/>
        <w:spacing w:before="62" w:after="0" w:line="210" w:lineRule="exact"/>
        <w:ind w:left="106" w:right="106"/>
      </w:pPr>
      <w:r>
        <w:rPr>
          <w:rFonts w:ascii="宋体" w:hAnsi="宋体" w:eastAsia="宋体"/>
          <w:color w:val="000000"/>
          <w:sz w:val="21"/>
        </w:rPr>
        <w:t>请问谁是机械师？</w:t>
      </w:r>
    </w:p>
    <w:p>
      <w:pPr>
        <w:pStyle w:val="3"/>
      </w:pPr>
      <w:bookmarkStart w:id="72" w:name="_Toc108796519"/>
      <w:r>
        <w:t>73</w:t>
      </w:r>
      <w:r>
        <w:rPr>
          <w:rFonts w:ascii="宋体" w:hAnsi="宋体" w:eastAsia="宋体"/>
        </w:rPr>
        <w:t>、</w:t>
      </w:r>
      <w:r>
        <w:t>Briny</w:t>
      </w:r>
      <w:r>
        <w:rPr>
          <w:rFonts w:ascii="宋体" w:hAnsi="宋体" w:eastAsia="宋体"/>
        </w:rPr>
        <w:t xml:space="preserve"> 笔试题</w:t>
      </w:r>
      <w:bookmarkEnd w:id="72"/>
    </w:p>
    <w:tbl>
      <w:tblPr>
        <w:tblStyle w:val="41"/>
        <w:tblW w:w="0" w:type="auto"/>
        <w:tblInd w:w="52" w:type="dxa"/>
        <w:tblLayout w:type="fixed"/>
        <w:tblCellMar>
          <w:top w:w="0" w:type="dxa"/>
          <w:left w:w="108" w:type="dxa"/>
          <w:bottom w:w="0" w:type="dxa"/>
          <w:right w:w="108" w:type="dxa"/>
        </w:tblCellMar>
      </w:tblPr>
      <w:tblGrid>
        <w:gridCol w:w="3314"/>
        <w:gridCol w:w="4776"/>
      </w:tblGrid>
      <w:tr>
        <w:tblPrEx>
          <w:tblCellMar>
            <w:top w:w="0" w:type="dxa"/>
            <w:left w:w="108" w:type="dxa"/>
            <w:bottom w:w="0" w:type="dxa"/>
            <w:right w:w="108" w:type="dxa"/>
          </w:tblCellMar>
        </w:tblPrEx>
        <w:trPr>
          <w:trHeight w:val="1660" w:hRule="exact"/>
        </w:trPr>
        <w:tc>
          <w:tcPr>
            <w:tcW w:w="8090" w:type="dxa"/>
            <w:gridSpan w:val="2"/>
            <w:tcMar>
              <w:left w:w="0" w:type="dxa"/>
              <w:right w:w="0" w:type="dxa"/>
            </w:tcMar>
          </w:tcPr>
          <w:p>
            <w:pPr>
              <w:autoSpaceDE w:val="0"/>
              <w:autoSpaceDN w:val="0"/>
              <w:spacing w:before="554" w:after="0" w:line="272" w:lineRule="exact"/>
              <w:ind w:left="54" w:right="54"/>
            </w:pPr>
            <w:r>
              <w:rPr>
                <w:rFonts w:ascii="Calibri" w:hAnsi="Calibri" w:eastAsia="Calibri"/>
                <w:color w:val="000000"/>
                <w:sz w:val="21"/>
              </w:rPr>
              <w:t>1</w:t>
            </w:r>
            <w:r>
              <w:rPr>
                <w:rFonts w:ascii="宋体" w:hAnsi="宋体" w:eastAsia="宋体"/>
                <w:color w:val="000000"/>
                <w:sz w:val="21"/>
              </w:rPr>
              <w:t>．说出</w:t>
            </w:r>
            <w:r>
              <w:rPr>
                <w:rFonts w:ascii="Calibri" w:hAnsi="Calibri" w:eastAsia="Calibri"/>
                <w:color w:val="000000"/>
                <w:sz w:val="21"/>
              </w:rPr>
              <w:t xml:space="preserve"> RC</w:t>
            </w:r>
            <w:r>
              <w:rPr>
                <w:rFonts w:ascii="宋体" w:hAnsi="宋体" w:eastAsia="宋体"/>
                <w:color w:val="000000"/>
                <w:sz w:val="21"/>
              </w:rPr>
              <w:t xml:space="preserve"> 振荡器的构成和工作原理。</w:t>
            </w:r>
            <w:r>
              <w:br w:type="textWrapping"/>
            </w:r>
            <w:r>
              <w:rPr>
                <w:rFonts w:ascii="Calibri" w:hAnsi="Calibri" w:eastAsia="Calibri"/>
                <w:color w:val="000000"/>
                <w:sz w:val="21"/>
              </w:rPr>
              <w:t>2</w:t>
            </w:r>
            <w:r>
              <w:rPr>
                <w:rFonts w:ascii="宋体" w:hAnsi="宋体" w:eastAsia="宋体"/>
                <w:color w:val="000000"/>
                <w:sz w:val="21"/>
              </w:rPr>
              <w:t>．什么是</w:t>
            </w:r>
            <w:r>
              <w:rPr>
                <w:rFonts w:ascii="Calibri" w:hAnsi="Calibri" w:eastAsia="Calibri"/>
                <w:color w:val="000000"/>
                <w:sz w:val="21"/>
              </w:rPr>
              <w:t xml:space="preserve"> SDH?</w:t>
            </w:r>
            <w:r>
              <w:br w:type="textWrapping"/>
            </w:r>
            <w:r>
              <w:rPr>
                <w:rFonts w:ascii="Calibri" w:hAnsi="Calibri" w:eastAsia="Calibri"/>
                <w:color w:val="000000"/>
                <w:sz w:val="21"/>
              </w:rPr>
              <w:t>3</w:t>
            </w:r>
            <w:r>
              <w:rPr>
                <w:rFonts w:ascii="宋体" w:hAnsi="宋体" w:eastAsia="宋体"/>
                <w:color w:val="000000"/>
                <w:sz w:val="21"/>
              </w:rPr>
              <w:t>．什么是共模、差模</w:t>
            </w:r>
            <w:r>
              <w:rPr>
                <w:rFonts w:ascii="Calibri" w:hAnsi="Calibri" w:eastAsia="Calibri"/>
                <w:color w:val="000000"/>
                <w:sz w:val="21"/>
              </w:rPr>
              <w:t>?</w:t>
            </w:r>
            <w:r>
              <w:rPr>
                <w:rFonts w:ascii="宋体" w:hAnsi="宋体" w:eastAsia="宋体"/>
                <w:color w:val="000000"/>
                <w:sz w:val="21"/>
              </w:rPr>
              <w:t>画出差分电路的结构。</w:t>
            </w:r>
            <w:r>
              <w:br w:type="textWrapping"/>
            </w:r>
            <w:r>
              <w:rPr>
                <w:rFonts w:ascii="Calibri" w:hAnsi="Calibri" w:eastAsia="Calibri"/>
                <w:color w:val="000000"/>
                <w:sz w:val="21"/>
              </w:rPr>
              <w:t>4</w:t>
            </w:r>
            <w:r>
              <w:rPr>
                <w:rFonts w:ascii="宋体" w:hAnsi="宋体" w:eastAsia="宋体"/>
                <w:color w:val="000000"/>
                <w:sz w:val="21"/>
              </w:rPr>
              <w:t>．</w:t>
            </w:r>
            <w:r>
              <w:rPr>
                <w:rFonts w:ascii="Calibri" w:hAnsi="Calibri" w:eastAsia="Calibri"/>
                <w:color w:val="000000"/>
                <w:sz w:val="21"/>
              </w:rPr>
              <w:t>a=5; b=6; a+=b++;</w:t>
            </w:r>
            <w:r>
              <w:rPr>
                <w:rFonts w:ascii="宋体" w:hAnsi="宋体" w:eastAsia="宋体"/>
                <w:color w:val="000000"/>
                <w:sz w:val="21"/>
              </w:rPr>
              <w:t xml:space="preserve"> 执行结果是什么？</w:t>
            </w:r>
          </w:p>
        </w:tc>
      </w:tr>
      <w:tr>
        <w:tblPrEx>
          <w:tblCellMar>
            <w:top w:w="0" w:type="dxa"/>
            <w:left w:w="108" w:type="dxa"/>
            <w:bottom w:w="0" w:type="dxa"/>
            <w:right w:w="108" w:type="dxa"/>
          </w:tblCellMar>
        </w:tblPrEx>
        <w:trPr>
          <w:trHeight w:val="446" w:hRule="exact"/>
        </w:trPr>
        <w:tc>
          <w:tcPr>
            <w:tcW w:w="3314" w:type="dxa"/>
            <w:tcMar>
              <w:left w:w="0" w:type="dxa"/>
              <w:right w:w="0" w:type="dxa"/>
            </w:tcMar>
          </w:tcPr>
          <w:p>
            <w:pPr>
              <w:autoSpaceDE w:val="0"/>
              <w:autoSpaceDN w:val="0"/>
              <w:spacing w:before="20" w:after="0" w:line="234" w:lineRule="exact"/>
              <w:jc w:val="center"/>
            </w:pPr>
            <w:r>
              <w:rPr>
                <w:rFonts w:ascii="Calibri" w:hAnsi="Calibri" w:eastAsia="Calibri"/>
                <w:color w:val="000000"/>
                <w:sz w:val="21"/>
              </w:rPr>
              <w:t>5</w:t>
            </w:r>
            <w:r>
              <w:rPr>
                <w:rFonts w:ascii="宋体" w:hAnsi="宋体" w:eastAsia="宋体"/>
                <w:color w:val="000000"/>
                <w:sz w:val="21"/>
              </w:rPr>
              <w:t>．什么是</w:t>
            </w:r>
            <w:r>
              <w:rPr>
                <w:rFonts w:ascii="Calibri" w:hAnsi="Calibri" w:eastAsia="Calibri"/>
                <w:color w:val="000000"/>
                <w:sz w:val="21"/>
              </w:rPr>
              <w:t xml:space="preserve"> TDM</w:t>
            </w:r>
            <w:r>
              <w:rPr>
                <w:rFonts w:ascii="宋体" w:hAnsi="宋体" w:eastAsia="宋体"/>
                <w:color w:val="000000"/>
                <w:sz w:val="21"/>
              </w:rPr>
              <w:t>？什么是</w:t>
            </w:r>
            <w:r>
              <w:rPr>
                <w:rFonts w:ascii="Calibri" w:hAnsi="Calibri" w:eastAsia="Calibri"/>
                <w:color w:val="000000"/>
                <w:sz w:val="21"/>
              </w:rPr>
              <w:t xml:space="preserve"> CDMA</w:t>
            </w:r>
            <w:r>
              <w:rPr>
                <w:rFonts w:ascii="宋体" w:hAnsi="宋体" w:eastAsia="宋体"/>
                <w:color w:val="000000"/>
                <w:sz w:val="21"/>
              </w:rPr>
              <w:t>？</w:t>
            </w:r>
          </w:p>
        </w:tc>
        <w:tc>
          <w:tcPr>
            <w:tcW w:w="4776" w:type="dxa"/>
            <w:tcMar>
              <w:left w:w="0" w:type="dxa"/>
              <w:right w:w="0" w:type="dxa"/>
            </w:tcMar>
          </w:tcPr>
          <w:p>
            <w:pPr>
              <w:autoSpaceDE w:val="0"/>
              <w:autoSpaceDN w:val="0"/>
              <w:spacing w:before="20" w:after="0" w:line="234" w:lineRule="exact"/>
              <w:ind w:left="106" w:right="106"/>
            </w:pPr>
            <w:r>
              <w:rPr>
                <w:rFonts w:ascii="Calibri" w:hAnsi="Calibri" w:eastAsia="Calibri"/>
                <w:color w:val="000000"/>
                <w:sz w:val="21"/>
              </w:rPr>
              <w:t>6</w:t>
            </w:r>
            <w:r>
              <w:rPr>
                <w:rFonts w:ascii="宋体" w:hAnsi="宋体" w:eastAsia="宋体"/>
                <w:color w:val="000000"/>
                <w:sz w:val="21"/>
              </w:rPr>
              <w:t>．什么是采样定理？</w:t>
            </w:r>
          </w:p>
        </w:tc>
      </w:tr>
    </w:tbl>
    <w:p>
      <w:pPr>
        <w:autoSpaceDE w:val="0"/>
        <w:autoSpaceDN w:val="0"/>
        <w:spacing w:after="0" w:line="14" w:lineRule="exact"/>
      </w:pPr>
    </w:p>
    <w:p>
      <w:pPr>
        <w:sectPr>
          <w:pgSz w:w="12240" w:h="15840"/>
          <w:pgMar w:top="502" w:right="708" w:bottom="424" w:left="72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72" w:lineRule="exact"/>
        <w:ind w:left="106" w:right="106"/>
      </w:pPr>
      <w:r>
        <w:rPr>
          <w:rFonts w:ascii="Calibri" w:hAnsi="Calibri" w:eastAsia="Calibri"/>
          <w:color w:val="000000"/>
          <w:sz w:val="21"/>
        </w:rPr>
        <w:t>7</w:t>
      </w:r>
      <w:r>
        <w:rPr>
          <w:rFonts w:ascii="宋体" w:hAnsi="宋体" w:eastAsia="宋体"/>
          <w:color w:val="000000"/>
          <w:sz w:val="21"/>
        </w:rPr>
        <w:t>．什么是香农定理？</w:t>
      </w:r>
      <w:r>
        <w:br w:type="textWrapping"/>
      </w:r>
      <w:r>
        <w:rPr>
          <w:rFonts w:ascii="Calibri" w:hAnsi="Calibri" w:eastAsia="Calibri"/>
          <w:color w:val="000000"/>
          <w:sz w:val="21"/>
        </w:rPr>
        <w:t>8</w:t>
      </w:r>
      <w:r>
        <w:rPr>
          <w:rFonts w:ascii="宋体" w:hAnsi="宋体" w:eastAsia="宋体"/>
          <w:color w:val="000000"/>
          <w:sz w:val="21"/>
        </w:rPr>
        <w:t>．计算机的中断有哪几类？</w:t>
      </w:r>
    </w:p>
    <w:p>
      <w:pPr>
        <w:pStyle w:val="3"/>
      </w:pPr>
      <w:bookmarkStart w:id="73" w:name="_Toc108796520"/>
      <w:r>
        <w:rPr>
          <w:rFonts w:ascii="Calibri" w:hAnsi="Calibri" w:eastAsia="Calibri"/>
        </w:rPr>
        <w:t>74</w:t>
      </w:r>
      <w:r>
        <w:t>、广</w:t>
      </w:r>
      <w:r>
        <w:rPr>
          <w:rFonts w:hint="eastAsia" w:ascii="微软雅黑" w:hAnsi="微软雅黑" w:eastAsia="微软雅黑" w:cs="微软雅黑"/>
        </w:rPr>
        <w:t>东</w:t>
      </w:r>
      <w:r>
        <w:rPr>
          <w:rFonts w:hint="eastAsia" w:ascii="MS Gothic" w:hAnsi="MS Gothic" w:eastAsia="MS Gothic" w:cs="MS Gothic"/>
        </w:rPr>
        <w:t>北</w:t>
      </w:r>
      <w:r>
        <w:rPr>
          <w:rFonts w:hint="eastAsia" w:ascii="微软雅黑" w:hAnsi="微软雅黑" w:eastAsia="微软雅黑" w:cs="微软雅黑"/>
        </w:rPr>
        <w:t>电</w:t>
      </w:r>
      <w:r>
        <w:rPr>
          <w:rFonts w:hint="eastAsia" w:ascii="MS Gothic" w:hAnsi="MS Gothic" w:eastAsia="MS Gothic" w:cs="MS Gothic"/>
        </w:rPr>
        <w:t>面</w:t>
      </w:r>
      <w:r>
        <w:rPr>
          <w:rFonts w:hint="eastAsia" w:ascii="微软雅黑" w:hAnsi="微软雅黑" w:eastAsia="微软雅黑" w:cs="微软雅黑"/>
        </w:rPr>
        <w:t>试题</w:t>
      </w:r>
      <w:r>
        <w:rPr>
          <w:rFonts w:hint="eastAsia" w:ascii="MS Gothic" w:hAnsi="MS Gothic" w:eastAsia="MS Gothic" w:cs="MS Gothic"/>
        </w:rPr>
        <w:t>目</w:t>
      </w:r>
      <w:bookmarkEnd w:id="73"/>
    </w:p>
    <w:p>
      <w:pPr>
        <w:autoSpaceDE w:val="0"/>
        <w:autoSpaceDN w:val="0"/>
        <w:spacing w:before="1118" w:after="0" w:line="272" w:lineRule="exact"/>
        <w:ind w:left="106" w:right="106"/>
      </w:pPr>
      <w:r>
        <w:rPr>
          <w:rFonts w:ascii="宋体" w:hAnsi="宋体" w:eastAsia="宋体"/>
          <w:color w:val="000000"/>
          <w:sz w:val="21"/>
        </w:rPr>
        <w:t>英文笔试题</w:t>
      </w:r>
      <w:r>
        <w:br w:type="textWrapping"/>
      </w:r>
      <w:r>
        <w:rPr>
          <w:rFonts w:ascii="Calibri" w:hAnsi="Calibri" w:eastAsia="Calibri"/>
          <w:color w:val="000000"/>
          <w:sz w:val="21"/>
        </w:rPr>
        <w:t>1. Translation (Mandatory)</w:t>
      </w:r>
      <w:r>
        <w:br w:type="textWrapping"/>
      </w:r>
      <w:r>
        <w:rPr>
          <w:rFonts w:ascii="Calibri" w:hAnsi="Calibri" w:eastAsia="Calibri"/>
          <w:color w:val="000000"/>
          <w:sz w:val="21"/>
        </w:rPr>
        <w:t>CDMA venders have worked hard to give CDMA roaming capabilities via the development</w:t>
      </w:r>
    </w:p>
    <w:p>
      <w:pPr>
        <w:autoSpaceDE w:val="0"/>
        <w:autoSpaceDN w:val="0"/>
        <w:spacing w:after="0" w:line="262" w:lineRule="exact"/>
      </w:pPr>
      <w:r>
        <w:rPr>
          <w:rFonts w:ascii="Calibri" w:hAnsi="Calibri" w:eastAsia="Calibri"/>
          <w:color w:val="000000"/>
          <w:sz w:val="21"/>
        </w:rPr>
        <w:t>of RUIM-essentially, a SIM card for CDMA handsets currently being deployed in China for new</w:t>
      </w:r>
      <w:r>
        <w:br w:type="textWrapping"/>
      </w:r>
      <w:r>
        <w:rPr>
          <w:rFonts w:ascii="Calibri" w:hAnsi="Calibri" w:eastAsia="Calibri"/>
          <w:color w:val="000000"/>
          <w:sz w:val="21"/>
        </w:rPr>
        <w:t>CDMA operator China Unicom. Korean cellco KTF demonstrated earlier this year the ability to</w:t>
      </w:r>
      <w:r>
        <w:br w:type="textWrapping"/>
      </w:r>
      <w:r>
        <w:rPr>
          <w:rFonts w:ascii="Calibri" w:hAnsi="Calibri" w:eastAsia="Calibri"/>
          <w:color w:val="000000"/>
          <w:sz w:val="21"/>
        </w:rPr>
        <w:t>roam between GSM and CDMA using such cards. However, only the card containing the user</w:t>
      </w:r>
      <w:r>
        <w:rPr>
          <w:rFonts w:ascii="宋体" w:hAnsi="宋体" w:eastAsia="宋体"/>
          <w:color w:val="000000"/>
          <w:sz w:val="21"/>
        </w:rPr>
        <w:t>’</w:t>
      </w:r>
      <w:r>
        <w:rPr>
          <w:rFonts w:ascii="Calibri" w:hAnsi="Calibri" w:eastAsia="Calibri"/>
          <w:color w:val="000000"/>
          <w:sz w:val="21"/>
        </w:rPr>
        <w:t>s</w:t>
      </w:r>
      <w:r>
        <w:br w:type="textWrapping"/>
      </w:r>
      <w:r>
        <w:rPr>
          <w:rFonts w:ascii="Calibri" w:hAnsi="Calibri" w:eastAsia="Calibri"/>
          <w:color w:val="000000"/>
          <w:sz w:val="21"/>
        </w:rPr>
        <w:t>service data can roam-not the CDMA handset or the user</w:t>
      </w:r>
      <w:r>
        <w:rPr>
          <w:rFonts w:ascii="宋体" w:hAnsi="宋体" w:eastAsia="宋体"/>
          <w:color w:val="000000"/>
          <w:sz w:val="21"/>
        </w:rPr>
        <w:t>’</w:t>
      </w:r>
      <w:r>
        <w:rPr>
          <w:rFonts w:ascii="Calibri" w:hAnsi="Calibri" w:eastAsia="Calibri"/>
          <w:color w:val="000000"/>
          <w:sz w:val="21"/>
        </w:rPr>
        <w:t>s number (except via call forwarding).</w:t>
      </w:r>
    </w:p>
    <w:p>
      <w:pPr>
        <w:autoSpaceDE w:val="0"/>
        <w:autoSpaceDN w:val="0"/>
        <w:spacing w:before="6" w:after="0" w:line="256" w:lineRule="exact"/>
        <w:ind w:left="106" w:right="106"/>
      </w:pPr>
      <w:r>
        <w:rPr>
          <w:rFonts w:ascii="Calibri" w:hAnsi="Calibri" w:eastAsia="Calibri"/>
          <w:color w:val="000000"/>
          <w:sz w:val="21"/>
        </w:rPr>
        <w:t>2. Programming (Mandatory)</w:t>
      </w:r>
      <w:r>
        <w:br w:type="textWrapping"/>
      </w:r>
      <w:r>
        <w:rPr>
          <w:rFonts w:ascii="Calibri" w:hAnsi="Calibri" w:eastAsia="Calibri"/>
          <w:color w:val="000000"/>
          <w:sz w:val="21"/>
        </w:rPr>
        <w:t>Linked list</w:t>
      </w:r>
      <w:r>
        <w:br w:type="textWrapping"/>
      </w:r>
      <w:r>
        <w:rPr>
          <w:rFonts w:ascii="Calibri" w:hAnsi="Calibri" w:eastAsia="Calibri"/>
          <w:color w:val="000000"/>
          <w:sz w:val="21"/>
        </w:rPr>
        <w:t>a. Implement a linked list for integers, which supports the insert after (insert a node after a</w:t>
      </w:r>
    </w:p>
    <w:p>
      <w:pPr>
        <w:autoSpaceDE w:val="0"/>
        <w:autoSpaceDN w:val="0"/>
        <w:spacing w:before="48" w:after="0" w:line="208" w:lineRule="exact"/>
      </w:pPr>
      <w:r>
        <w:rPr>
          <w:rFonts w:ascii="Calibri" w:hAnsi="Calibri" w:eastAsia="Calibri"/>
          <w:color w:val="000000"/>
          <w:sz w:val="21"/>
        </w:rPr>
        <w:t>specified node) and remove after (remove the node after a specified node) methods;</w:t>
      </w:r>
    </w:p>
    <w:p>
      <w:pPr>
        <w:autoSpaceDE w:val="0"/>
        <w:autoSpaceDN w:val="0"/>
        <w:spacing w:after="0" w:line="256" w:lineRule="exact"/>
        <w:ind w:left="106" w:right="106"/>
      </w:pPr>
      <w:r>
        <w:rPr>
          <w:rFonts w:ascii="Calibri" w:hAnsi="Calibri" w:eastAsia="Calibri"/>
          <w:color w:val="000000"/>
          <w:sz w:val="21"/>
        </w:rPr>
        <w:t>b. Implement a method to sort the linked list to descending order.</w:t>
      </w:r>
      <w:r>
        <w:br w:type="textWrapping"/>
      </w:r>
      <w:r>
        <w:rPr>
          <w:rFonts w:ascii="Calibri" w:hAnsi="Calibri" w:eastAsia="Calibri"/>
          <w:color w:val="000000"/>
          <w:sz w:val="21"/>
        </w:rPr>
        <w:t>3. Debugging (Mandatory)</w:t>
      </w:r>
    </w:p>
    <w:p>
      <w:pPr>
        <w:autoSpaceDE w:val="0"/>
        <w:autoSpaceDN w:val="0"/>
        <w:spacing w:after="0" w:line="256" w:lineRule="exact"/>
      </w:pPr>
      <w:r>
        <w:rPr>
          <w:rFonts w:ascii="Calibri" w:hAnsi="Calibri" w:eastAsia="Calibri"/>
          <w:color w:val="000000"/>
          <w:sz w:val="21"/>
        </w:rPr>
        <w:t>a. For each of the following recursive methods, enter Y in the answer box if the method</w:t>
      </w:r>
      <w:r>
        <w:br w:type="textWrapping"/>
      </w:r>
      <w:r>
        <w:rPr>
          <w:rFonts w:ascii="Calibri" w:hAnsi="Calibri" w:eastAsia="Calibri"/>
          <w:color w:val="000000"/>
          <w:sz w:val="21"/>
        </w:rPr>
        <w:t>terminaters (assume i=5), Otherwise enter N.</w:t>
      </w:r>
    </w:p>
    <w:p>
      <w:pPr>
        <w:autoSpaceDE w:val="0"/>
        <w:autoSpaceDN w:val="0"/>
        <w:spacing w:after="0" w:line="256" w:lineRule="exact"/>
        <w:ind w:left="106" w:right="106"/>
      </w:pPr>
      <w:r>
        <w:rPr>
          <w:rFonts w:ascii="Calibri" w:hAnsi="Calibri" w:eastAsia="Calibri"/>
          <w:color w:val="000000"/>
          <w:sz w:val="21"/>
        </w:rPr>
        <w:t>static int f(int i){</w:t>
      </w:r>
      <w:r>
        <w:br w:type="textWrapping"/>
      </w:r>
      <w:r>
        <w:rPr>
          <w:rFonts w:ascii="Calibri" w:hAnsi="Calibri" w:eastAsia="Calibri"/>
          <w:color w:val="000000"/>
          <w:sz w:val="21"/>
        </w:rPr>
        <w:t>return f(i-1)*f(i-1);</w:t>
      </w:r>
      <w:r>
        <w:br w:type="textWrapping"/>
      </w:r>
      <w:r>
        <w:rPr>
          <w:rFonts w:ascii="Calibri" w:hAnsi="Calibri" w:eastAsia="Calibri"/>
          <w:color w:val="000000"/>
          <w:sz w:val="21"/>
        </w:rPr>
        <w:t>}</w:t>
      </w:r>
    </w:p>
    <w:p>
      <w:pPr>
        <w:autoSpaceDE w:val="0"/>
        <w:autoSpaceDN w:val="0"/>
        <w:spacing w:before="48" w:after="0" w:line="208" w:lineRule="exact"/>
      </w:pPr>
      <w:r>
        <w:rPr>
          <w:rFonts w:ascii="Calibri" w:hAnsi="Calibri" w:eastAsia="Calibri"/>
          <w:color w:val="000000"/>
          <w:sz w:val="21"/>
        </w:rPr>
        <w:t>Ansewr:</w:t>
      </w:r>
    </w:p>
    <w:p>
      <w:pPr>
        <w:autoSpaceDE w:val="0"/>
        <w:autoSpaceDN w:val="0"/>
        <w:spacing w:after="0" w:line="256" w:lineRule="exact"/>
        <w:ind w:left="106" w:right="106"/>
      </w:pPr>
      <w:r>
        <w:rPr>
          <w:rFonts w:ascii="Calibri" w:hAnsi="Calibri" w:eastAsia="Calibri"/>
          <w:color w:val="000000"/>
          <w:sz w:val="21"/>
        </w:rPr>
        <w:t>static int f(int i){</w:t>
      </w:r>
      <w:r>
        <w:br w:type="textWrapping"/>
      </w:r>
      <w:r>
        <w:rPr>
          <w:rFonts w:ascii="Calibri" w:hAnsi="Calibri" w:eastAsia="Calibri"/>
          <w:color w:val="000000"/>
          <w:sz w:val="21"/>
        </w:rPr>
        <w:t>if(i==0){return 1;}</w:t>
      </w:r>
      <w:r>
        <w:br w:type="textWrapping"/>
      </w:r>
      <w:r>
        <w:rPr>
          <w:rFonts w:ascii="Calibri" w:hAnsi="Calibri" w:eastAsia="Calibri"/>
          <w:color w:val="000000"/>
          <w:sz w:val="21"/>
        </w:rPr>
        <w:t>else {return f(i-1)*f(i-1);}</w:t>
      </w:r>
      <w:r>
        <w:br w:type="textWrapping"/>
      </w:r>
      <w:r>
        <w:rPr>
          <w:rFonts w:ascii="Calibri" w:hAnsi="Calibri" w:eastAsia="Calibri"/>
          <w:color w:val="000000"/>
          <w:sz w:val="21"/>
        </w:rPr>
        <w:t>}</w:t>
      </w:r>
    </w:p>
    <w:p>
      <w:pPr>
        <w:autoSpaceDE w:val="0"/>
        <w:autoSpaceDN w:val="0"/>
        <w:spacing w:before="48" w:after="0" w:line="210" w:lineRule="exact"/>
      </w:pPr>
      <w:r>
        <w:rPr>
          <w:rFonts w:ascii="Calibri" w:hAnsi="Calibri" w:eastAsia="Calibri"/>
          <w:color w:val="000000"/>
          <w:sz w:val="21"/>
        </w:rPr>
        <w:t>Ansewr:</w:t>
      </w:r>
    </w:p>
    <w:p>
      <w:pPr>
        <w:autoSpaceDE w:val="0"/>
        <w:autoSpaceDN w:val="0"/>
        <w:spacing w:after="0" w:line="256" w:lineRule="exact"/>
        <w:ind w:left="106" w:right="106"/>
      </w:pPr>
      <w:r>
        <w:rPr>
          <w:rFonts w:ascii="Calibri" w:hAnsi="Calibri" w:eastAsia="Calibri"/>
          <w:color w:val="000000"/>
          <w:sz w:val="21"/>
        </w:rPr>
        <w:t>static int f(int i){</w:t>
      </w:r>
      <w:r>
        <w:br w:type="textWrapping"/>
      </w:r>
      <w:r>
        <w:rPr>
          <w:rFonts w:ascii="Calibri" w:hAnsi="Calibri" w:eastAsia="Calibri"/>
          <w:color w:val="000000"/>
          <w:sz w:val="21"/>
        </w:rPr>
        <w:t>if(i==0){return 1;}</w:t>
      </w:r>
      <w:r>
        <w:br w:type="textWrapping"/>
      </w:r>
      <w:r>
        <w:rPr>
          <w:rFonts w:ascii="Calibri" w:hAnsi="Calibri" w:eastAsia="Calibri"/>
          <w:color w:val="000000"/>
          <w:sz w:val="21"/>
        </w:rPr>
        <w:t>else {return f(i-1)*f(i-2);}</w:t>
      </w:r>
      <w:r>
        <w:br w:type="textWrapping"/>
      </w:r>
      <w:r>
        <w:rPr>
          <w:rFonts w:ascii="Calibri" w:hAnsi="Calibri" w:eastAsia="Calibri"/>
          <w:color w:val="000000"/>
          <w:sz w:val="21"/>
        </w:rPr>
        <w:t>}</w:t>
      </w:r>
    </w:p>
    <w:p>
      <w:pPr>
        <w:autoSpaceDE w:val="0"/>
        <w:autoSpaceDN w:val="0"/>
        <w:spacing w:before="48" w:after="24" w:line="210" w:lineRule="exact"/>
      </w:pPr>
      <w:r>
        <w:rPr>
          <w:rFonts w:ascii="Calibri" w:hAnsi="Calibri" w:eastAsia="Calibri"/>
          <w:color w:val="000000"/>
          <w:sz w:val="21"/>
        </w:rPr>
        <w:t>Ansewr:</w:t>
      </w:r>
    </w:p>
    <w:tbl>
      <w:tblPr>
        <w:tblStyle w:val="41"/>
        <w:tblW w:w="0" w:type="auto"/>
        <w:tblInd w:w="52" w:type="dxa"/>
        <w:tblLayout w:type="fixed"/>
        <w:tblCellMar>
          <w:top w:w="0" w:type="dxa"/>
          <w:left w:w="108" w:type="dxa"/>
          <w:bottom w:w="0" w:type="dxa"/>
          <w:right w:w="108" w:type="dxa"/>
        </w:tblCellMar>
      </w:tblPr>
      <w:tblGrid>
        <w:gridCol w:w="2262"/>
        <w:gridCol w:w="5452"/>
      </w:tblGrid>
      <w:tr>
        <w:tblPrEx>
          <w:tblCellMar>
            <w:top w:w="0" w:type="dxa"/>
            <w:left w:w="108" w:type="dxa"/>
            <w:bottom w:w="0" w:type="dxa"/>
            <w:right w:w="108" w:type="dxa"/>
          </w:tblCellMar>
        </w:tblPrEx>
        <w:trPr>
          <w:trHeight w:val="768" w:hRule="exact"/>
        </w:trPr>
        <w:tc>
          <w:tcPr>
            <w:tcW w:w="7714" w:type="dxa"/>
            <w:gridSpan w:val="2"/>
            <w:tcMar>
              <w:left w:w="0" w:type="dxa"/>
              <w:right w:w="0" w:type="dxa"/>
            </w:tcMar>
          </w:tcPr>
          <w:p>
            <w:pPr>
              <w:autoSpaceDE w:val="0"/>
              <w:autoSpaceDN w:val="0"/>
              <w:spacing w:after="0" w:line="248" w:lineRule="exact"/>
              <w:ind w:left="54" w:right="54"/>
            </w:pPr>
            <w:r>
              <w:rPr>
                <w:rFonts w:ascii="Calibri" w:hAnsi="Calibri" w:eastAsia="Calibri"/>
                <w:color w:val="000000"/>
                <w:sz w:val="21"/>
              </w:rPr>
              <w:t>b. There are two errors in the following JAVA program:</w:t>
            </w:r>
            <w:r>
              <w:br w:type="textWrapping"/>
            </w:r>
            <w:r>
              <w:rPr>
                <w:rFonts w:ascii="Calibri" w:hAnsi="Calibri" w:eastAsia="Calibri"/>
                <w:color w:val="000000"/>
                <w:sz w:val="21"/>
              </w:rPr>
              <w:t>static void g(int i){</w:t>
            </w:r>
            <w:r>
              <w:br w:type="textWrapping"/>
            </w:r>
            <w:r>
              <w:rPr>
                <w:rFonts w:ascii="Calibri" w:hAnsi="Calibri" w:eastAsia="Calibri"/>
                <w:color w:val="000000"/>
                <w:sz w:val="21"/>
              </w:rPr>
              <w:t>if(i==1){return;}</w:t>
            </w:r>
          </w:p>
        </w:tc>
      </w:tr>
      <w:tr>
        <w:tblPrEx>
          <w:tblCellMar>
            <w:top w:w="0" w:type="dxa"/>
            <w:left w:w="108" w:type="dxa"/>
            <w:bottom w:w="0" w:type="dxa"/>
            <w:right w:w="108" w:type="dxa"/>
          </w:tblCellMar>
        </w:tblPrEx>
        <w:trPr>
          <w:trHeight w:val="430" w:hRule="exact"/>
        </w:trPr>
        <w:tc>
          <w:tcPr>
            <w:tcW w:w="2262" w:type="dxa"/>
            <w:tcMar>
              <w:left w:w="0" w:type="dxa"/>
              <w:right w:w="0" w:type="dxa"/>
            </w:tcMar>
          </w:tcPr>
          <w:p>
            <w:pPr>
              <w:autoSpaceDE w:val="0"/>
              <w:autoSpaceDN w:val="0"/>
              <w:spacing w:before="24" w:after="0" w:line="208" w:lineRule="exact"/>
              <w:jc w:val="center"/>
            </w:pPr>
            <w:r>
              <w:rPr>
                <w:rFonts w:ascii="Calibri" w:hAnsi="Calibri" w:eastAsia="Calibri"/>
                <w:color w:val="000000"/>
                <w:sz w:val="21"/>
              </w:rPr>
              <w:t>if(i%2==0){g(i/2);return;}</w:t>
            </w:r>
          </w:p>
        </w:tc>
        <w:tc>
          <w:tcPr>
            <w:tcW w:w="5452" w:type="dxa"/>
            <w:tcMar>
              <w:left w:w="0" w:type="dxa"/>
              <w:right w:w="0" w:type="dxa"/>
            </w:tcMar>
          </w:tcPr>
          <w:p>
            <w:pPr>
              <w:autoSpaceDE w:val="0"/>
              <w:autoSpaceDN w:val="0"/>
              <w:spacing w:before="24" w:after="0" w:line="208" w:lineRule="exact"/>
              <w:ind w:left="106" w:right="106"/>
            </w:pPr>
            <w:r>
              <w:rPr>
                <w:rFonts w:ascii="Calibri" w:hAnsi="Calibri" w:eastAsia="Calibri"/>
                <w:color w:val="000000"/>
                <w:sz w:val="21"/>
              </w:rPr>
              <w:t>else {g(3*i);return;}</w:t>
            </w:r>
          </w:p>
        </w:tc>
      </w:tr>
    </w:tbl>
    <w:p>
      <w:pPr>
        <w:autoSpaceDE w:val="0"/>
        <w:autoSpaceDN w:val="0"/>
        <w:spacing w:after="0" w:line="14" w:lineRule="exact"/>
      </w:pPr>
    </w:p>
    <w:p>
      <w:pPr>
        <w:sectPr>
          <w:pgSz w:w="12240" w:h="15840"/>
          <w:pgMar w:top="502" w:right="708" w:bottom="440" w:left="720" w:header="720" w:footer="720" w:gutter="0"/>
          <w:cols w:space="720" w:num="1"/>
          <w:docGrid w:linePitch="360" w:charSpace="0"/>
        </w:sectPr>
      </w:pPr>
    </w:p>
    <w:p>
      <w:pPr>
        <w:autoSpaceDE w:val="0"/>
        <w:autoSpaceDN w:val="0"/>
        <w:spacing w:after="0" w:line="252" w:lineRule="exact"/>
      </w:pPr>
    </w:p>
    <w:p>
      <w:pPr>
        <w:autoSpaceDE w:val="0"/>
        <w:autoSpaceDN w:val="0"/>
        <w:spacing w:before="242" w:after="0" w:line="260" w:lineRule="exact"/>
        <w:ind w:left="106" w:right="106"/>
      </w:pPr>
      <w:r>
        <w:br w:type="textWrapping"/>
      </w:r>
      <w:r>
        <w:rPr>
          <w:rFonts w:ascii="Calibri" w:hAnsi="Calibri" w:eastAsia="Calibri"/>
          <w:color w:val="000000"/>
          <w:sz w:val="21"/>
        </w:rPr>
        <w:t>please correct them to make sure we can get the printed-out result as below:</w:t>
      </w:r>
      <w:r>
        <w:br w:type="textWrapping"/>
      </w:r>
      <w:r>
        <w:rPr>
          <w:rFonts w:ascii="Calibri" w:hAnsi="Calibri" w:eastAsia="Calibri"/>
          <w:color w:val="000000"/>
          <w:sz w:val="21"/>
        </w:rPr>
        <w:t>3 10 5 16 8 4 2 1</w:t>
      </w:r>
      <w:r>
        <w:br w:type="textWrapping"/>
      </w:r>
      <w:r>
        <w:rPr>
          <w:rFonts w:ascii="宋体" w:hAnsi="宋体" w:eastAsia="宋体"/>
          <w:color w:val="000000"/>
          <w:sz w:val="21"/>
        </w:rPr>
        <w:t>中文笔试题</w:t>
      </w:r>
      <w:r>
        <w:br w:type="textWrapping"/>
      </w:r>
      <w:r>
        <w:rPr>
          <w:rFonts w:ascii="Calibri" w:hAnsi="Calibri" w:eastAsia="Calibri"/>
          <w:color w:val="000000"/>
          <w:sz w:val="21"/>
        </w:rPr>
        <w:t>1</w:t>
      </w:r>
      <w:r>
        <w:rPr>
          <w:rFonts w:ascii="宋体" w:hAnsi="宋体" w:eastAsia="宋体"/>
          <w:color w:val="000000"/>
          <w:sz w:val="21"/>
        </w:rPr>
        <w:t>．汉译英</w:t>
      </w:r>
      <w:r>
        <w:br w:type="textWrapping"/>
      </w:r>
      <w:r>
        <w:rPr>
          <w:rFonts w:ascii="宋体" w:hAnsi="宋体" w:eastAsia="宋体"/>
          <w:color w:val="000000"/>
          <w:sz w:val="21"/>
        </w:rPr>
        <w:t>北电网络的开发者计划使来自于不同组织的开发者，能够在北电网络的平台上</w:t>
      </w:r>
    </w:p>
    <w:p>
      <w:pPr>
        <w:autoSpaceDE w:val="0"/>
        <w:autoSpaceDN w:val="0"/>
        <w:spacing w:after="0" w:line="272" w:lineRule="exact"/>
        <w:ind w:right="2526"/>
        <w:jc w:val="both"/>
      </w:pPr>
      <w:r>
        <w:rPr>
          <w:rFonts w:ascii="宋体" w:hAnsi="宋体" w:eastAsia="宋体"/>
          <w:color w:val="000000"/>
          <w:sz w:val="21"/>
        </w:rPr>
        <w:t>开发圆 满的补充业务。北电网络符合工业标准的开放接口，为补充业务的开展引入了无数商机， 开发者计划为不同层面的开发者提供不同等级的资格，资格的划分还考虑到以下因素：补 充业务与北电网络平台的集合程度，开发者团体与北电网络的合作关系，等等。</w:t>
      </w:r>
    </w:p>
    <w:p>
      <w:pPr>
        <w:autoSpaceDE w:val="0"/>
        <w:autoSpaceDN w:val="0"/>
        <w:spacing w:before="24" w:after="0" w:line="274" w:lineRule="exact"/>
        <w:ind w:left="106" w:right="106"/>
      </w:pPr>
      <w:r>
        <w:rPr>
          <w:rFonts w:ascii="Calibri" w:hAnsi="Calibri" w:eastAsia="Calibri"/>
          <w:color w:val="000000"/>
          <w:sz w:val="21"/>
        </w:rPr>
        <w:t>2</w:t>
      </w:r>
      <w:r>
        <w:rPr>
          <w:rFonts w:ascii="宋体" w:hAnsi="宋体" w:eastAsia="宋体"/>
          <w:color w:val="000000"/>
          <w:sz w:val="21"/>
        </w:rPr>
        <w:t>．编程</w:t>
      </w:r>
      <w:r>
        <w:br w:type="textWrapping"/>
      </w:r>
      <w:r>
        <w:rPr>
          <w:rFonts w:ascii="宋体" w:hAnsi="宋体" w:eastAsia="宋体"/>
          <w:color w:val="000000"/>
          <w:sz w:val="21"/>
        </w:rPr>
        <w:t>将整数转换成字符串：</w:t>
      </w:r>
      <w:r>
        <w:rPr>
          <w:rFonts w:ascii="Calibri" w:hAnsi="Calibri" w:eastAsia="Calibri"/>
          <w:color w:val="000000"/>
          <w:sz w:val="21"/>
        </w:rPr>
        <w:t>void itoa(int,char);</w:t>
      </w:r>
      <w:r>
        <w:br w:type="textWrapping"/>
      </w:r>
      <w:r>
        <w:rPr>
          <w:rFonts w:ascii="宋体" w:hAnsi="宋体" w:eastAsia="宋体"/>
          <w:color w:val="000000"/>
          <w:sz w:val="21"/>
        </w:rPr>
        <w:t>例如</w:t>
      </w:r>
      <w:r>
        <w:rPr>
          <w:rFonts w:ascii="Calibri" w:hAnsi="Calibri" w:eastAsia="Calibri"/>
          <w:color w:val="000000"/>
          <w:sz w:val="21"/>
        </w:rPr>
        <w:t xml:space="preserve"> itoa(-123,s[])</w:t>
      </w:r>
      <w:r>
        <w:rPr>
          <w:rFonts w:ascii="宋体" w:hAnsi="宋体" w:eastAsia="宋体"/>
          <w:color w:val="000000"/>
          <w:sz w:val="21"/>
        </w:rPr>
        <w:t>则</w:t>
      </w:r>
      <w:r>
        <w:rPr>
          <w:rFonts w:ascii="Calibri" w:hAnsi="Calibri" w:eastAsia="Calibri"/>
          <w:color w:val="000000"/>
          <w:sz w:val="21"/>
        </w:rPr>
        <w:t xml:space="preserve"> s=</w:t>
      </w:r>
      <w:r>
        <w:rPr>
          <w:rFonts w:ascii="宋体" w:hAnsi="宋体" w:eastAsia="宋体"/>
          <w:color w:val="000000"/>
          <w:sz w:val="21"/>
        </w:rPr>
        <w:t>“</w:t>
      </w:r>
      <w:r>
        <w:rPr>
          <w:rFonts w:ascii="Calibri" w:hAnsi="Calibri" w:eastAsia="Calibri"/>
          <w:color w:val="000000"/>
          <w:sz w:val="21"/>
        </w:rPr>
        <w:t>-123</w:t>
      </w:r>
      <w:r>
        <w:rPr>
          <w:rFonts w:ascii="宋体" w:hAnsi="宋体" w:eastAsia="宋体"/>
          <w:color w:val="000000"/>
          <w:sz w:val="21"/>
        </w:rPr>
        <w:t>”</w:t>
      </w:r>
      <w:r>
        <w:rPr>
          <w:rFonts w:ascii="Calibri" w:hAnsi="Calibri" w:eastAsia="Calibri"/>
          <w:color w:val="000000"/>
          <w:sz w:val="21"/>
        </w:rPr>
        <w:t>;</w:t>
      </w:r>
    </w:p>
    <w:p>
      <w:pPr>
        <w:autoSpaceDE w:val="0"/>
        <w:autoSpaceDN w:val="0"/>
        <w:spacing w:before="4" w:after="0" w:line="268" w:lineRule="exact"/>
      </w:pPr>
      <w:r>
        <w:rPr>
          <w:rFonts w:ascii="Calibri" w:hAnsi="Calibri" w:eastAsia="Calibri"/>
          <w:color w:val="000000"/>
          <w:sz w:val="21"/>
        </w:rPr>
        <w:t>U2</w:t>
      </w:r>
      <w:r>
        <w:rPr>
          <w:rFonts w:ascii="宋体" w:hAnsi="宋体" w:eastAsia="宋体"/>
          <w:color w:val="000000"/>
          <w:sz w:val="21"/>
        </w:rPr>
        <w:t xml:space="preserve"> 合唱团在</w:t>
      </w:r>
      <w:r>
        <w:rPr>
          <w:rFonts w:ascii="Calibri" w:hAnsi="Calibri" w:eastAsia="Calibri"/>
          <w:color w:val="000000"/>
          <w:sz w:val="21"/>
        </w:rPr>
        <w:t xml:space="preserve"> 17</w:t>
      </w:r>
      <w:r>
        <w:rPr>
          <w:rFonts w:ascii="宋体" w:hAnsi="宋体" w:eastAsia="宋体"/>
          <w:color w:val="000000"/>
          <w:sz w:val="21"/>
        </w:rPr>
        <w:t xml:space="preserve"> 分钟内得赶到演唱会场，途中必需跨过一座桥，四个人从桥的同一端出发，</w:t>
      </w:r>
      <w:r>
        <w:br w:type="textWrapping"/>
      </w:r>
      <w:r>
        <w:rPr>
          <w:rFonts w:ascii="宋体" w:hAnsi="宋体" w:eastAsia="宋体"/>
          <w:color w:val="000000"/>
          <w:sz w:val="21"/>
        </w:rPr>
        <w:t>你得帮助他们到达另一端，天色很暗，而他们只有一只手电筒。一次同时最多可以有两人 一</w:t>
      </w:r>
      <w:r>
        <w:br w:type="textWrapping"/>
      </w:r>
      <w:r>
        <w:rPr>
          <w:rFonts w:ascii="宋体" w:hAnsi="宋体" w:eastAsia="宋体"/>
          <w:color w:val="000000"/>
          <w:sz w:val="21"/>
        </w:rPr>
        <w:t>起过桥，而过桥的时候必须持有手电筒，所以就得有人把手电筒带来带去，来回桥两端 。</w:t>
      </w:r>
      <w:r>
        <w:br w:type="textWrapping"/>
      </w:r>
      <w:r>
        <w:rPr>
          <w:rFonts w:ascii="宋体" w:hAnsi="宋体" w:eastAsia="宋体"/>
          <w:color w:val="000000"/>
          <w:sz w:val="21"/>
        </w:rPr>
        <w:t>手电筒是不能用丢的方式来传递的。四个人的步行速度各不同，若两人同行则以较慢者 的</w:t>
      </w:r>
      <w:r>
        <w:br w:type="textWrapping"/>
      </w:r>
      <w:r>
        <w:rPr>
          <w:rFonts w:ascii="宋体" w:hAnsi="宋体" w:eastAsia="宋体"/>
          <w:color w:val="000000"/>
          <w:sz w:val="21"/>
        </w:rPr>
        <w:t>速度为准。</w:t>
      </w:r>
      <w:r>
        <w:rPr>
          <w:rFonts w:ascii="Calibri" w:hAnsi="Calibri" w:eastAsia="Calibri"/>
          <w:color w:val="000000"/>
          <w:sz w:val="21"/>
        </w:rPr>
        <w:t>Bono</w:t>
      </w:r>
      <w:r>
        <w:rPr>
          <w:rFonts w:ascii="宋体" w:hAnsi="宋体" w:eastAsia="宋体"/>
          <w:color w:val="000000"/>
          <w:sz w:val="21"/>
        </w:rPr>
        <w:t xml:space="preserve"> 需花</w:t>
      </w:r>
      <w:r>
        <w:rPr>
          <w:rFonts w:ascii="Calibri" w:hAnsi="Calibri" w:eastAsia="Calibri"/>
          <w:color w:val="000000"/>
          <w:sz w:val="21"/>
        </w:rPr>
        <w:t xml:space="preserve"> 1</w:t>
      </w:r>
      <w:r>
        <w:rPr>
          <w:rFonts w:ascii="宋体" w:hAnsi="宋体" w:eastAsia="宋体"/>
          <w:color w:val="000000"/>
          <w:sz w:val="21"/>
        </w:rPr>
        <w:t xml:space="preserve"> 分钟过桥，</w:t>
      </w:r>
      <w:r>
        <w:rPr>
          <w:rFonts w:ascii="Calibri" w:hAnsi="Calibri" w:eastAsia="Calibri"/>
          <w:color w:val="000000"/>
          <w:sz w:val="21"/>
        </w:rPr>
        <w:t>Edge</w:t>
      </w:r>
      <w:r>
        <w:rPr>
          <w:rFonts w:ascii="宋体" w:hAnsi="宋体" w:eastAsia="宋体"/>
          <w:color w:val="000000"/>
          <w:sz w:val="21"/>
        </w:rPr>
        <w:t xml:space="preserve"> 需花</w:t>
      </w:r>
      <w:r>
        <w:rPr>
          <w:rFonts w:ascii="Calibri" w:hAnsi="Calibri" w:eastAsia="Calibri"/>
          <w:color w:val="000000"/>
          <w:sz w:val="21"/>
        </w:rPr>
        <w:t xml:space="preserve"> 2</w:t>
      </w:r>
      <w:r>
        <w:rPr>
          <w:rFonts w:ascii="宋体" w:hAnsi="宋体" w:eastAsia="宋体"/>
          <w:color w:val="000000"/>
          <w:sz w:val="21"/>
        </w:rPr>
        <w:t xml:space="preserve"> 分钟过桥，</w:t>
      </w:r>
      <w:r>
        <w:rPr>
          <w:rFonts w:ascii="Calibri" w:hAnsi="Calibri" w:eastAsia="Calibri"/>
          <w:color w:val="000000"/>
          <w:sz w:val="21"/>
        </w:rPr>
        <w:t>Adam</w:t>
      </w:r>
      <w:r>
        <w:rPr>
          <w:rFonts w:ascii="宋体" w:hAnsi="宋体" w:eastAsia="宋体"/>
          <w:color w:val="000000"/>
          <w:sz w:val="21"/>
        </w:rPr>
        <w:t xml:space="preserve"> 需花</w:t>
      </w:r>
      <w:r>
        <w:rPr>
          <w:rFonts w:ascii="Calibri" w:hAnsi="Calibri" w:eastAsia="Calibri"/>
          <w:color w:val="000000"/>
          <w:sz w:val="21"/>
        </w:rPr>
        <w:t xml:space="preserve"> 5</w:t>
      </w:r>
      <w:r>
        <w:rPr>
          <w:rFonts w:ascii="宋体" w:hAnsi="宋体" w:eastAsia="宋体"/>
          <w:color w:val="000000"/>
          <w:sz w:val="21"/>
        </w:rPr>
        <w:t xml:space="preserve"> 分钟过桥，</w:t>
      </w:r>
      <w:r>
        <w:rPr>
          <w:rFonts w:ascii="Calibri" w:hAnsi="Calibri" w:eastAsia="Calibri"/>
          <w:color w:val="000000"/>
          <w:sz w:val="21"/>
        </w:rPr>
        <w:t>Larry</w:t>
      </w:r>
      <w:r>
        <w:rPr>
          <w:rFonts w:ascii="宋体" w:hAnsi="宋体" w:eastAsia="宋体"/>
          <w:color w:val="000000"/>
          <w:sz w:val="21"/>
        </w:rPr>
        <w:t xml:space="preserve"> 需</w:t>
      </w:r>
      <w:r>
        <w:br w:type="textWrapping"/>
      </w:r>
      <w:r>
        <w:rPr>
          <w:rFonts w:ascii="宋体" w:hAnsi="宋体" w:eastAsia="宋体"/>
          <w:color w:val="000000"/>
          <w:sz w:val="21"/>
        </w:rPr>
        <w:t>花</w:t>
      </w:r>
      <w:r>
        <w:rPr>
          <w:rFonts w:ascii="Calibri" w:hAnsi="Calibri" w:eastAsia="Calibri"/>
          <w:color w:val="000000"/>
          <w:sz w:val="21"/>
        </w:rPr>
        <w:t xml:space="preserve"> 10</w:t>
      </w:r>
      <w:r>
        <w:rPr>
          <w:rFonts w:ascii="宋体" w:hAnsi="宋体" w:eastAsia="宋体"/>
          <w:color w:val="000000"/>
          <w:sz w:val="21"/>
        </w:rPr>
        <w:t xml:space="preserve"> 分钟过桥。他们要如何在</w:t>
      </w:r>
      <w:r>
        <w:rPr>
          <w:rFonts w:ascii="Calibri" w:hAnsi="Calibri" w:eastAsia="Calibri"/>
          <w:color w:val="000000"/>
          <w:sz w:val="21"/>
        </w:rPr>
        <w:t xml:space="preserve"> 17</w:t>
      </w:r>
      <w:r>
        <w:rPr>
          <w:rFonts w:ascii="宋体" w:hAnsi="宋体" w:eastAsia="宋体"/>
          <w:color w:val="000000"/>
          <w:sz w:val="21"/>
        </w:rPr>
        <w:t xml:space="preserve"> 分钟内过桥呢？（有个同济的学生写文章说他当时在微</w:t>
      </w:r>
      <w:r>
        <w:br w:type="textWrapping"/>
      </w:r>
      <w:r>
        <w:rPr>
          <w:rFonts w:ascii="宋体" w:hAnsi="宋体" w:eastAsia="宋体"/>
          <w:color w:val="000000"/>
          <w:sz w:val="21"/>
        </w:rPr>
        <w:t>软面 试时就是碰到了这道题，最短只能做出在</w:t>
      </w:r>
      <w:r>
        <w:rPr>
          <w:rFonts w:ascii="Calibri" w:hAnsi="Calibri" w:eastAsia="Calibri"/>
          <w:color w:val="000000"/>
          <w:sz w:val="21"/>
        </w:rPr>
        <w:t xml:space="preserve"> 19</w:t>
      </w:r>
      <w:r>
        <w:rPr>
          <w:rFonts w:ascii="宋体" w:hAnsi="宋体" w:eastAsia="宋体"/>
          <w:color w:val="000000"/>
          <w:sz w:val="21"/>
        </w:rPr>
        <w:t xml:space="preserve"> 分钟内过桥，微软的人对他讲这样的结果</w:t>
      </w:r>
      <w:r>
        <w:br w:type="textWrapping"/>
      </w:r>
      <w:r>
        <w:rPr>
          <w:rFonts w:ascii="宋体" w:hAnsi="宋体" w:eastAsia="宋体"/>
          <w:color w:val="000000"/>
          <w:sz w:val="21"/>
        </w:rPr>
        <w:t>已经 是不错的了！）</w:t>
      </w:r>
    </w:p>
    <w:p>
      <w:pPr>
        <w:autoSpaceDE w:val="0"/>
        <w:autoSpaceDN w:val="0"/>
        <w:spacing w:before="24" w:after="0" w:line="272" w:lineRule="exact"/>
        <w:ind w:left="106" w:right="106"/>
      </w:pPr>
      <w:r>
        <w:rPr>
          <w:rFonts w:ascii="Calibri" w:hAnsi="Calibri" w:eastAsia="Calibri"/>
          <w:color w:val="000000"/>
          <w:sz w:val="21"/>
        </w:rPr>
        <w:t>A</w:t>
      </w:r>
      <w:r>
        <w:rPr>
          <w:rFonts w:ascii="宋体" w:hAnsi="宋体" w:eastAsia="宋体"/>
          <w:color w:val="000000"/>
          <w:sz w:val="21"/>
        </w:rPr>
        <w:t xml:space="preserve"> 点到</w:t>
      </w:r>
      <w:r>
        <w:rPr>
          <w:rFonts w:ascii="Calibri" w:hAnsi="Calibri" w:eastAsia="Calibri"/>
          <w:color w:val="000000"/>
          <w:sz w:val="21"/>
        </w:rPr>
        <w:t xml:space="preserve"> B</w:t>
      </w:r>
      <w:r>
        <w:rPr>
          <w:rFonts w:ascii="宋体" w:hAnsi="宋体" w:eastAsia="宋体"/>
          <w:color w:val="000000"/>
          <w:sz w:val="21"/>
        </w:rPr>
        <w:t xml:space="preserve"> 点</w:t>
      </w:r>
      <w:r>
        <w:br w:type="textWrapping"/>
      </w:r>
      <w:r>
        <w:rPr>
          <w:rFonts w:ascii="Calibri" w:hAnsi="Calibri" w:eastAsia="Calibri"/>
          <w:color w:val="000000"/>
          <w:sz w:val="21"/>
        </w:rPr>
        <w:t>1</w:t>
      </w:r>
      <w:r>
        <w:rPr>
          <w:rFonts w:ascii="宋体" w:hAnsi="宋体" w:eastAsia="宋体"/>
          <w:color w:val="000000"/>
          <w:sz w:val="21"/>
        </w:rPr>
        <w:t xml:space="preserve"> 和</w:t>
      </w:r>
      <w:r>
        <w:rPr>
          <w:rFonts w:ascii="Calibri" w:hAnsi="Calibri" w:eastAsia="Calibri"/>
          <w:color w:val="000000"/>
          <w:sz w:val="21"/>
        </w:rPr>
        <w:t xml:space="preserve"> 2</w:t>
      </w:r>
      <w:r>
        <w:rPr>
          <w:rFonts w:ascii="宋体" w:hAnsi="宋体" w:eastAsia="宋体"/>
          <w:color w:val="000000"/>
          <w:sz w:val="21"/>
        </w:rPr>
        <w:t xml:space="preserve"> 过去</w:t>
      </w:r>
      <w:r>
        <w:rPr>
          <w:rFonts w:ascii="Calibri" w:hAnsi="Calibri" w:eastAsia="Calibri"/>
          <w:color w:val="000000"/>
          <w:sz w:val="21"/>
        </w:rPr>
        <w:t xml:space="preserve"> 2</w:t>
      </w:r>
      <w:r>
        <w:rPr>
          <w:rFonts w:ascii="宋体" w:hAnsi="宋体" w:eastAsia="宋体"/>
          <w:color w:val="000000"/>
          <w:sz w:val="21"/>
        </w:rPr>
        <w:t xml:space="preserve"> 分钟</w:t>
      </w:r>
      <w:r>
        <w:rPr>
          <w:rFonts w:ascii="Calibri" w:hAnsi="Calibri" w:eastAsia="Calibri"/>
          <w:color w:val="000000"/>
          <w:sz w:val="21"/>
        </w:rPr>
        <w:t xml:space="preserve"> 2</w:t>
      </w:r>
      <w:r>
        <w:br w:type="textWrapping"/>
      </w:r>
      <w:r>
        <w:rPr>
          <w:rFonts w:ascii="Calibri" w:hAnsi="Calibri" w:eastAsia="Calibri"/>
          <w:color w:val="000000"/>
          <w:sz w:val="21"/>
        </w:rPr>
        <w:t>2</w:t>
      </w:r>
      <w:r>
        <w:rPr>
          <w:rFonts w:ascii="宋体" w:hAnsi="宋体" w:eastAsia="宋体"/>
          <w:color w:val="000000"/>
          <w:sz w:val="21"/>
        </w:rPr>
        <w:t xml:space="preserve"> 过来</w:t>
      </w:r>
      <w:r>
        <w:rPr>
          <w:rFonts w:ascii="Calibri" w:hAnsi="Calibri" w:eastAsia="Calibri"/>
          <w:color w:val="000000"/>
          <w:sz w:val="21"/>
        </w:rPr>
        <w:t xml:space="preserve"> 4</w:t>
      </w:r>
      <w:r>
        <w:rPr>
          <w:rFonts w:ascii="宋体" w:hAnsi="宋体" w:eastAsia="宋体"/>
          <w:color w:val="000000"/>
          <w:sz w:val="21"/>
        </w:rPr>
        <w:t xml:space="preserve"> 分钟</w:t>
      </w:r>
      <w:r>
        <w:rPr>
          <w:rFonts w:ascii="Calibri" w:hAnsi="Calibri" w:eastAsia="Calibri"/>
          <w:color w:val="000000"/>
          <w:sz w:val="21"/>
        </w:rPr>
        <w:t xml:space="preserve"> 2+2=4</w:t>
      </w:r>
      <w:r>
        <w:br w:type="textWrapping"/>
      </w:r>
      <w:r>
        <w:rPr>
          <w:rFonts w:ascii="Calibri" w:hAnsi="Calibri" w:eastAsia="Calibri"/>
          <w:color w:val="000000"/>
          <w:sz w:val="21"/>
        </w:rPr>
        <w:t>10</w:t>
      </w:r>
      <w:r>
        <w:rPr>
          <w:rFonts w:ascii="宋体" w:hAnsi="宋体" w:eastAsia="宋体"/>
          <w:color w:val="000000"/>
          <w:sz w:val="21"/>
        </w:rPr>
        <w:t xml:space="preserve"> 和</w:t>
      </w:r>
      <w:r>
        <w:rPr>
          <w:rFonts w:ascii="Calibri" w:hAnsi="Calibri" w:eastAsia="Calibri"/>
          <w:color w:val="000000"/>
          <w:sz w:val="21"/>
        </w:rPr>
        <w:t xml:space="preserve"> 5</w:t>
      </w:r>
      <w:r>
        <w:rPr>
          <w:rFonts w:ascii="宋体" w:hAnsi="宋体" w:eastAsia="宋体"/>
          <w:color w:val="000000"/>
          <w:sz w:val="21"/>
        </w:rPr>
        <w:t xml:space="preserve"> 过去</w:t>
      </w:r>
      <w:r>
        <w:rPr>
          <w:rFonts w:ascii="Calibri" w:hAnsi="Calibri" w:eastAsia="Calibri"/>
          <w:color w:val="000000"/>
          <w:sz w:val="21"/>
        </w:rPr>
        <w:t xml:space="preserve"> 14</w:t>
      </w:r>
      <w:r>
        <w:rPr>
          <w:rFonts w:ascii="宋体" w:hAnsi="宋体" w:eastAsia="宋体"/>
          <w:color w:val="000000"/>
          <w:sz w:val="21"/>
        </w:rPr>
        <w:t xml:space="preserve"> 分钟</w:t>
      </w:r>
      <w:r>
        <w:rPr>
          <w:rFonts w:ascii="Calibri" w:hAnsi="Calibri" w:eastAsia="Calibri"/>
          <w:color w:val="000000"/>
          <w:sz w:val="21"/>
        </w:rPr>
        <w:t xml:space="preserve"> 4+10=14</w:t>
      </w:r>
      <w:r>
        <w:br w:type="textWrapping"/>
      </w:r>
      <w:r>
        <w:rPr>
          <w:rFonts w:ascii="Calibri" w:hAnsi="Calibri" w:eastAsia="Calibri"/>
          <w:color w:val="000000"/>
          <w:sz w:val="21"/>
        </w:rPr>
        <w:t>1</w:t>
      </w:r>
      <w:r>
        <w:rPr>
          <w:rFonts w:ascii="宋体" w:hAnsi="宋体" w:eastAsia="宋体"/>
          <w:color w:val="000000"/>
          <w:sz w:val="21"/>
        </w:rPr>
        <w:t xml:space="preserve"> 过来</w:t>
      </w:r>
      <w:r>
        <w:rPr>
          <w:rFonts w:ascii="Calibri" w:hAnsi="Calibri" w:eastAsia="Calibri"/>
          <w:color w:val="000000"/>
          <w:sz w:val="21"/>
        </w:rPr>
        <w:t xml:space="preserve"> 15</w:t>
      </w:r>
      <w:r>
        <w:rPr>
          <w:rFonts w:ascii="宋体" w:hAnsi="宋体" w:eastAsia="宋体"/>
          <w:color w:val="000000"/>
          <w:sz w:val="21"/>
        </w:rPr>
        <w:t xml:space="preserve"> 分钟</w:t>
      </w:r>
      <w:r>
        <w:rPr>
          <w:rFonts w:ascii="Calibri" w:hAnsi="Calibri" w:eastAsia="Calibri"/>
          <w:color w:val="000000"/>
          <w:sz w:val="21"/>
        </w:rPr>
        <w:t xml:space="preserve"> 14+1=15</w:t>
      </w:r>
      <w:r>
        <w:br w:type="textWrapping"/>
      </w:r>
      <w:r>
        <w:rPr>
          <w:rFonts w:ascii="Calibri" w:hAnsi="Calibri" w:eastAsia="Calibri"/>
          <w:color w:val="000000"/>
          <w:sz w:val="21"/>
        </w:rPr>
        <w:t>1</w:t>
      </w:r>
      <w:r>
        <w:rPr>
          <w:rFonts w:ascii="宋体" w:hAnsi="宋体" w:eastAsia="宋体"/>
          <w:color w:val="000000"/>
          <w:sz w:val="21"/>
        </w:rPr>
        <w:t xml:space="preserve"> 和</w:t>
      </w:r>
      <w:r>
        <w:rPr>
          <w:rFonts w:ascii="Calibri" w:hAnsi="Calibri" w:eastAsia="Calibri"/>
          <w:color w:val="000000"/>
          <w:sz w:val="21"/>
        </w:rPr>
        <w:t xml:space="preserve"> 2</w:t>
      </w:r>
      <w:r>
        <w:rPr>
          <w:rFonts w:ascii="宋体" w:hAnsi="宋体" w:eastAsia="宋体"/>
          <w:color w:val="000000"/>
          <w:sz w:val="21"/>
        </w:rPr>
        <w:t xml:space="preserve"> 过去</w:t>
      </w:r>
      <w:r>
        <w:rPr>
          <w:rFonts w:ascii="Calibri" w:hAnsi="Calibri" w:eastAsia="Calibri"/>
          <w:color w:val="000000"/>
          <w:sz w:val="21"/>
        </w:rPr>
        <w:t xml:space="preserve"> 17</w:t>
      </w:r>
      <w:r>
        <w:rPr>
          <w:rFonts w:ascii="宋体" w:hAnsi="宋体" w:eastAsia="宋体"/>
          <w:color w:val="000000"/>
          <w:sz w:val="21"/>
        </w:rPr>
        <w:t xml:space="preserve"> 分钟</w:t>
      </w:r>
      <w:r>
        <w:rPr>
          <w:rFonts w:ascii="Calibri" w:hAnsi="Calibri" w:eastAsia="Calibri"/>
          <w:color w:val="000000"/>
          <w:sz w:val="21"/>
        </w:rPr>
        <w:t xml:space="preserve"> 15+2=17</w:t>
      </w:r>
      <w:r>
        <w:br w:type="textWrapping"/>
      </w:r>
      <w:r>
        <w:rPr>
          <w:rFonts w:ascii="Calibri" w:hAnsi="Calibri" w:eastAsia="Calibri"/>
          <w:color w:val="000000"/>
          <w:sz w:val="21"/>
        </w:rPr>
        <w:t>19</w:t>
      </w:r>
      <w:r>
        <w:rPr>
          <w:rFonts w:ascii="宋体" w:hAnsi="宋体" w:eastAsia="宋体"/>
          <w:color w:val="000000"/>
          <w:sz w:val="21"/>
        </w:rPr>
        <w:t xml:space="preserve"> 分钟还很不错？？？？</w:t>
      </w:r>
    </w:p>
    <w:p>
      <w:pPr>
        <w:pStyle w:val="3"/>
      </w:pPr>
      <w:bookmarkStart w:id="74" w:name="_Toc108796521"/>
      <w:r>
        <w:rPr>
          <w:rFonts w:ascii="Calibri" w:hAnsi="Calibri" w:eastAsia="Calibri"/>
        </w:rPr>
        <w:t>75</w:t>
      </w:r>
      <w:r>
        <w:t>、广州本田笔</w:t>
      </w:r>
      <w:r>
        <w:rPr>
          <w:rFonts w:hint="eastAsia" w:ascii="微软雅黑" w:hAnsi="微软雅黑" w:eastAsia="微软雅黑" w:cs="微软雅黑"/>
        </w:rPr>
        <w:t>试题</w:t>
      </w:r>
      <w:bookmarkEnd w:id="74"/>
    </w:p>
    <w:p>
      <w:pPr>
        <w:autoSpaceDE w:val="0"/>
        <w:autoSpaceDN w:val="0"/>
        <w:spacing w:before="1142" w:after="0" w:line="272" w:lineRule="exact"/>
        <w:ind w:left="106" w:right="106"/>
      </w:pPr>
      <w:r>
        <w:rPr>
          <w:rFonts w:ascii="Calibri" w:hAnsi="Calibri" w:eastAsia="Calibri"/>
          <w:color w:val="000000"/>
          <w:sz w:val="21"/>
        </w:rPr>
        <w:t>1</w:t>
      </w:r>
      <w:r>
        <w:rPr>
          <w:rFonts w:ascii="宋体" w:hAnsi="宋体" w:eastAsia="宋体"/>
          <w:color w:val="000000"/>
          <w:sz w:val="21"/>
        </w:rPr>
        <w:t>．排序</w:t>
      </w:r>
      <w:r>
        <w:rPr>
          <w:rFonts w:ascii="Calibri" w:hAnsi="Calibri" w:eastAsia="Calibri"/>
          <w:color w:val="000000"/>
          <w:sz w:val="21"/>
        </w:rPr>
        <w:t xml:space="preserve"> s-m-t-w-t-f-</w:t>
      </w:r>
      <w:r>
        <w:rPr>
          <w:rFonts w:ascii="宋体" w:hAnsi="宋体" w:eastAsia="宋体"/>
          <w:color w:val="000000"/>
          <w:sz w:val="21"/>
        </w:rPr>
        <w:t>？</w:t>
      </w:r>
      <w:r>
        <w:br w:type="textWrapping"/>
      </w:r>
      <w:r>
        <w:rPr>
          <w:rFonts w:ascii="Calibri" w:hAnsi="Calibri" w:eastAsia="Calibri"/>
          <w:color w:val="000000"/>
          <w:sz w:val="21"/>
        </w:rPr>
        <w:t>2</w:t>
      </w:r>
      <w:r>
        <w:rPr>
          <w:rFonts w:ascii="宋体" w:hAnsi="宋体" w:eastAsia="宋体"/>
          <w:color w:val="000000"/>
          <w:sz w:val="21"/>
        </w:rPr>
        <w:t>．如果六千，六百，六表示成</w:t>
      </w:r>
      <w:r>
        <w:rPr>
          <w:rFonts w:ascii="Calibri" w:hAnsi="Calibri" w:eastAsia="Calibri"/>
          <w:color w:val="000000"/>
          <w:sz w:val="21"/>
        </w:rPr>
        <w:t xml:space="preserve"> 6606</w:t>
      </w:r>
      <w:r>
        <w:rPr>
          <w:rFonts w:ascii="宋体" w:hAnsi="宋体" w:eastAsia="宋体"/>
          <w:color w:val="000000"/>
          <w:sz w:val="21"/>
        </w:rPr>
        <w:t>，那么十一千，十一百，十一表示成什么？</w:t>
      </w:r>
      <w:r>
        <w:br w:type="textWrapping"/>
      </w: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grass</w:t>
      </w:r>
      <w:r>
        <w:rPr>
          <w:rFonts w:ascii="宋体" w:hAnsi="宋体" w:eastAsia="宋体"/>
          <w:color w:val="000000"/>
          <w:sz w:val="21"/>
        </w:rPr>
        <w:t xml:space="preserve"> 后面加一个词，</w:t>
      </w:r>
      <w:r>
        <w:rPr>
          <w:rFonts w:ascii="Calibri" w:hAnsi="Calibri" w:eastAsia="Calibri"/>
          <w:color w:val="000000"/>
          <w:sz w:val="21"/>
        </w:rPr>
        <w:t>agent</w:t>
      </w:r>
      <w:r>
        <w:rPr>
          <w:rFonts w:ascii="宋体" w:hAnsi="宋体" w:eastAsia="宋体"/>
          <w:color w:val="000000"/>
          <w:sz w:val="21"/>
        </w:rPr>
        <w:t xml:space="preserve"> 前面加一个单词，组成两个新词，这个词是什么？</w:t>
      </w:r>
      <w:r>
        <w:br w:type="textWrapping"/>
      </w:r>
      <w:r>
        <w:rPr>
          <w:rFonts w:ascii="Calibri" w:hAnsi="Calibri" w:eastAsia="Calibri"/>
          <w:color w:val="000000"/>
          <w:sz w:val="21"/>
        </w:rPr>
        <w:t>4</w:t>
      </w:r>
      <w:r>
        <w:rPr>
          <w:rFonts w:ascii="宋体" w:hAnsi="宋体" w:eastAsia="宋体"/>
          <w:color w:val="000000"/>
          <w:sz w:val="21"/>
        </w:rPr>
        <w:t>．农场不知道有多少鸡，现有一批饲料，如果卖掉</w:t>
      </w:r>
      <w:r>
        <w:rPr>
          <w:rFonts w:ascii="Calibri" w:hAnsi="Calibri" w:eastAsia="Calibri"/>
          <w:color w:val="000000"/>
          <w:sz w:val="21"/>
        </w:rPr>
        <w:t xml:space="preserve"> 75</w:t>
      </w:r>
      <w:r>
        <w:rPr>
          <w:rFonts w:ascii="宋体" w:hAnsi="宋体" w:eastAsia="宋体"/>
          <w:color w:val="000000"/>
          <w:sz w:val="21"/>
        </w:rPr>
        <w:t xml:space="preserve"> 只鸡饲料够</w:t>
      </w:r>
      <w:r>
        <w:rPr>
          <w:rFonts w:ascii="Calibri" w:hAnsi="Calibri" w:eastAsia="Calibri"/>
          <w:color w:val="000000"/>
          <w:sz w:val="21"/>
        </w:rPr>
        <w:t xml:space="preserve"> 20</w:t>
      </w:r>
      <w:r>
        <w:rPr>
          <w:rFonts w:ascii="宋体" w:hAnsi="宋体" w:eastAsia="宋体"/>
          <w:color w:val="000000"/>
          <w:sz w:val="21"/>
        </w:rPr>
        <w:t xml:space="preserve"> 天用，买进</w:t>
      </w:r>
      <w:r>
        <w:rPr>
          <w:rFonts w:ascii="Calibri" w:hAnsi="Calibri" w:eastAsia="Calibri"/>
          <w:color w:val="000000"/>
          <w:sz w:val="21"/>
        </w:rPr>
        <w:t xml:space="preserve"> 100</w:t>
      </w:r>
    </w:p>
    <w:p>
      <w:pPr>
        <w:autoSpaceDE w:val="0"/>
        <w:autoSpaceDN w:val="0"/>
        <w:spacing w:before="38" w:after="0" w:line="232" w:lineRule="exact"/>
      </w:pPr>
      <w:r>
        <w:rPr>
          <w:rFonts w:ascii="宋体" w:hAnsi="宋体" w:eastAsia="宋体"/>
          <w:color w:val="000000"/>
          <w:sz w:val="21"/>
        </w:rPr>
        <w:t>只 鸡饲料够用</w:t>
      </w:r>
      <w:r>
        <w:rPr>
          <w:rFonts w:ascii="Calibri" w:hAnsi="Calibri" w:eastAsia="Calibri"/>
          <w:color w:val="000000"/>
          <w:sz w:val="21"/>
        </w:rPr>
        <w:t xml:space="preserve"> 15</w:t>
      </w:r>
      <w:r>
        <w:rPr>
          <w:rFonts w:ascii="宋体" w:hAnsi="宋体" w:eastAsia="宋体"/>
          <w:color w:val="000000"/>
          <w:sz w:val="21"/>
        </w:rPr>
        <w:t xml:space="preserve"> 天，问原来有多少只鸡？</w:t>
      </w:r>
    </w:p>
    <w:p>
      <w:pPr>
        <w:autoSpaceDE w:val="0"/>
        <w:autoSpaceDN w:val="0"/>
        <w:spacing w:before="40" w:after="0" w:line="232" w:lineRule="exact"/>
        <w:ind w:left="20" w:right="20"/>
        <w:jc w:val="right"/>
      </w:pPr>
      <w:r>
        <w:rPr>
          <w:rFonts w:ascii="Calibri" w:hAnsi="Calibri" w:eastAsia="Calibri"/>
          <w:color w:val="000000"/>
          <w:sz w:val="21"/>
        </w:rPr>
        <w:t>5</w:t>
      </w:r>
      <w:r>
        <w:rPr>
          <w:rFonts w:ascii="宋体" w:hAnsi="宋体" w:eastAsia="宋体"/>
          <w:color w:val="000000"/>
          <w:sz w:val="21"/>
        </w:rPr>
        <w:t>．</w:t>
      </w:r>
      <w:r>
        <w:rPr>
          <w:rFonts w:ascii="Calibri" w:hAnsi="Calibri" w:eastAsia="Calibri"/>
          <w:color w:val="000000"/>
          <w:sz w:val="21"/>
        </w:rPr>
        <w:t>6</w:t>
      </w:r>
      <w:r>
        <w:rPr>
          <w:rFonts w:ascii="宋体" w:hAnsi="宋体" w:eastAsia="宋体"/>
          <w:color w:val="000000"/>
          <w:sz w:val="21"/>
        </w:rPr>
        <w:t xml:space="preserve"> 个桶，装着两种液体，一种液体的价格是另外一种的</w:t>
      </w:r>
      <w:r>
        <w:rPr>
          <w:rFonts w:ascii="Calibri" w:hAnsi="Calibri" w:eastAsia="Calibri"/>
          <w:color w:val="000000"/>
          <w:sz w:val="21"/>
        </w:rPr>
        <w:t xml:space="preserve"> double</w:t>
      </w:r>
      <w:r>
        <w:rPr>
          <w:rFonts w:ascii="宋体" w:hAnsi="宋体" w:eastAsia="宋体"/>
          <w:color w:val="000000"/>
          <w:sz w:val="21"/>
        </w:rPr>
        <w:t>，桶容量为</w:t>
      </w:r>
      <w:r>
        <w:rPr>
          <w:rFonts w:ascii="Calibri" w:hAnsi="Calibri" w:eastAsia="Calibri"/>
          <w:color w:val="000000"/>
          <w:sz w:val="21"/>
        </w:rPr>
        <w:t xml:space="preserve"> 8</w:t>
      </w:r>
      <w:r>
        <w:rPr>
          <w:rFonts w:ascii="宋体" w:hAnsi="宋体" w:eastAsia="宋体"/>
          <w:color w:val="000000"/>
          <w:sz w:val="21"/>
        </w:rPr>
        <w:t>，</w:t>
      </w:r>
      <w:r>
        <w:rPr>
          <w:rFonts w:ascii="Calibri" w:hAnsi="Calibri" w:eastAsia="Calibri"/>
          <w:color w:val="000000"/>
          <w:sz w:val="21"/>
        </w:rPr>
        <w:t>13</w:t>
      </w:r>
      <w:r>
        <w:rPr>
          <w:rFonts w:ascii="宋体" w:hAnsi="宋体" w:eastAsia="宋体"/>
          <w:color w:val="000000"/>
          <w:sz w:val="21"/>
        </w:rPr>
        <w:t>，</w:t>
      </w:r>
      <w:r>
        <w:rPr>
          <w:rFonts w:ascii="Calibri" w:hAnsi="Calibri" w:eastAsia="Calibri"/>
          <w:color w:val="000000"/>
          <w:sz w:val="21"/>
        </w:rPr>
        <w:t>1 5</w:t>
      </w:r>
      <w:r>
        <w:rPr>
          <w:rFonts w:ascii="宋体" w:hAnsi="宋体" w:eastAsia="宋体"/>
          <w:color w:val="000000"/>
          <w:sz w:val="21"/>
        </w:rPr>
        <w:t>，</w:t>
      </w:r>
      <w:r>
        <w:rPr>
          <w:rFonts w:ascii="Calibri" w:hAnsi="Calibri" w:eastAsia="Calibri"/>
          <w:color w:val="000000"/>
          <w:sz w:val="21"/>
        </w:rPr>
        <w:t>17</w:t>
      </w:r>
      <w:r>
        <w:rPr>
          <w:rFonts w:ascii="宋体" w:hAnsi="宋体" w:eastAsia="宋体"/>
          <w:color w:val="000000"/>
          <w:sz w:val="21"/>
        </w:rPr>
        <w:t>，</w:t>
      </w:r>
      <w:r>
        <w:rPr>
          <w:rFonts w:ascii="Calibri" w:hAnsi="Calibri" w:eastAsia="Calibri"/>
          <w:color w:val="000000"/>
          <w:sz w:val="21"/>
        </w:rPr>
        <w:t>19</w:t>
      </w:r>
      <w:r>
        <w:rPr>
          <w:rFonts w:ascii="宋体" w:hAnsi="宋体" w:eastAsia="宋体"/>
          <w:color w:val="000000"/>
          <w:sz w:val="21"/>
        </w:rPr>
        <w:t>，</w:t>
      </w:r>
      <w:r>
        <w:rPr>
          <w:rFonts w:ascii="Calibri" w:hAnsi="Calibri" w:eastAsia="Calibri"/>
          <w:color w:val="000000"/>
          <w:sz w:val="21"/>
        </w:rPr>
        <w:t>31</w:t>
      </w:r>
      <w:r>
        <w:rPr>
          <w:rFonts w:ascii="宋体" w:hAnsi="宋体" w:eastAsia="宋体"/>
          <w:color w:val="000000"/>
          <w:sz w:val="21"/>
        </w:rPr>
        <w:t>，有一个美国</w:t>
      </w:r>
    </w:p>
    <w:p>
      <w:pPr>
        <w:autoSpaceDE w:val="0"/>
        <w:autoSpaceDN w:val="0"/>
        <w:spacing w:before="42" w:after="0" w:line="232" w:lineRule="exact"/>
      </w:pPr>
      <w:r>
        <w:rPr>
          <w:rFonts w:ascii="宋体" w:hAnsi="宋体" w:eastAsia="宋体"/>
          <w:color w:val="000000"/>
          <w:sz w:val="21"/>
        </w:rPr>
        <w:t>人，各用了</w:t>
      </w:r>
      <w:r>
        <w:rPr>
          <w:rFonts w:ascii="Calibri" w:hAnsi="Calibri" w:eastAsia="Calibri"/>
          <w:color w:val="000000"/>
          <w:sz w:val="21"/>
        </w:rPr>
        <w:t xml:space="preserve"> 14</w:t>
      </w:r>
      <w:r>
        <w:rPr>
          <w:rFonts w:ascii="宋体" w:hAnsi="宋体" w:eastAsia="宋体"/>
          <w:color w:val="000000"/>
          <w:sz w:val="21"/>
        </w:rPr>
        <w:t xml:space="preserve"> 美元买两种液体，剩下一个桶。问剩下哪个？</w:t>
      </w:r>
    </w:p>
    <w:p>
      <w:pPr>
        <w:sectPr>
          <w:pgSz w:w="12240" w:h="15840"/>
          <w:pgMar w:top="502" w:right="702" w:bottom="422" w:left="720" w:header="720" w:footer="720" w:gutter="0"/>
          <w:cols w:space="720" w:num="1"/>
          <w:docGrid w:linePitch="360" w:charSpace="0"/>
        </w:sectPr>
      </w:pPr>
    </w:p>
    <w:p>
      <w:pPr>
        <w:autoSpaceDE w:val="0"/>
        <w:autoSpaceDN w:val="0"/>
        <w:spacing w:after="0" w:line="252" w:lineRule="exact"/>
      </w:pPr>
    </w:p>
    <w:p>
      <w:pPr>
        <w:autoSpaceDE w:val="0"/>
        <w:autoSpaceDN w:val="0"/>
        <w:spacing w:before="282" w:after="0" w:line="232" w:lineRule="exact"/>
        <w:ind w:left="106" w:right="106"/>
      </w:pPr>
      <w:r>
        <w:rPr>
          <w:rFonts w:ascii="Calibri" w:hAnsi="Calibri" w:eastAsia="Calibri"/>
          <w:color w:val="000000"/>
          <w:sz w:val="21"/>
        </w:rPr>
        <w:t>6</w:t>
      </w:r>
      <w:r>
        <w:rPr>
          <w:rFonts w:ascii="宋体" w:hAnsi="宋体" w:eastAsia="宋体"/>
          <w:color w:val="000000"/>
          <w:sz w:val="21"/>
        </w:rPr>
        <w:t>．篮球场，还剩</w:t>
      </w:r>
      <w:r>
        <w:rPr>
          <w:rFonts w:ascii="Calibri" w:hAnsi="Calibri" w:eastAsia="Calibri"/>
          <w:color w:val="000000"/>
          <w:sz w:val="21"/>
        </w:rPr>
        <w:t xml:space="preserve"> 6</w:t>
      </w:r>
      <w:r>
        <w:rPr>
          <w:rFonts w:ascii="宋体" w:hAnsi="宋体" w:eastAsia="宋体"/>
          <w:color w:val="000000"/>
          <w:sz w:val="21"/>
        </w:rPr>
        <w:t xml:space="preserve"> 秒，差对手</w:t>
      </w:r>
      <w:r>
        <w:rPr>
          <w:rFonts w:ascii="Calibri" w:hAnsi="Calibri" w:eastAsia="Calibri"/>
          <w:color w:val="000000"/>
          <w:sz w:val="21"/>
        </w:rPr>
        <w:t xml:space="preserve"> 4</w:t>
      </w:r>
      <w:r>
        <w:rPr>
          <w:rFonts w:ascii="宋体" w:hAnsi="宋体" w:eastAsia="宋体"/>
          <w:color w:val="000000"/>
          <w:sz w:val="21"/>
        </w:rPr>
        <w:t xml:space="preserve"> 分，没可能追得上，现在有一个暂停，你会怎么指导</w:t>
      </w:r>
    </w:p>
    <w:p>
      <w:pPr>
        <w:autoSpaceDE w:val="0"/>
        <w:autoSpaceDN w:val="0"/>
        <w:spacing w:before="40" w:after="0" w:line="208" w:lineRule="exact"/>
      </w:pPr>
      <w:r>
        <w:rPr>
          <w:rFonts w:ascii="宋体" w:hAnsi="宋体" w:eastAsia="宋体"/>
          <w:color w:val="000000"/>
          <w:sz w:val="21"/>
        </w:rPr>
        <w:t>球 员去做？</w:t>
      </w:r>
    </w:p>
    <w:p>
      <w:pPr>
        <w:pStyle w:val="3"/>
      </w:pPr>
      <w:bookmarkStart w:id="75" w:name="_Toc108796522"/>
      <w:r>
        <w:rPr>
          <w:rFonts w:ascii="Calibri" w:hAnsi="Calibri" w:eastAsia="Calibri"/>
        </w:rPr>
        <w:t>76</w:t>
      </w:r>
      <w:r>
        <w:t>、明基面</w:t>
      </w:r>
      <w:r>
        <w:rPr>
          <w:rFonts w:hint="eastAsia" w:ascii="微软雅黑" w:hAnsi="微软雅黑" w:eastAsia="微软雅黑" w:cs="微软雅黑"/>
        </w:rPr>
        <w:t>试问题</w:t>
      </w:r>
      <w:bookmarkEnd w:id="75"/>
    </w:p>
    <w:p>
      <w:pPr>
        <w:autoSpaceDE w:val="0"/>
        <w:autoSpaceDN w:val="0"/>
        <w:spacing w:before="1140" w:after="0" w:line="272" w:lineRule="exact"/>
        <w:ind w:left="106" w:right="106"/>
      </w:pPr>
      <w:r>
        <w:rPr>
          <w:rFonts w:ascii="Calibri" w:hAnsi="Calibri" w:eastAsia="Calibri"/>
          <w:color w:val="000000"/>
          <w:sz w:val="21"/>
        </w:rPr>
        <w:t>1</w:t>
      </w:r>
      <w:r>
        <w:rPr>
          <w:rFonts w:ascii="宋体" w:hAnsi="宋体" w:eastAsia="宋体"/>
          <w:color w:val="000000"/>
          <w:sz w:val="21"/>
        </w:rPr>
        <w:t>．自我介绍（</w:t>
      </w:r>
      <w:r>
        <w:rPr>
          <w:rFonts w:ascii="Calibri" w:hAnsi="Calibri" w:eastAsia="Calibri"/>
          <w:color w:val="000000"/>
          <w:sz w:val="21"/>
        </w:rPr>
        <w:t>2</w:t>
      </w:r>
      <w:r>
        <w:rPr>
          <w:rFonts w:ascii="宋体" w:hAnsi="宋体" w:eastAsia="宋体"/>
          <w:color w:val="000000"/>
          <w:sz w:val="21"/>
        </w:rPr>
        <w:t xml:space="preserve"> 分钟）。</w:t>
      </w:r>
      <w:r>
        <w:br w:type="textWrapping"/>
      </w:r>
      <w:r>
        <w:rPr>
          <w:rFonts w:ascii="Calibri" w:hAnsi="Calibri" w:eastAsia="Calibri"/>
          <w:color w:val="000000"/>
          <w:sz w:val="21"/>
        </w:rPr>
        <w:t>2</w:t>
      </w:r>
      <w:r>
        <w:rPr>
          <w:rFonts w:ascii="宋体" w:hAnsi="宋体" w:eastAsia="宋体"/>
          <w:color w:val="000000"/>
          <w:sz w:val="21"/>
        </w:rPr>
        <w:t>．你大学期间最辉煌的一件事是什么？</w:t>
      </w:r>
      <w:r>
        <w:br w:type="textWrapping"/>
      </w:r>
      <w:r>
        <w:rPr>
          <w:rFonts w:ascii="Calibri" w:hAnsi="Calibri" w:eastAsia="Calibri"/>
          <w:color w:val="000000"/>
          <w:sz w:val="21"/>
        </w:rPr>
        <w:t>3</w:t>
      </w:r>
      <w:r>
        <w:rPr>
          <w:rFonts w:ascii="宋体" w:hAnsi="宋体" w:eastAsia="宋体"/>
          <w:color w:val="000000"/>
          <w:sz w:val="21"/>
        </w:rPr>
        <w:t>．如果你明天去火星呆上</w:t>
      </w:r>
      <w:r>
        <w:rPr>
          <w:rFonts w:ascii="Calibri" w:hAnsi="Calibri" w:eastAsia="Calibri"/>
          <w:color w:val="000000"/>
          <w:sz w:val="21"/>
        </w:rPr>
        <w:t xml:space="preserve"> 300</w:t>
      </w:r>
      <w:r>
        <w:rPr>
          <w:rFonts w:ascii="宋体" w:hAnsi="宋体" w:eastAsia="宋体"/>
          <w:color w:val="000000"/>
          <w:sz w:val="21"/>
        </w:rPr>
        <w:t xml:space="preserve"> 年，今天晚上你最想做的一件事是什么</w:t>
      </w:r>
      <w:r>
        <w:rPr>
          <w:rFonts w:ascii="Calibri" w:hAnsi="Calibri" w:eastAsia="Calibri"/>
          <w:color w:val="000000"/>
          <w:sz w:val="21"/>
        </w:rPr>
        <w:t>?</w:t>
      </w:r>
    </w:p>
    <w:p>
      <w:pPr>
        <w:pStyle w:val="3"/>
      </w:pPr>
      <w:bookmarkStart w:id="76" w:name="_Toc108796523"/>
      <w:r>
        <w:rPr>
          <w:rFonts w:ascii="Calibri" w:hAnsi="Calibri" w:eastAsia="Calibri"/>
        </w:rPr>
        <w:t>77</w:t>
      </w:r>
      <w:r>
        <w:t>、网易</w:t>
      </w:r>
      <w:bookmarkEnd w:id="76"/>
    </w:p>
    <w:p>
      <w:pPr>
        <w:autoSpaceDE w:val="0"/>
        <w:autoSpaceDN w:val="0"/>
        <w:spacing w:before="1152" w:after="0" w:line="262" w:lineRule="exact"/>
        <w:ind w:left="106" w:right="106"/>
      </w:pP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10</w:t>
      </w:r>
      <w:r>
        <w:rPr>
          <w:rFonts w:ascii="宋体" w:hAnsi="宋体" w:eastAsia="宋体"/>
          <w:color w:val="000000"/>
          <w:sz w:val="21"/>
        </w:rPr>
        <w:t xml:space="preserve"> 个人分成</w:t>
      </w:r>
      <w:r>
        <w:rPr>
          <w:rFonts w:ascii="Calibri" w:hAnsi="Calibri" w:eastAsia="Calibri"/>
          <w:color w:val="000000"/>
          <w:sz w:val="21"/>
        </w:rPr>
        <w:t xml:space="preserve"> 4</w:t>
      </w:r>
      <w:r>
        <w:rPr>
          <w:rFonts w:ascii="宋体" w:hAnsi="宋体" w:eastAsia="宋体"/>
          <w:color w:val="000000"/>
          <w:sz w:val="21"/>
        </w:rPr>
        <w:t xml:space="preserve"> 组 有几种分法？</w:t>
      </w:r>
      <w:r>
        <w:br w:type="textWrapping"/>
      </w:r>
      <w:r>
        <w:rPr>
          <w:rFonts w:ascii="Calibri" w:hAnsi="Calibri" w:eastAsia="Calibri"/>
          <w:color w:val="000000"/>
          <w:sz w:val="21"/>
        </w:rPr>
        <w:t>2</w:t>
      </w:r>
      <w:r>
        <w:rPr>
          <w:rFonts w:ascii="宋体" w:hAnsi="宋体" w:eastAsia="宋体"/>
          <w:color w:val="000000"/>
          <w:sz w:val="21"/>
        </w:rPr>
        <w:t>、如图：</w:t>
      </w:r>
      <w:r>
        <w:br w:type="textWrapping"/>
      </w:r>
      <w:r>
        <w:rPr>
          <w:rFonts w:ascii="Calibri" w:hAnsi="Calibri" w:eastAsia="Calibri"/>
          <w:color w:val="000000"/>
          <w:sz w:val="21"/>
        </w:rPr>
        <w:t>7 8 9 10</w:t>
      </w:r>
      <w:r>
        <w:br w:type="textWrapping"/>
      </w:r>
      <w:r>
        <w:rPr>
          <w:rFonts w:ascii="Calibri" w:hAnsi="Calibri" w:eastAsia="Calibri"/>
          <w:color w:val="000000"/>
          <w:sz w:val="21"/>
        </w:rPr>
        <w:t>6 1 2 11</w:t>
      </w:r>
      <w:r>
        <w:br w:type="textWrapping"/>
      </w:r>
      <w:r>
        <w:rPr>
          <w:rFonts w:ascii="Calibri" w:hAnsi="Calibri" w:eastAsia="Calibri"/>
          <w:color w:val="000000"/>
          <w:sz w:val="21"/>
        </w:rPr>
        <w:t>5 4 3 12</w:t>
      </w:r>
      <w:r>
        <w:br w:type="textWrapping"/>
      </w:r>
      <w:r>
        <w:rPr>
          <w:rFonts w:ascii="Calibri" w:hAnsi="Calibri" w:eastAsia="Calibri"/>
          <w:color w:val="000000"/>
          <w:sz w:val="21"/>
        </w:rPr>
        <w:t>16 15 14 13</w:t>
      </w:r>
      <w:r>
        <w:br w:type="textWrapping"/>
      </w:r>
      <w:r>
        <w:rPr>
          <w:rFonts w:ascii="宋体" w:hAnsi="宋体" w:eastAsia="宋体"/>
          <w:color w:val="000000"/>
          <w:sz w:val="21"/>
        </w:rPr>
        <w:t>设“</w:t>
      </w:r>
      <w:r>
        <w:rPr>
          <w:rFonts w:ascii="Calibri" w:hAnsi="Calibri" w:eastAsia="Calibri"/>
          <w:color w:val="000000"/>
          <w:sz w:val="21"/>
        </w:rPr>
        <w:t>1</w:t>
      </w:r>
      <w:r>
        <w:rPr>
          <w:rFonts w:ascii="宋体" w:hAnsi="宋体" w:eastAsia="宋体"/>
          <w:color w:val="000000"/>
          <w:sz w:val="21"/>
        </w:rPr>
        <w:t>”的坐标为（</w:t>
      </w:r>
      <w:r>
        <w:rPr>
          <w:rFonts w:ascii="Calibri" w:hAnsi="Calibri" w:eastAsia="Calibri"/>
          <w:color w:val="000000"/>
          <w:sz w:val="21"/>
        </w:rPr>
        <w:t>0</w:t>
      </w:r>
      <w:r>
        <w:rPr>
          <w:rFonts w:ascii="宋体" w:hAnsi="宋体" w:eastAsia="宋体"/>
          <w:color w:val="000000"/>
          <w:sz w:val="21"/>
        </w:rPr>
        <w:t>，</w:t>
      </w:r>
      <w:r>
        <w:rPr>
          <w:rFonts w:ascii="Calibri" w:hAnsi="Calibri" w:eastAsia="Calibri"/>
          <w:color w:val="000000"/>
          <w:sz w:val="21"/>
        </w:rPr>
        <w:t>0</w:t>
      </w:r>
      <w:r>
        <w:rPr>
          <w:rFonts w:ascii="宋体" w:hAnsi="宋体" w:eastAsia="宋体"/>
          <w:color w:val="000000"/>
          <w:sz w:val="21"/>
        </w:rPr>
        <w:t>） “</w:t>
      </w:r>
      <w:r>
        <w:rPr>
          <w:rFonts w:ascii="Calibri" w:hAnsi="Calibri" w:eastAsia="Calibri"/>
          <w:color w:val="000000"/>
          <w:sz w:val="21"/>
        </w:rPr>
        <w:t>7</w:t>
      </w:r>
      <w:r>
        <w:rPr>
          <w:rFonts w:ascii="宋体" w:hAnsi="宋体" w:eastAsia="宋体"/>
          <w:color w:val="000000"/>
          <w:sz w:val="21"/>
        </w:rPr>
        <w:t>”的坐标为（－</w:t>
      </w:r>
      <w:r>
        <w:rPr>
          <w:rFonts w:ascii="Calibri" w:hAnsi="Calibri" w:eastAsia="Calibri"/>
          <w:color w:val="000000"/>
          <w:sz w:val="21"/>
        </w:rPr>
        <w:t>1</w:t>
      </w:r>
      <w:r>
        <w:rPr>
          <w:rFonts w:ascii="宋体" w:hAnsi="宋体" w:eastAsia="宋体"/>
          <w:color w:val="000000"/>
          <w:sz w:val="21"/>
        </w:rPr>
        <w:t>，－</w:t>
      </w:r>
      <w:r>
        <w:rPr>
          <w:rFonts w:ascii="Calibri" w:hAnsi="Calibri" w:eastAsia="Calibri"/>
          <w:color w:val="000000"/>
          <w:sz w:val="21"/>
        </w:rPr>
        <w:t>1</w:t>
      </w:r>
      <w:r>
        <w:rPr>
          <w:rFonts w:ascii="宋体" w:hAnsi="宋体" w:eastAsia="宋体"/>
          <w:color w:val="000000"/>
          <w:sz w:val="21"/>
        </w:rPr>
        <w:t>） 编写一个小程序，使程序</w:t>
      </w:r>
    </w:p>
    <w:p>
      <w:pPr>
        <w:autoSpaceDE w:val="0"/>
        <w:autoSpaceDN w:val="0"/>
        <w:spacing w:before="40" w:after="0" w:line="234" w:lineRule="exact"/>
      </w:pPr>
      <w:r>
        <w:rPr>
          <w:rFonts w:ascii="宋体" w:hAnsi="宋体" w:eastAsia="宋体"/>
          <w:color w:val="000000"/>
          <w:sz w:val="21"/>
        </w:rPr>
        <w:t>做到输入坐标（</w:t>
      </w:r>
      <w:r>
        <w:rPr>
          <w:rFonts w:ascii="Calibri" w:hAnsi="Calibri" w:eastAsia="Calibri"/>
          <w:color w:val="000000"/>
          <w:sz w:val="21"/>
        </w:rPr>
        <w:t>X,Y</w:t>
      </w:r>
      <w:r>
        <w:rPr>
          <w:rFonts w:ascii="宋体" w:hAnsi="宋体" w:eastAsia="宋体"/>
          <w:color w:val="000000"/>
          <w:sz w:val="21"/>
        </w:rPr>
        <w:t>）之后显示出相应的数字。</w:t>
      </w:r>
    </w:p>
    <w:p>
      <w:pPr>
        <w:autoSpaceDE w:val="0"/>
        <w:autoSpaceDN w:val="0"/>
        <w:spacing w:before="14" w:after="0" w:line="258" w:lineRule="exact"/>
        <w:ind w:left="106" w:right="106"/>
      </w:pPr>
      <w:r>
        <w:rPr>
          <w:rFonts w:ascii="Calibri" w:hAnsi="Calibri" w:eastAsia="Calibri"/>
          <w:color w:val="000000"/>
          <w:sz w:val="21"/>
        </w:rPr>
        <w:t>3</w:t>
      </w:r>
      <w:r>
        <w:rPr>
          <w:rFonts w:ascii="宋体" w:hAnsi="宋体" w:eastAsia="宋体"/>
          <w:color w:val="000000"/>
          <w:sz w:val="21"/>
        </w:rPr>
        <w:t>、</w:t>
      </w:r>
      <w:r>
        <w:rPr>
          <w:rFonts w:ascii="Calibri" w:hAnsi="Calibri" w:eastAsia="Calibri"/>
          <w:color w:val="000000"/>
          <w:sz w:val="21"/>
        </w:rPr>
        <w:t>#include&lt;stdio.h&gt;</w:t>
      </w:r>
      <w:r>
        <w:br w:type="textWrapping"/>
      </w:r>
      <w:r>
        <w:rPr>
          <w:rFonts w:ascii="Calibri" w:hAnsi="Calibri" w:eastAsia="Calibri"/>
          <w:color w:val="000000"/>
          <w:sz w:val="21"/>
        </w:rPr>
        <w:t>//example input and output</w:t>
      </w:r>
      <w:r>
        <w:br w:type="textWrapping"/>
      </w:r>
      <w:r>
        <w:rPr>
          <w:rFonts w:ascii="Calibri" w:hAnsi="Calibri" w:eastAsia="Calibri"/>
          <w:color w:val="000000"/>
          <w:sz w:val="21"/>
        </w:rPr>
        <w:t>//in 1 2 3 out 1 3 1</w:t>
      </w:r>
      <w:r>
        <w:br w:type="textWrapping"/>
      </w:r>
      <w:r>
        <w:rPr>
          <w:rFonts w:ascii="Calibri" w:hAnsi="Calibri" w:eastAsia="Calibri"/>
          <w:color w:val="000000"/>
          <w:sz w:val="21"/>
        </w:rPr>
        <w:t>//in 123456789 2 100 out 123456789 100 21</w:t>
      </w:r>
      <w:r>
        <w:br w:type="textWrapping"/>
      </w:r>
      <w:r>
        <w:rPr>
          <w:rFonts w:ascii="Calibri" w:hAnsi="Calibri" w:eastAsia="Calibri"/>
          <w:color w:val="000000"/>
          <w:sz w:val="21"/>
        </w:rPr>
        <w:t>long mex(long a,long b,long c)</w:t>
      </w:r>
      <w:r>
        <w:br w:type="textWrapping"/>
      </w:r>
      <w:r>
        <w:rPr>
          <w:rFonts w:ascii="Calibri" w:hAnsi="Calibri" w:eastAsia="Calibri"/>
          <w:color w:val="000000"/>
          <w:sz w:val="21"/>
        </w:rPr>
        <w:t>{ long d;</w:t>
      </w:r>
      <w:r>
        <w:br w:type="textWrapping"/>
      </w:r>
      <w:r>
        <w:rPr>
          <w:rFonts w:ascii="Calibri" w:hAnsi="Calibri" w:eastAsia="Calibri"/>
          <w:color w:val="000000"/>
          <w:sz w:val="21"/>
        </w:rPr>
        <w:t>if(b==0) return 0;</w:t>
      </w:r>
      <w:r>
        <w:br w:type="textWrapping"/>
      </w:r>
      <w:r>
        <w:rPr>
          <w:rFonts w:ascii="Calibri" w:hAnsi="Calibri" w:eastAsia="Calibri"/>
          <w:color w:val="000000"/>
          <w:sz w:val="21"/>
        </w:rPr>
        <w:t>if(b==1) return a%c;</w:t>
      </w:r>
      <w:r>
        <w:br w:type="textWrapping"/>
      </w:r>
      <w:r>
        <w:rPr>
          <w:rFonts w:ascii="Calibri" w:hAnsi="Calibri" w:eastAsia="Calibri"/>
          <w:color w:val="000000"/>
          <w:sz w:val="21"/>
        </w:rPr>
        <w:t>d=mex(a,b/2,c)</w:t>
      </w:r>
      <w:r>
        <w:rPr>
          <w:rFonts w:ascii="宋体" w:hAnsi="宋体" w:eastAsia="宋体"/>
          <w:color w:val="000000"/>
          <w:sz w:val="21"/>
        </w:rPr>
        <w:t>；</w:t>
      </w:r>
      <w:r>
        <w:rPr>
          <w:rFonts w:ascii="Calibri" w:hAnsi="Calibri" w:eastAsia="Calibri"/>
          <w:color w:val="000000"/>
          <w:sz w:val="21"/>
        </w:rPr>
        <w:t xml:space="preserve"> d*=d;</w:t>
      </w:r>
      <w:r>
        <w:rPr>
          <w:rFonts w:ascii="宋体" w:hAnsi="宋体" w:eastAsia="宋体"/>
          <w:color w:val="000000"/>
          <w:sz w:val="21"/>
        </w:rPr>
        <w:t>这里忘了</w:t>
      </w:r>
      <w:r>
        <w:rPr>
          <w:rFonts w:ascii="Calibri" w:hAnsi="Calibri" w:eastAsia="Calibri"/>
          <w:color w:val="000000"/>
          <w:sz w:val="21"/>
        </w:rPr>
        <w:t>;d*=mex(a,b%2,c);d%=c;</w:t>
      </w:r>
      <w:r>
        <w:br w:type="textWrapping"/>
      </w:r>
      <w:r>
        <w:rPr>
          <w:rFonts w:ascii="Calibri" w:hAnsi="Calibri" w:eastAsia="Calibri"/>
          <w:color w:val="000000"/>
          <w:sz w:val="21"/>
        </w:rPr>
        <w:t>return d;</w:t>
      </w:r>
      <w:r>
        <w:br w:type="textWrapping"/>
      </w:r>
      <w:r>
        <w:rPr>
          <w:rFonts w:ascii="Calibri" w:hAnsi="Calibri" w:eastAsia="Calibri"/>
          <w:color w:val="000000"/>
          <w:sz w:val="21"/>
        </w:rPr>
        <w:t>}</w:t>
      </w:r>
      <w:r>
        <w:br w:type="textWrapping"/>
      </w:r>
      <w:r>
        <w:rPr>
          <w:rFonts w:ascii="Calibri" w:hAnsi="Calibri" w:eastAsia="Calibri"/>
          <w:color w:val="000000"/>
          <w:sz w:val="21"/>
        </w:rPr>
        <w:t>int main(void)</w:t>
      </w:r>
    </w:p>
    <w:p>
      <w:pPr>
        <w:sectPr>
          <w:pgSz w:w="12240" w:h="15840"/>
          <w:pgMar w:top="502" w:right="708" w:bottom="392" w:left="720" w:header="720" w:footer="720" w:gutter="0"/>
          <w:cols w:space="720" w:num="1"/>
          <w:docGrid w:linePitch="360" w:charSpace="0"/>
        </w:sectPr>
      </w:pPr>
    </w:p>
    <w:p>
      <w:pPr>
        <w:autoSpaceDE w:val="0"/>
        <w:autoSpaceDN w:val="0"/>
        <w:spacing w:after="0" w:line="252" w:lineRule="exact"/>
      </w:pPr>
    </w:p>
    <w:tbl>
      <w:tblPr>
        <w:tblStyle w:val="41"/>
        <w:tblW w:w="0" w:type="auto"/>
        <w:tblInd w:w="52" w:type="dxa"/>
        <w:tblLayout w:type="fixed"/>
        <w:tblCellMar>
          <w:top w:w="0" w:type="dxa"/>
          <w:left w:w="108" w:type="dxa"/>
          <w:bottom w:w="0" w:type="dxa"/>
          <w:right w:w="108" w:type="dxa"/>
        </w:tblCellMar>
      </w:tblPr>
      <w:tblGrid>
        <w:gridCol w:w="2804"/>
        <w:gridCol w:w="4618"/>
      </w:tblGrid>
      <w:tr>
        <w:tblPrEx>
          <w:tblCellMar>
            <w:top w:w="0" w:type="dxa"/>
            <w:left w:w="108" w:type="dxa"/>
            <w:bottom w:w="0" w:type="dxa"/>
            <w:right w:w="108" w:type="dxa"/>
          </w:tblCellMar>
        </w:tblPrEx>
        <w:trPr>
          <w:trHeight w:val="2172" w:hRule="exact"/>
        </w:trPr>
        <w:tc>
          <w:tcPr>
            <w:tcW w:w="7422" w:type="dxa"/>
            <w:gridSpan w:val="2"/>
            <w:tcMar>
              <w:left w:w="0" w:type="dxa"/>
              <w:right w:w="0" w:type="dxa"/>
            </w:tcMar>
          </w:tcPr>
          <w:p>
            <w:pPr>
              <w:autoSpaceDE w:val="0"/>
              <w:autoSpaceDN w:val="0"/>
              <w:spacing w:before="98" w:after="0" w:line="256" w:lineRule="exact"/>
              <w:ind w:left="54" w:right="54"/>
            </w:pPr>
            <w:r>
              <w:rPr>
                <w:rFonts w:ascii="Calibri" w:hAnsi="Calibri" w:eastAsia="Calibri"/>
                <w:color w:val="000000"/>
                <w:sz w:val="21"/>
              </w:rPr>
              <w:t>{ long x,y,z;</w:t>
            </w:r>
            <w:r>
              <w:br w:type="textWrapping"/>
            </w:r>
            <w:r>
              <w:rPr>
                <w:rFonts w:ascii="Calibri" w:hAnsi="Calibri" w:eastAsia="Calibri"/>
                <w:color w:val="000000"/>
                <w:sz w:val="21"/>
              </w:rPr>
              <w:t>while(1)</w:t>
            </w:r>
            <w:r>
              <w:br w:type="textWrapping"/>
            </w:r>
            <w:r>
              <w:rPr>
                <w:rFonts w:ascii="Calibri" w:hAnsi="Calibri" w:eastAsia="Calibri"/>
                <w:color w:val="000000"/>
                <w:sz w:val="21"/>
              </w:rPr>
              <w:t>{ if(scanf(%d %d %d,&amp;x,&amp;y,&amp;z)&gt;3) return 0;</w:t>
            </w:r>
            <w:r>
              <w:br w:type="textWrapping"/>
            </w:r>
            <w:r>
              <w:rPr>
                <w:rFonts w:ascii="Calibri" w:hAnsi="Calibri" w:eastAsia="Calibri"/>
                <w:color w:val="000000"/>
                <w:sz w:val="21"/>
              </w:rPr>
              <w:t>if(x&lt;0) { printf("too small\n");continue;}</w:t>
            </w:r>
            <w:r>
              <w:br w:type="textWrapping"/>
            </w:r>
            <w:r>
              <w:rPr>
                <w:rFonts w:ascii="Calibri" w:hAnsi="Calibri" w:eastAsia="Calibri"/>
                <w:color w:val="000000"/>
                <w:sz w:val="21"/>
              </w:rPr>
              <w:t>if(y&lt;0) { printf("too small\n");continue;}</w:t>
            </w:r>
            <w:r>
              <w:br w:type="textWrapping"/>
            </w:r>
            <w:r>
              <w:rPr>
                <w:rFonts w:ascii="Calibri" w:hAnsi="Calibri" w:eastAsia="Calibri"/>
                <w:color w:val="000000"/>
                <w:sz w:val="21"/>
              </w:rPr>
              <w:t>if(z&lt;1) { printf("too small\n");continue;}</w:t>
            </w:r>
            <w:r>
              <w:br w:type="textWrapping"/>
            </w:r>
            <w:r>
              <w:rPr>
                <w:rFonts w:ascii="Calibri" w:hAnsi="Calibri" w:eastAsia="Calibri"/>
                <w:color w:val="000000"/>
                <w:sz w:val="21"/>
              </w:rPr>
              <w:t>if(y&gt;z) { printf("too big\n");continue;}</w:t>
            </w:r>
            <w:r>
              <w:br w:type="textWrapping"/>
            </w:r>
            <w:r>
              <w:rPr>
                <w:rFonts w:ascii="Calibri" w:hAnsi="Calibri" w:eastAsia="Calibri"/>
                <w:color w:val="000000"/>
                <w:sz w:val="21"/>
              </w:rPr>
              <w:t>if(z&gt;1000000010) {printf("too big\n");continue}</w:t>
            </w:r>
          </w:p>
        </w:tc>
      </w:tr>
      <w:tr>
        <w:tblPrEx>
          <w:tblCellMar>
            <w:top w:w="0" w:type="dxa"/>
            <w:left w:w="108" w:type="dxa"/>
            <w:bottom w:w="0" w:type="dxa"/>
            <w:right w:w="108" w:type="dxa"/>
          </w:tblCellMar>
        </w:tblPrEx>
        <w:trPr>
          <w:trHeight w:val="250" w:hRule="exact"/>
        </w:trPr>
        <w:tc>
          <w:tcPr>
            <w:tcW w:w="2804" w:type="dxa"/>
            <w:tcMar>
              <w:left w:w="0" w:type="dxa"/>
              <w:right w:w="0" w:type="dxa"/>
            </w:tcMar>
          </w:tcPr>
          <w:p>
            <w:pPr>
              <w:autoSpaceDE w:val="0"/>
              <w:autoSpaceDN w:val="0"/>
              <w:spacing w:before="22" w:after="0" w:line="210" w:lineRule="exact"/>
              <w:jc w:val="center"/>
            </w:pPr>
            <w:r>
              <w:rPr>
                <w:rFonts w:ascii="Calibri" w:hAnsi="Calibri" w:eastAsia="Calibri"/>
                <w:color w:val="000000"/>
                <w:sz w:val="21"/>
              </w:rPr>
              <w:t>printf(%d %d %d,x,z,mex(x,y,z);</w:t>
            </w:r>
          </w:p>
        </w:tc>
        <w:tc>
          <w:tcPr>
            <w:tcW w:w="4618" w:type="dxa"/>
            <w:tcMar>
              <w:left w:w="0" w:type="dxa"/>
              <w:right w:w="0" w:type="dxa"/>
            </w:tcMar>
          </w:tcPr>
          <w:p>
            <w:pPr>
              <w:autoSpaceDE w:val="0"/>
              <w:autoSpaceDN w:val="0"/>
              <w:spacing w:before="22" w:after="0" w:line="210" w:lineRule="exact"/>
              <w:ind w:left="106" w:right="106"/>
            </w:pPr>
            <w:r>
              <w:rPr>
                <w:rFonts w:ascii="Calibri" w:hAnsi="Calibri" w:eastAsia="Calibri"/>
                <w:color w:val="000000"/>
                <w:sz w:val="21"/>
              </w:rPr>
              <w:t>}}</w:t>
            </w:r>
          </w:p>
        </w:tc>
      </w:tr>
    </w:tbl>
    <w:p>
      <w:pPr>
        <w:autoSpaceDE w:val="0"/>
        <w:autoSpaceDN w:val="0"/>
        <w:spacing w:before="18" w:after="0" w:line="232" w:lineRule="exact"/>
        <w:ind w:left="106" w:right="106"/>
      </w:pPr>
      <w:r>
        <w:rPr>
          <w:rFonts w:ascii="宋体" w:hAnsi="宋体" w:eastAsia="宋体"/>
          <w:color w:val="000000"/>
          <w:sz w:val="21"/>
        </w:rPr>
        <w:t>根据这个程序，当已知一个输入，算出输出，如：输入</w:t>
      </w:r>
      <w:r>
        <w:rPr>
          <w:rFonts w:ascii="Calibri" w:hAnsi="Calibri" w:eastAsia="Calibri"/>
          <w:color w:val="000000"/>
          <w:sz w:val="21"/>
        </w:rPr>
        <w:t xml:space="preserve"> 1 3 1</w:t>
      </w:r>
      <w:r>
        <w:rPr>
          <w:rFonts w:ascii="宋体" w:hAnsi="宋体" w:eastAsia="宋体"/>
          <w:color w:val="000000"/>
          <w:sz w:val="21"/>
        </w:rPr>
        <w:t xml:space="preserve"> 则输出</w:t>
      </w:r>
      <w:r>
        <w:rPr>
          <w:rFonts w:ascii="Calibri" w:hAnsi="Calibri" w:eastAsia="Calibri"/>
          <w:color w:val="000000"/>
          <w:sz w:val="21"/>
        </w:rPr>
        <w:t xml:space="preserve"> 1 2 3</w:t>
      </w:r>
      <w:r>
        <w:rPr>
          <w:rFonts w:ascii="宋体" w:hAnsi="宋体" w:eastAsia="宋体"/>
          <w:color w:val="000000"/>
          <w:sz w:val="21"/>
        </w:rPr>
        <w:t xml:space="preserve"> 输 入</w:t>
      </w:r>
    </w:p>
    <w:p>
      <w:pPr>
        <w:autoSpaceDE w:val="0"/>
        <w:autoSpaceDN w:val="0"/>
        <w:spacing w:before="40" w:after="0" w:line="234" w:lineRule="exact"/>
      </w:pPr>
      <w:r>
        <w:rPr>
          <w:rFonts w:ascii="Calibri" w:hAnsi="Calibri" w:eastAsia="Calibri"/>
          <w:color w:val="000000"/>
          <w:sz w:val="21"/>
        </w:rPr>
        <w:t>123456789 100 21</w:t>
      </w:r>
      <w:r>
        <w:rPr>
          <w:rFonts w:ascii="宋体" w:hAnsi="宋体" w:eastAsia="宋体"/>
          <w:color w:val="000000"/>
          <w:sz w:val="21"/>
        </w:rPr>
        <w:t xml:space="preserve"> 输出</w:t>
      </w:r>
      <w:r>
        <w:rPr>
          <w:rFonts w:ascii="Calibri" w:hAnsi="Calibri" w:eastAsia="Calibri"/>
          <w:color w:val="000000"/>
          <w:sz w:val="21"/>
        </w:rPr>
        <w:t xml:space="preserve"> 123456789 2 100</w:t>
      </w:r>
    </w:p>
    <w:p>
      <w:pPr>
        <w:pStyle w:val="3"/>
        <w:rPr>
          <w:rFonts w:ascii="Calibri" w:hAnsi="Calibri" w:eastAsia="Calibri"/>
        </w:rPr>
      </w:pPr>
      <w:bookmarkStart w:id="77" w:name="_Toc108796524"/>
      <w:r>
        <w:rPr>
          <w:rFonts w:ascii="Calibri" w:hAnsi="Calibri" w:eastAsia="Calibri"/>
        </w:rPr>
        <w:t>78</w:t>
      </w:r>
      <w:r>
        <w:rPr>
          <w:rFonts w:hint="eastAsia" w:ascii="微软雅黑" w:hAnsi="微软雅黑" w:eastAsia="微软雅黑" w:cs="微软雅黑"/>
        </w:rPr>
        <w:t>、广州日报</w:t>
      </w:r>
      <w:bookmarkEnd w:id="77"/>
    </w:p>
    <w:p>
      <w:pPr>
        <w:autoSpaceDE w:val="0"/>
        <w:autoSpaceDN w:val="0"/>
        <w:spacing w:before="1182" w:after="0" w:line="232" w:lineRule="exact"/>
        <w:ind w:left="106" w:right="106"/>
      </w:pPr>
      <w:r>
        <w:rPr>
          <w:rFonts w:ascii="Calibri" w:hAnsi="Calibri" w:eastAsia="Calibri"/>
          <w:color w:val="000000"/>
          <w:sz w:val="21"/>
        </w:rPr>
        <w:t>1</w:t>
      </w:r>
      <w:r>
        <w:rPr>
          <w:rFonts w:ascii="宋体" w:hAnsi="宋体" w:eastAsia="宋体"/>
          <w:color w:val="000000"/>
          <w:sz w:val="21"/>
        </w:rPr>
        <w:t>、填空部分是一些时事题，如：我国有多少网民，三个代表、北京申奥什么的，及记</w:t>
      </w:r>
    </w:p>
    <w:p>
      <w:pPr>
        <w:autoSpaceDE w:val="0"/>
        <w:autoSpaceDN w:val="0"/>
        <w:spacing w:after="0" w:line="260" w:lineRule="exact"/>
      </w:pPr>
      <w:r>
        <w:rPr>
          <w:rFonts w:ascii="宋体" w:hAnsi="宋体" w:eastAsia="宋体"/>
          <w:color w:val="000000"/>
          <w:sz w:val="21"/>
        </w:rPr>
        <w:t>者的一些常识性的问题：如我国第一个以写新闻通讯出名的记者是谁？蔡元培曾经夸奖过的</w:t>
      </w:r>
      <w:r>
        <w:br w:type="textWrapping"/>
      </w:r>
      <w:r>
        <w:rPr>
          <w:rFonts w:ascii="宋体" w:hAnsi="宋体" w:eastAsia="宋体"/>
          <w:color w:val="000000"/>
          <w:sz w:val="21"/>
        </w:rPr>
        <w:t>记者是谁？</w:t>
      </w:r>
    </w:p>
    <w:p>
      <w:pPr>
        <w:autoSpaceDE w:val="0"/>
        <w:autoSpaceDN w:val="0"/>
        <w:spacing w:before="62" w:after="0" w:line="234" w:lineRule="exact"/>
        <w:ind w:left="106" w:right="106"/>
      </w:pPr>
      <w:r>
        <w:rPr>
          <w:rFonts w:ascii="Calibri" w:hAnsi="Calibri" w:eastAsia="Calibri"/>
          <w:color w:val="000000"/>
          <w:sz w:val="21"/>
        </w:rPr>
        <w:t>2</w:t>
      </w:r>
      <w:r>
        <w:rPr>
          <w:rFonts w:ascii="宋体" w:hAnsi="宋体" w:eastAsia="宋体"/>
          <w:color w:val="000000"/>
          <w:sz w:val="21"/>
        </w:rPr>
        <w:t>、选择题范围与填空基本一样，包括时政和新闻知识：如深度采访的实质，记者的职</w:t>
      </w:r>
    </w:p>
    <w:p>
      <w:pPr>
        <w:autoSpaceDE w:val="0"/>
        <w:autoSpaceDN w:val="0"/>
        <w:spacing w:before="40" w:after="0" w:line="208" w:lineRule="exact"/>
      </w:pPr>
      <w:r>
        <w:rPr>
          <w:rFonts w:ascii="宋体" w:hAnsi="宋体" w:eastAsia="宋体"/>
          <w:color w:val="000000"/>
          <w:sz w:val="21"/>
        </w:rPr>
        <w:t>业道德等。</w:t>
      </w:r>
    </w:p>
    <w:p>
      <w:pPr>
        <w:autoSpaceDE w:val="0"/>
        <w:autoSpaceDN w:val="0"/>
        <w:spacing w:before="62" w:after="0" w:line="236" w:lineRule="exact"/>
        <w:ind w:left="106" w:right="106"/>
      </w:pPr>
      <w:r>
        <w:rPr>
          <w:rFonts w:ascii="Calibri" w:hAnsi="Calibri" w:eastAsia="Calibri"/>
          <w:color w:val="000000"/>
          <w:sz w:val="21"/>
        </w:rPr>
        <w:t>3</w:t>
      </w:r>
      <w:r>
        <w:rPr>
          <w:rFonts w:ascii="宋体" w:hAnsi="宋体" w:eastAsia="宋体"/>
          <w:color w:val="000000"/>
          <w:sz w:val="21"/>
        </w:rPr>
        <w:t>、简答题就比较专业：一道是你参加一条高速公路的开通典礼，如何在记者会上发的 新</w:t>
      </w:r>
    </w:p>
    <w:p>
      <w:pPr>
        <w:autoSpaceDE w:val="0"/>
        <w:autoSpaceDN w:val="0"/>
        <w:spacing w:after="0" w:line="272" w:lineRule="exact"/>
      </w:pPr>
      <w:r>
        <w:rPr>
          <w:rFonts w:ascii="宋体" w:hAnsi="宋体" w:eastAsia="宋体"/>
          <w:color w:val="000000"/>
          <w:sz w:val="21"/>
        </w:rPr>
        <w:t>闻通稿之外写出会上没说的内容。一道是你去一个单位采访，但没有任何该单位的证件 、</w:t>
      </w:r>
      <w:r>
        <w:br w:type="textWrapping"/>
      </w:r>
      <w:r>
        <w:rPr>
          <w:rFonts w:ascii="宋体" w:hAnsi="宋体" w:eastAsia="宋体"/>
          <w:color w:val="000000"/>
          <w:sz w:val="21"/>
        </w:rPr>
        <w:t>邀请函之类东西，你如何骗过门卫混进去。第三道是有几家香水公司都想让你说好话， 就</w:t>
      </w:r>
      <w:r>
        <w:br w:type="textWrapping"/>
      </w:r>
      <w:r>
        <w:rPr>
          <w:rFonts w:ascii="宋体" w:hAnsi="宋体" w:eastAsia="宋体"/>
          <w:color w:val="000000"/>
          <w:sz w:val="21"/>
        </w:rPr>
        <w:t>是做软新闻了，你该如何处理。第四道是</w:t>
      </w:r>
      <w:r>
        <w:rPr>
          <w:rFonts w:ascii="Calibri" w:hAnsi="Calibri" w:eastAsia="Calibri"/>
          <w:color w:val="000000"/>
          <w:sz w:val="21"/>
        </w:rPr>
        <w:t xml:space="preserve"> A</w:t>
      </w:r>
      <w:r>
        <w:rPr>
          <w:rFonts w:ascii="宋体" w:hAnsi="宋体" w:eastAsia="宋体"/>
          <w:color w:val="000000"/>
          <w:sz w:val="21"/>
        </w:rPr>
        <w:t xml:space="preserve"> 明星与</w:t>
      </w:r>
      <w:r>
        <w:rPr>
          <w:rFonts w:ascii="Calibri" w:hAnsi="Calibri" w:eastAsia="Calibri"/>
          <w:color w:val="000000"/>
          <w:sz w:val="21"/>
        </w:rPr>
        <w:t xml:space="preserve"> B</w:t>
      </w:r>
      <w:r>
        <w:rPr>
          <w:rFonts w:ascii="宋体" w:hAnsi="宋体" w:eastAsia="宋体"/>
          <w:color w:val="000000"/>
          <w:sz w:val="21"/>
        </w:rPr>
        <w:t xml:space="preserve"> 明星不和，你如何报道</w:t>
      </w:r>
      <w:r>
        <w:rPr>
          <w:rFonts w:ascii="Calibri" w:hAnsi="Calibri" w:eastAsia="Calibri"/>
          <w:color w:val="000000"/>
          <w:sz w:val="21"/>
        </w:rPr>
        <w:t xml:space="preserve"> A</w:t>
      </w:r>
      <w:r>
        <w:rPr>
          <w:rFonts w:ascii="宋体" w:hAnsi="宋体" w:eastAsia="宋体"/>
          <w:color w:val="000000"/>
          <w:sz w:val="21"/>
        </w:rPr>
        <w:t xml:space="preserve"> 骂</w:t>
      </w:r>
      <w:r>
        <w:rPr>
          <w:rFonts w:ascii="Calibri" w:hAnsi="Calibri" w:eastAsia="Calibri"/>
          <w:color w:val="000000"/>
          <w:sz w:val="21"/>
        </w:rPr>
        <w:t xml:space="preserve"> B</w:t>
      </w:r>
      <w:r>
        <w:rPr>
          <w:rFonts w:ascii="宋体" w:hAnsi="宋体" w:eastAsia="宋体"/>
          <w:color w:val="000000"/>
          <w:sz w:val="21"/>
        </w:rPr>
        <w:t xml:space="preserve"> 的话而</w:t>
      </w:r>
      <w:r>
        <w:br w:type="textWrapping"/>
      </w:r>
      <w:r>
        <w:rPr>
          <w:rFonts w:ascii="宋体" w:hAnsi="宋体" w:eastAsia="宋体"/>
          <w:color w:val="000000"/>
          <w:sz w:val="21"/>
        </w:rPr>
        <w:t>又 不能让</w:t>
      </w:r>
      <w:r>
        <w:rPr>
          <w:rFonts w:ascii="Calibri" w:hAnsi="Calibri" w:eastAsia="Calibri"/>
          <w:color w:val="000000"/>
          <w:sz w:val="21"/>
        </w:rPr>
        <w:t xml:space="preserve"> B</w:t>
      </w:r>
      <w:r>
        <w:rPr>
          <w:rFonts w:ascii="宋体" w:hAnsi="宋体" w:eastAsia="宋体"/>
          <w:color w:val="000000"/>
          <w:sz w:val="21"/>
        </w:rPr>
        <w:t xml:space="preserve"> 告你诽谤。</w:t>
      </w:r>
    </w:p>
    <w:p>
      <w:pPr>
        <w:autoSpaceDE w:val="0"/>
        <w:autoSpaceDN w:val="0"/>
        <w:spacing w:after="0" w:line="272" w:lineRule="exact"/>
        <w:ind w:left="106" w:right="106"/>
      </w:pPr>
      <w:r>
        <w:rPr>
          <w:rFonts w:ascii="Calibri" w:hAnsi="Calibri" w:eastAsia="Calibri"/>
          <w:color w:val="000000"/>
          <w:sz w:val="21"/>
        </w:rPr>
        <w:t>4</w:t>
      </w:r>
      <w:r>
        <w:rPr>
          <w:rFonts w:ascii="宋体" w:hAnsi="宋体" w:eastAsia="宋体"/>
          <w:color w:val="000000"/>
          <w:sz w:val="21"/>
        </w:rPr>
        <w:t>、写作题是以“今年冬天不太冷”为题任意想象，加叙加议。</w:t>
      </w:r>
      <w:r>
        <w:br w:type="textWrapping"/>
      </w:r>
      <w:r>
        <w:rPr>
          <w:rFonts w:ascii="Calibri" w:hAnsi="Calibri" w:eastAsia="Calibri"/>
          <w:color w:val="000000"/>
          <w:sz w:val="21"/>
        </w:rPr>
        <w:t>5</w:t>
      </w:r>
      <w:r>
        <w:rPr>
          <w:rFonts w:ascii="宋体" w:hAnsi="宋体" w:eastAsia="宋体"/>
          <w:color w:val="000000"/>
          <w:sz w:val="21"/>
        </w:rPr>
        <w:t>、五道智力测验：如何喝道啤酒杯底部的啤酒、汽车过隧道但高</w:t>
      </w:r>
      <w:r>
        <w:rPr>
          <w:rFonts w:ascii="Calibri" w:hAnsi="Calibri" w:eastAsia="Calibri"/>
          <w:color w:val="000000"/>
          <w:sz w:val="21"/>
        </w:rPr>
        <w:t xml:space="preserve"> 2</w:t>
      </w:r>
      <w:r>
        <w:rPr>
          <w:rFonts w:ascii="宋体" w:hAnsi="宋体" w:eastAsia="宋体"/>
          <w:color w:val="000000"/>
          <w:sz w:val="21"/>
        </w:rPr>
        <w:t xml:space="preserve"> 厘米该怎么办、你 吃</w:t>
      </w:r>
    </w:p>
    <w:p>
      <w:pPr>
        <w:autoSpaceDE w:val="0"/>
        <w:autoSpaceDN w:val="0"/>
        <w:spacing w:after="0" w:line="272" w:lineRule="exact"/>
      </w:pPr>
      <w:r>
        <w:rPr>
          <w:rFonts w:ascii="宋体" w:hAnsi="宋体" w:eastAsia="宋体"/>
          <w:color w:val="000000"/>
          <w:sz w:val="21"/>
        </w:rPr>
        <w:t>苹果时吃到几条虫最恶心之类，</w:t>
      </w:r>
      <w:r>
        <w:rPr>
          <w:rFonts w:ascii="Calibri" w:hAnsi="Calibri" w:eastAsia="Calibri"/>
          <w:color w:val="000000"/>
          <w:sz w:val="21"/>
        </w:rPr>
        <w:t>10</w:t>
      </w:r>
      <w:r>
        <w:rPr>
          <w:rFonts w:ascii="宋体" w:hAnsi="宋体" w:eastAsia="宋体"/>
          <w:color w:val="000000"/>
          <w:sz w:val="21"/>
        </w:rPr>
        <w:t xml:space="preserve"> 只点燃的蜡烛，让风吹灭了</w:t>
      </w:r>
      <w:r>
        <w:rPr>
          <w:rFonts w:ascii="Calibri" w:hAnsi="Calibri" w:eastAsia="Calibri"/>
          <w:color w:val="000000"/>
          <w:sz w:val="21"/>
        </w:rPr>
        <w:t xml:space="preserve"> 2</w:t>
      </w:r>
      <w:r>
        <w:rPr>
          <w:rFonts w:ascii="宋体" w:hAnsi="宋体" w:eastAsia="宋体"/>
          <w:color w:val="000000"/>
          <w:sz w:val="21"/>
        </w:rPr>
        <w:t xml:space="preserve"> 只，后来在关窗户前又吹 灭</w:t>
      </w:r>
      <w:r>
        <w:br w:type="textWrapping"/>
      </w:r>
      <w:r>
        <w:rPr>
          <w:rFonts w:ascii="Calibri" w:hAnsi="Calibri" w:eastAsia="Calibri"/>
          <w:color w:val="000000"/>
          <w:sz w:val="21"/>
        </w:rPr>
        <w:t>1</w:t>
      </w:r>
      <w:r>
        <w:rPr>
          <w:rFonts w:ascii="宋体" w:hAnsi="宋体" w:eastAsia="宋体"/>
          <w:color w:val="000000"/>
          <w:sz w:val="21"/>
        </w:rPr>
        <w:t xml:space="preserve"> 只。问最后还有几支。</w:t>
      </w:r>
    </w:p>
    <w:p>
      <w:pPr>
        <w:sectPr>
          <w:pgSz w:w="12240" w:h="15840"/>
          <w:pgMar w:top="502" w:right="708" w:bottom="1440" w:left="720" w:header="720" w:footer="720" w:gutter="0"/>
          <w:cols w:space="720" w:num="1"/>
          <w:docGrid w:linePitch="360" w:charSpace="0"/>
        </w:sectPr>
      </w:pPr>
    </w:p>
    <w:p>
      <w:pPr>
        <w:autoSpaceDE w:val="0"/>
        <w:autoSpaceDN w:val="0"/>
        <w:spacing w:after="0" w:line="252" w:lineRule="exact"/>
      </w:pPr>
    </w:p>
    <w:p>
      <w:pPr>
        <w:pStyle w:val="3"/>
      </w:pPr>
      <w:bookmarkStart w:id="78" w:name="_Toc108796525"/>
      <w:r>
        <w:rPr>
          <w:rFonts w:ascii="Calibri" w:hAnsi="Calibri" w:eastAsia="Calibri"/>
        </w:rPr>
        <w:t>79</w:t>
      </w:r>
      <w:r>
        <w:t>、中磊</w:t>
      </w:r>
      <w:r>
        <w:rPr>
          <w:rFonts w:ascii="Calibri" w:hAnsi="Calibri" w:eastAsia="Calibri"/>
        </w:rPr>
        <w:t>(</w:t>
      </w:r>
      <w:r>
        <w:rPr>
          <w:rFonts w:hint="eastAsia" w:ascii="微软雅黑" w:hAnsi="微软雅黑" w:eastAsia="微软雅黑" w:cs="微软雅黑"/>
        </w:rPr>
        <w:t>苏</w:t>
      </w:r>
      <w:r>
        <w:rPr>
          <w:rFonts w:hint="eastAsia" w:ascii="MS Gothic" w:hAnsi="MS Gothic" w:eastAsia="MS Gothic" w:cs="MS Gothic"/>
        </w:rPr>
        <w:t>州</w:t>
      </w:r>
      <w:r>
        <w:rPr>
          <w:rFonts w:ascii="Calibri" w:hAnsi="Calibri" w:eastAsia="Calibri"/>
        </w:rPr>
        <w:t>)</w:t>
      </w:r>
      <w:r>
        <w:t>研</w:t>
      </w:r>
      <w:r>
        <w:rPr>
          <w:rFonts w:hint="eastAsia" w:ascii="微软雅黑" w:hAnsi="微软雅黑" w:eastAsia="微软雅黑" w:cs="微软雅黑"/>
        </w:rPr>
        <w:t>发</w:t>
      </w:r>
      <w:r>
        <w:rPr>
          <w:rFonts w:hint="eastAsia" w:ascii="MS Gothic" w:hAnsi="MS Gothic" w:eastAsia="MS Gothic" w:cs="MS Gothic"/>
        </w:rPr>
        <w:t>中心校园招聘</w:t>
      </w:r>
      <w:r>
        <w:rPr>
          <w:rFonts w:hint="eastAsia" w:ascii="微软雅黑" w:hAnsi="微软雅黑" w:eastAsia="微软雅黑" w:cs="微软雅黑"/>
        </w:rPr>
        <w:t>试</w:t>
      </w:r>
      <w:r>
        <w:rPr>
          <w:rFonts w:hint="eastAsia" w:ascii="MS Gothic" w:hAnsi="MS Gothic" w:eastAsia="MS Gothic" w:cs="MS Gothic"/>
        </w:rPr>
        <w:t>卷</w:t>
      </w:r>
      <w:r>
        <w:rPr>
          <w:rFonts w:ascii="Calibri" w:hAnsi="Calibri" w:eastAsia="Calibri"/>
        </w:rPr>
        <w:t>(B)</w:t>
      </w:r>
      <w:bookmarkEnd w:id="78"/>
    </w:p>
    <w:p>
      <w:pPr>
        <w:autoSpaceDE w:val="0"/>
        <w:autoSpaceDN w:val="0"/>
        <w:spacing w:before="1154" w:after="0" w:line="260" w:lineRule="exact"/>
      </w:pPr>
      <w:r>
        <w:rPr>
          <w:rFonts w:ascii="Calibri" w:hAnsi="Calibri" w:eastAsia="Calibri"/>
          <w:color w:val="000000"/>
          <w:sz w:val="21"/>
        </w:rPr>
        <w:t>1</w:t>
      </w:r>
      <w:r>
        <w:rPr>
          <w:rFonts w:ascii="宋体" w:hAnsi="宋体" w:eastAsia="宋体"/>
          <w:color w:val="000000"/>
          <w:sz w:val="21"/>
        </w:rPr>
        <w:t>、请用标准</w:t>
      </w:r>
      <w:r>
        <w:rPr>
          <w:rFonts w:ascii="Calibri" w:hAnsi="Calibri" w:eastAsia="Calibri"/>
          <w:color w:val="000000"/>
          <w:sz w:val="21"/>
        </w:rPr>
        <w:t xml:space="preserve"> C</w:t>
      </w:r>
      <w:r>
        <w:rPr>
          <w:rFonts w:ascii="宋体" w:hAnsi="宋体" w:eastAsia="宋体"/>
          <w:color w:val="000000"/>
          <w:sz w:val="21"/>
        </w:rPr>
        <w:t xml:space="preserve"> 语言实现一个双向笔循环链表的查找与删除。</w:t>
      </w:r>
      <w:r>
        <w:br w:type="textWrapping"/>
      </w:r>
      <w:r>
        <w:rPr>
          <w:rFonts w:ascii="Calibri" w:hAnsi="Calibri" w:eastAsia="Calibri"/>
          <w:color w:val="000000"/>
          <w:sz w:val="21"/>
        </w:rPr>
        <w:t>typedef struct doublecyclelink{</w:t>
      </w:r>
    </w:p>
    <w:p>
      <w:pPr>
        <w:autoSpaceDE w:val="0"/>
        <w:autoSpaceDN w:val="0"/>
        <w:spacing w:after="0" w:line="256" w:lineRule="exact"/>
        <w:ind w:left="106" w:right="106"/>
      </w:pPr>
      <w:r>
        <w:rPr>
          <w:rFonts w:ascii="Calibri" w:hAnsi="Calibri" w:eastAsia="Calibri"/>
          <w:color w:val="000000"/>
          <w:sz w:val="21"/>
        </w:rPr>
        <w:t>int key;</w:t>
      </w:r>
      <w:r>
        <w:br w:type="textWrapping"/>
      </w:r>
      <w:r>
        <w:rPr>
          <w:rFonts w:ascii="Calibri" w:hAnsi="Calibri" w:eastAsia="Calibri"/>
          <w:color w:val="000000"/>
          <w:sz w:val="21"/>
        </w:rPr>
        <w:t>struct doublecyclelink *prev;</w:t>
      </w:r>
      <w:r>
        <w:br w:type="textWrapping"/>
      </w:r>
      <w:r>
        <w:rPr>
          <w:rFonts w:ascii="Calibri" w:hAnsi="Calibri" w:eastAsia="Calibri"/>
          <w:color w:val="000000"/>
          <w:sz w:val="21"/>
        </w:rPr>
        <w:t>struct doublecyclelink *next;</w:t>
      </w:r>
    </w:p>
    <w:p>
      <w:pPr>
        <w:autoSpaceDE w:val="0"/>
        <w:autoSpaceDN w:val="0"/>
        <w:spacing w:after="0" w:line="264" w:lineRule="exact"/>
      </w:pPr>
      <w:r>
        <w:rPr>
          <w:rFonts w:ascii="Calibri" w:hAnsi="Calibri" w:eastAsia="Calibri"/>
          <w:color w:val="000000"/>
          <w:sz w:val="21"/>
        </w:rPr>
        <w:t>}DoubleCycleLinkT;</w:t>
      </w:r>
      <w:r>
        <w:br w:type="textWrapping"/>
      </w:r>
      <w:r>
        <w:rPr>
          <w:rFonts w:ascii="Calibri" w:hAnsi="Calibri" w:eastAsia="Calibri"/>
          <w:color w:val="000000"/>
          <w:sz w:val="21"/>
        </w:rPr>
        <w:t>DoubleCycleLinkT *findKey(DoubleCycleLinkT *link,int key);</w:t>
      </w:r>
      <w:r>
        <w:br w:type="textWrapping"/>
      </w:r>
      <w:r>
        <w:rPr>
          <w:rFonts w:ascii="宋体" w:hAnsi="宋体" w:eastAsia="宋体"/>
          <w:color w:val="000000"/>
          <w:sz w:val="21"/>
        </w:rPr>
        <w:t>遍历整个双向循环链表，将第一个与</w:t>
      </w:r>
      <w:r>
        <w:rPr>
          <w:rFonts w:ascii="Calibri" w:hAnsi="Calibri" w:eastAsia="Calibri"/>
          <w:color w:val="000000"/>
          <w:sz w:val="21"/>
        </w:rPr>
        <w:t xml:space="preserve"> key</w:t>
      </w:r>
      <w:r>
        <w:rPr>
          <w:rFonts w:ascii="宋体" w:hAnsi="宋体" w:eastAsia="宋体"/>
          <w:color w:val="000000"/>
          <w:sz w:val="21"/>
        </w:rPr>
        <w:t xml:space="preserve"> 值相同的结点移出链表，并返回。</w:t>
      </w:r>
      <w:r>
        <w:br w:type="textWrapping"/>
      </w:r>
      <w:r>
        <w:rPr>
          <w:rFonts w:ascii="宋体" w:hAnsi="宋体" w:eastAsia="宋体"/>
          <w:color w:val="000000"/>
          <w:sz w:val="21"/>
        </w:rPr>
        <w:t>若没有找到则返回</w:t>
      </w:r>
      <w:r>
        <w:rPr>
          <w:rFonts w:ascii="Calibri" w:hAnsi="Calibri" w:eastAsia="Calibri"/>
          <w:color w:val="000000"/>
          <w:sz w:val="21"/>
        </w:rPr>
        <w:t xml:space="preserve"> NULL</w:t>
      </w:r>
      <w:r>
        <w:rPr>
          <w:rFonts w:ascii="宋体" w:hAnsi="宋体" w:eastAsia="宋体"/>
          <w:color w:val="000000"/>
          <w:sz w:val="21"/>
        </w:rPr>
        <w:t>。</w:t>
      </w:r>
      <w:r>
        <w:br w:type="textWrapping"/>
      </w:r>
      <w:r>
        <w:rPr>
          <w:rFonts w:ascii="Calibri" w:hAnsi="Calibri" w:eastAsia="Calibri"/>
          <w:color w:val="000000"/>
          <w:sz w:val="21"/>
        </w:rPr>
        <w:t>2</w:t>
      </w:r>
      <w:r>
        <w:rPr>
          <w:rFonts w:ascii="宋体" w:hAnsi="宋体" w:eastAsia="宋体"/>
          <w:color w:val="000000"/>
          <w:sz w:val="21"/>
        </w:rPr>
        <w:t>、请用程序打印下列图型</w:t>
      </w:r>
    </w:p>
    <w:p>
      <w:pPr>
        <w:autoSpaceDE w:val="0"/>
        <w:autoSpaceDN w:val="0"/>
        <w:spacing w:before="6" w:after="0" w:line="256" w:lineRule="exact"/>
        <w:ind w:left="106" w:right="106"/>
      </w:pPr>
      <w:r>
        <w:rPr>
          <w:rFonts w:ascii="Calibri" w:hAnsi="Calibri" w:eastAsia="Calibri"/>
          <w:color w:val="000000"/>
          <w:sz w:val="21"/>
        </w:rPr>
        <w:t>*</w:t>
      </w:r>
      <w:r>
        <w:br w:type="textWrapping"/>
      </w:r>
      <w:r>
        <w:rPr>
          <w:rFonts w:ascii="Calibri" w:hAnsi="Calibri" w:eastAsia="Calibri"/>
          <w:color w:val="000000"/>
          <w:sz w:val="21"/>
        </w:rPr>
        <w:t>* *</w:t>
      </w:r>
      <w:r>
        <w:br w:type="textWrapping"/>
      </w:r>
      <w:r>
        <w:rPr>
          <w:rFonts w:ascii="Calibri" w:hAnsi="Calibri" w:eastAsia="Calibri"/>
          <w:color w:val="000000"/>
          <w:sz w:val="21"/>
        </w:rPr>
        <w:t>* * *</w:t>
      </w:r>
    </w:p>
    <w:p>
      <w:pPr>
        <w:autoSpaceDE w:val="0"/>
        <w:autoSpaceDN w:val="0"/>
        <w:spacing w:after="0" w:line="262" w:lineRule="exact"/>
      </w:pPr>
      <w:r>
        <w:rPr>
          <w:rFonts w:ascii="Calibri" w:hAnsi="Calibri" w:eastAsia="Calibri"/>
          <w:color w:val="000000"/>
          <w:sz w:val="21"/>
        </w:rPr>
        <w:t>* * * *</w:t>
      </w:r>
      <w:r>
        <w:br w:type="textWrapping"/>
      </w:r>
      <w:r>
        <w:rPr>
          <w:rFonts w:ascii="Calibri" w:hAnsi="Calibri" w:eastAsia="Calibri"/>
          <w:color w:val="000000"/>
          <w:sz w:val="21"/>
        </w:rPr>
        <w:t>* * * * *</w:t>
      </w:r>
      <w:r>
        <w:br w:type="textWrapping"/>
      </w:r>
      <w:r>
        <w:rPr>
          <w:rFonts w:ascii="Calibri" w:hAnsi="Calibri" w:eastAsia="Calibri"/>
          <w:color w:val="000000"/>
          <w:sz w:val="21"/>
        </w:rPr>
        <w:t>void printTriangle(const unsigned char line);</w:t>
      </w:r>
      <w:r>
        <w:br w:type="textWrapping"/>
      </w:r>
      <w:r>
        <w:rPr>
          <w:rFonts w:ascii="宋体" w:hAnsi="宋体" w:eastAsia="宋体"/>
          <w:color w:val="000000"/>
          <w:sz w:val="21"/>
        </w:rPr>
        <w:t>输入行数，打印三角形</w:t>
      </w:r>
      <w:r>
        <w:br w:type="textWrapping"/>
      </w:r>
      <w:r>
        <w:rPr>
          <w:rFonts w:ascii="Calibri" w:hAnsi="Calibri" w:eastAsia="Calibri"/>
          <w:color w:val="000000"/>
          <w:sz w:val="21"/>
        </w:rPr>
        <w:t>3</w:t>
      </w:r>
      <w:r>
        <w:rPr>
          <w:rFonts w:ascii="宋体" w:hAnsi="宋体" w:eastAsia="宋体"/>
          <w:color w:val="000000"/>
          <w:sz w:val="21"/>
        </w:rPr>
        <w:t>、请用标准</w:t>
      </w:r>
      <w:r>
        <w:rPr>
          <w:rFonts w:ascii="Calibri" w:hAnsi="Calibri" w:eastAsia="Calibri"/>
          <w:color w:val="000000"/>
          <w:sz w:val="21"/>
        </w:rPr>
        <w:t xml:space="preserve"> C</w:t>
      </w:r>
      <w:r>
        <w:rPr>
          <w:rFonts w:ascii="宋体" w:hAnsi="宋体" w:eastAsia="宋体"/>
          <w:color w:val="000000"/>
          <w:sz w:val="21"/>
        </w:rPr>
        <w:t xml:space="preserve"> 语言实现下列标准库函数，设计中不得使用其他库函数。</w:t>
      </w:r>
      <w:r>
        <w:br w:type="textWrapping"/>
      </w:r>
      <w:r>
        <w:rPr>
          <w:rFonts w:ascii="Calibri" w:hAnsi="Calibri" w:eastAsia="Calibri"/>
          <w:color w:val="000000"/>
          <w:sz w:val="21"/>
        </w:rPr>
        <w:t>char *strstr(char *str1,char *str2);</w:t>
      </w:r>
      <w:r>
        <w:rPr>
          <w:rFonts w:ascii="宋体" w:hAnsi="宋体" w:eastAsia="宋体"/>
          <w:color w:val="000000"/>
          <w:sz w:val="21"/>
        </w:rPr>
        <w:t xml:space="preserve"> 在字符串</w:t>
      </w:r>
      <w:r>
        <w:rPr>
          <w:rFonts w:ascii="Calibri" w:hAnsi="Calibri" w:eastAsia="Calibri"/>
          <w:color w:val="000000"/>
          <w:sz w:val="21"/>
        </w:rPr>
        <w:t xml:space="preserve"> str1</w:t>
      </w:r>
      <w:r>
        <w:rPr>
          <w:rFonts w:ascii="宋体" w:hAnsi="宋体" w:eastAsia="宋体"/>
          <w:color w:val="000000"/>
          <w:sz w:val="21"/>
        </w:rPr>
        <w:t xml:space="preserve"> 中，寻找字串</w:t>
      </w:r>
      <w:r>
        <w:rPr>
          <w:rFonts w:ascii="Calibri" w:hAnsi="Calibri" w:eastAsia="Calibri"/>
          <w:color w:val="000000"/>
          <w:sz w:val="21"/>
        </w:rPr>
        <w:t xml:space="preserve"> str2</w:t>
      </w:r>
      <w:r>
        <w:rPr>
          <w:rFonts w:ascii="宋体" w:hAnsi="宋体" w:eastAsia="宋体"/>
          <w:color w:val="000000"/>
          <w:sz w:val="21"/>
        </w:rPr>
        <w:t>，若找到返回找到的位置，否则返回</w:t>
      </w:r>
      <w:r>
        <w:rPr>
          <w:rFonts w:ascii="Calibri" w:hAnsi="Calibri" w:eastAsia="Calibri"/>
          <w:color w:val="000000"/>
          <w:sz w:val="21"/>
        </w:rPr>
        <w:t xml:space="preserve"> NULL</w:t>
      </w:r>
      <w:r>
        <w:rPr>
          <w:rFonts w:ascii="宋体" w:hAnsi="宋体" w:eastAsia="宋体"/>
          <w:color w:val="000000"/>
          <w:sz w:val="21"/>
        </w:rPr>
        <w:t>。</w:t>
      </w:r>
      <w:r>
        <w:rPr>
          <w:rFonts w:ascii="Calibri" w:hAnsi="Calibri" w:eastAsia="Calibri"/>
          <w:color w:val="000000"/>
          <w:sz w:val="21"/>
        </w:rPr>
        <w:t>4</w:t>
      </w:r>
      <w:r>
        <w:rPr>
          <w:rFonts w:ascii="宋体" w:hAnsi="宋体" w:eastAsia="宋体"/>
          <w:color w:val="000000"/>
          <w:sz w:val="21"/>
        </w:rPr>
        <w:t>、请问这段代码循环多少次？</w:t>
      </w:r>
      <w:r>
        <w:br w:type="textWrapping"/>
      </w:r>
      <w:r>
        <w:rPr>
          <w:rFonts w:ascii="Calibri" w:hAnsi="Calibri" w:eastAsia="Calibri"/>
          <w:color w:val="000000"/>
          <w:sz w:val="21"/>
        </w:rPr>
        <w:t>main()</w:t>
      </w:r>
      <w:r>
        <w:br w:type="textWrapping"/>
      </w:r>
      <w:r>
        <w:rPr>
          <w:rFonts w:ascii="Calibri" w:hAnsi="Calibri" w:eastAsia="Calibri"/>
          <w:color w:val="000000"/>
          <w:sz w:val="21"/>
        </w:rPr>
        <w:t>{</w:t>
      </w:r>
      <w:r>
        <w:br w:type="textWrapping"/>
      </w:r>
      <w:r>
        <w:rPr>
          <w:rFonts w:ascii="Calibri" w:hAnsi="Calibri" w:eastAsia="Calibri"/>
          <w:color w:val="000000"/>
          <w:sz w:val="21"/>
        </w:rPr>
        <w:t>char i=0;</w:t>
      </w:r>
    </w:p>
    <w:p>
      <w:pPr>
        <w:autoSpaceDE w:val="0"/>
        <w:autoSpaceDN w:val="0"/>
        <w:spacing w:after="0" w:line="256" w:lineRule="exact"/>
        <w:ind w:left="106" w:right="106"/>
      </w:pPr>
      <w:r>
        <w:rPr>
          <w:rFonts w:ascii="Calibri" w:hAnsi="Calibri" w:eastAsia="Calibri"/>
          <w:color w:val="000000"/>
          <w:sz w:val="21"/>
        </w:rPr>
        <w:t>while(i&lt;10)</w:t>
      </w:r>
      <w:r>
        <w:br w:type="textWrapping"/>
      </w:r>
      <w:r>
        <w:rPr>
          <w:rFonts w:ascii="Calibri" w:hAnsi="Calibri" w:eastAsia="Calibri"/>
          <w:color w:val="000000"/>
          <w:sz w:val="21"/>
        </w:rPr>
        <w:t>{</w:t>
      </w:r>
      <w:r>
        <w:br w:type="textWrapping"/>
      </w:r>
      <w:r>
        <w:rPr>
          <w:rFonts w:ascii="Calibri" w:hAnsi="Calibri" w:eastAsia="Calibri"/>
          <w:color w:val="000000"/>
          <w:sz w:val="21"/>
        </w:rPr>
        <w:t>if(i&lt;1)continue;</w:t>
      </w:r>
      <w:r>
        <w:br w:type="textWrapping"/>
      </w:r>
      <w:r>
        <w:rPr>
          <w:rFonts w:ascii="Calibri" w:hAnsi="Calibri" w:eastAsia="Calibri"/>
          <w:color w:val="000000"/>
          <w:sz w:val="21"/>
        </w:rPr>
        <w:t>if(i==5)break;</w:t>
      </w:r>
      <w:r>
        <w:br w:type="textWrapping"/>
      </w:r>
      <w:r>
        <w:rPr>
          <w:rFonts w:ascii="Calibri" w:hAnsi="Calibri" w:eastAsia="Calibri"/>
          <w:color w:val="000000"/>
          <w:sz w:val="21"/>
        </w:rPr>
        <w:t>i++;</w:t>
      </w:r>
      <w:r>
        <w:br w:type="textWrapping"/>
      </w:r>
      <w:r>
        <w:rPr>
          <w:rFonts w:ascii="Calibri" w:hAnsi="Calibri" w:eastAsia="Calibri"/>
          <w:color w:val="000000"/>
          <w:sz w:val="21"/>
        </w:rPr>
        <w:t>}</w:t>
      </w:r>
      <w:r>
        <w:br w:type="textWrapping"/>
      </w:r>
      <w:r>
        <w:rPr>
          <w:rFonts w:ascii="Calibri" w:hAnsi="Calibri" w:eastAsia="Calibri"/>
          <w:color w:val="000000"/>
          <w:sz w:val="21"/>
        </w:rPr>
        <w:t>......</w:t>
      </w:r>
    </w:p>
    <w:p>
      <w:pPr>
        <w:autoSpaceDE w:val="0"/>
        <w:autoSpaceDN w:val="0"/>
        <w:spacing w:after="0" w:line="260" w:lineRule="exact"/>
      </w:pPr>
      <w:r>
        <w:rPr>
          <w:rFonts w:ascii="Calibri" w:hAnsi="Calibri" w:eastAsia="Calibri"/>
          <w:color w:val="000000"/>
          <w:sz w:val="21"/>
        </w:rPr>
        <w:t>}</w:t>
      </w:r>
      <w:r>
        <w:br w:type="textWrapping"/>
      </w:r>
      <w:r>
        <w:rPr>
          <w:rFonts w:ascii="Calibri" w:hAnsi="Calibri" w:eastAsia="Calibri"/>
          <w:color w:val="000000"/>
          <w:sz w:val="21"/>
        </w:rPr>
        <w:t>5</w:t>
      </w:r>
      <w:r>
        <w:rPr>
          <w:rFonts w:ascii="宋体" w:hAnsi="宋体" w:eastAsia="宋体"/>
          <w:color w:val="000000"/>
          <w:sz w:val="21"/>
        </w:rPr>
        <w:t>、用预处理指令</w:t>
      </w:r>
      <w:r>
        <w:rPr>
          <w:rFonts w:ascii="Calibri" w:hAnsi="Calibri" w:eastAsia="Calibri"/>
          <w:color w:val="000000"/>
          <w:sz w:val="21"/>
        </w:rPr>
        <w:t>#define</w:t>
      </w:r>
      <w:r>
        <w:rPr>
          <w:rFonts w:ascii="宋体" w:hAnsi="宋体" w:eastAsia="宋体"/>
          <w:color w:val="000000"/>
          <w:sz w:val="21"/>
        </w:rPr>
        <w:t xml:space="preserve"> 声明一个常数，用以表明</w:t>
      </w:r>
      <w:r>
        <w:rPr>
          <w:rFonts w:ascii="Calibri" w:hAnsi="Calibri" w:eastAsia="Calibri"/>
          <w:color w:val="000000"/>
          <w:sz w:val="21"/>
        </w:rPr>
        <w:t xml:space="preserve"> 1</w:t>
      </w:r>
      <w:r>
        <w:rPr>
          <w:rFonts w:ascii="宋体" w:hAnsi="宋体" w:eastAsia="宋体"/>
          <w:color w:val="000000"/>
          <w:sz w:val="21"/>
        </w:rPr>
        <w:t xml:space="preserve"> 年中有多少秒（忽略闰年问题）</w:t>
      </w:r>
      <w:r>
        <w:br w:type="textWrapping"/>
      </w:r>
      <w:r>
        <w:rPr>
          <w:rFonts w:ascii="Calibri" w:hAnsi="Calibri" w:eastAsia="Calibri"/>
          <w:color w:val="000000"/>
          <w:sz w:val="21"/>
        </w:rPr>
        <w:t>6</w:t>
      </w:r>
      <w:r>
        <w:rPr>
          <w:rFonts w:ascii="宋体" w:hAnsi="宋体" w:eastAsia="宋体"/>
          <w:color w:val="000000"/>
          <w:sz w:val="21"/>
        </w:rPr>
        <w:t>、请问运行</w:t>
      </w:r>
      <w:r>
        <w:rPr>
          <w:rFonts w:ascii="Calibri" w:hAnsi="Calibri" w:eastAsia="Calibri"/>
          <w:color w:val="000000"/>
          <w:sz w:val="21"/>
        </w:rPr>
        <w:t xml:space="preserve"> main</w:t>
      </w:r>
      <w:r>
        <w:rPr>
          <w:rFonts w:ascii="宋体" w:hAnsi="宋体" w:eastAsia="宋体"/>
          <w:color w:val="000000"/>
          <w:sz w:val="21"/>
        </w:rPr>
        <w:t xml:space="preserve"> 函数会有什么样的结果？</w:t>
      </w:r>
      <w:r>
        <w:br w:type="textWrapping"/>
      </w:r>
      <w:r>
        <w:rPr>
          <w:rFonts w:ascii="Calibri" w:hAnsi="Calibri" w:eastAsia="Calibri"/>
          <w:color w:val="000000"/>
          <w:sz w:val="21"/>
        </w:rPr>
        <w:t>main()</w:t>
      </w:r>
      <w:r>
        <w:br w:type="textWrapping"/>
      </w:r>
      <w:r>
        <w:rPr>
          <w:rFonts w:ascii="Calibri" w:hAnsi="Calibri" w:eastAsia="Calibri"/>
          <w:color w:val="000000"/>
          <w:sz w:val="21"/>
        </w:rPr>
        <w:t>{</w:t>
      </w:r>
      <w:r>
        <w:br w:type="textWrapping"/>
      </w:r>
      <w:r>
        <w:rPr>
          <w:rFonts w:ascii="Calibri" w:hAnsi="Calibri" w:eastAsia="Calibri"/>
          <w:color w:val="000000"/>
          <w:sz w:val="21"/>
        </w:rPr>
        <w:t>int x=10,y=3;</w:t>
      </w:r>
      <w:r>
        <w:br w:type="textWrapping"/>
      </w:r>
      <w:r>
        <w:rPr>
          <w:rFonts w:ascii="Calibri" w:hAnsi="Calibri" w:eastAsia="Calibri"/>
          <w:color w:val="000000"/>
          <w:sz w:val="21"/>
        </w:rPr>
        <w:t>printf("%d\n",y=x/y);</w:t>
      </w:r>
      <w:r>
        <w:br w:type="textWrapping"/>
      </w:r>
      <w:r>
        <w:rPr>
          <w:rFonts w:ascii="Calibri" w:hAnsi="Calibri" w:eastAsia="Calibri"/>
          <w:color w:val="000000"/>
          <w:sz w:val="21"/>
        </w:rPr>
        <w:t>}</w:t>
      </w:r>
    </w:p>
    <w:p>
      <w:pPr>
        <w:sectPr>
          <w:pgSz w:w="12240" w:h="15840"/>
          <w:pgMar w:top="502" w:right="708" w:bottom="440" w:left="720" w:header="720" w:footer="720" w:gutter="0"/>
          <w:cols w:space="720" w:num="1"/>
          <w:docGrid w:linePitch="360" w:charSpace="0"/>
        </w:sectPr>
      </w:pPr>
    </w:p>
    <w:p>
      <w:pPr>
        <w:autoSpaceDE w:val="0"/>
        <w:autoSpaceDN w:val="0"/>
        <w:spacing w:after="0" w:line="252" w:lineRule="exact"/>
      </w:pPr>
    </w:p>
    <w:p>
      <w:pPr>
        <w:autoSpaceDE w:val="0"/>
        <w:autoSpaceDN w:val="0"/>
        <w:spacing w:before="256" w:after="0" w:line="258" w:lineRule="exact"/>
      </w:pPr>
      <w:r>
        <w:rPr>
          <w:rFonts w:ascii="Calibri" w:hAnsi="Calibri" w:eastAsia="Calibri"/>
          <w:color w:val="000000"/>
          <w:sz w:val="21"/>
        </w:rPr>
        <w:t>7</w:t>
      </w:r>
      <w:r>
        <w:rPr>
          <w:rFonts w:ascii="宋体" w:hAnsi="宋体" w:eastAsia="宋体"/>
          <w:color w:val="000000"/>
          <w:sz w:val="21"/>
        </w:rPr>
        <w:t>、有以下程序</w:t>
      </w:r>
      <w:r>
        <w:br w:type="textWrapping"/>
      </w:r>
      <w:r>
        <w:rPr>
          <w:rFonts w:ascii="Calibri" w:hAnsi="Calibri" w:eastAsia="Calibri"/>
          <w:color w:val="000000"/>
          <w:sz w:val="21"/>
        </w:rPr>
        <w:t>#define P 3</w:t>
      </w:r>
      <w:r>
        <w:br w:type="textWrapping"/>
      </w:r>
      <w:r>
        <w:rPr>
          <w:rFonts w:ascii="Calibri" w:hAnsi="Calibri" w:eastAsia="Calibri"/>
          <w:color w:val="000000"/>
          <w:sz w:val="21"/>
        </w:rPr>
        <w:t>void F(int x)</w:t>
      </w:r>
      <w:r>
        <w:br w:type="textWrapping"/>
      </w:r>
      <w:r>
        <w:rPr>
          <w:rFonts w:ascii="Calibri" w:hAnsi="Calibri" w:eastAsia="Calibri"/>
          <w:color w:val="000000"/>
          <w:sz w:val="21"/>
        </w:rPr>
        <w:t>{</w:t>
      </w:r>
      <w:r>
        <w:br w:type="textWrapping"/>
      </w:r>
      <w:r>
        <w:rPr>
          <w:rFonts w:ascii="Calibri" w:hAnsi="Calibri" w:eastAsia="Calibri"/>
          <w:color w:val="000000"/>
          <w:sz w:val="21"/>
        </w:rPr>
        <w:t>return(P*x*x);</w:t>
      </w:r>
      <w:r>
        <w:br w:type="textWrapping"/>
      </w:r>
      <w:r>
        <w:rPr>
          <w:rFonts w:ascii="Calibri" w:hAnsi="Calibri" w:eastAsia="Calibri"/>
          <w:color w:val="000000"/>
          <w:sz w:val="21"/>
        </w:rPr>
        <w:t>}</w:t>
      </w:r>
      <w:r>
        <w:br w:type="textWrapping"/>
      </w:r>
      <w:r>
        <w:rPr>
          <w:rFonts w:ascii="Calibri" w:hAnsi="Calibri" w:eastAsia="Calibri"/>
          <w:color w:val="000000"/>
          <w:sz w:val="21"/>
        </w:rPr>
        <w:t>main()</w:t>
      </w:r>
      <w:r>
        <w:br w:type="textWrapping"/>
      </w:r>
      <w:r>
        <w:rPr>
          <w:rFonts w:ascii="Calibri" w:hAnsi="Calibri" w:eastAsia="Calibri"/>
          <w:color w:val="000000"/>
          <w:sz w:val="21"/>
        </w:rPr>
        <w:t>{</w:t>
      </w:r>
      <w:r>
        <w:br w:type="textWrapping"/>
      </w:r>
      <w:r>
        <w:rPr>
          <w:rFonts w:ascii="Calibri" w:hAnsi="Calibri" w:eastAsia="Calibri"/>
          <w:color w:val="000000"/>
          <w:sz w:val="21"/>
        </w:rPr>
        <w:t>printf("%d\n",F(3+5));</w:t>
      </w:r>
      <w:r>
        <w:br w:type="textWrapping"/>
      </w:r>
      <w:r>
        <w:rPr>
          <w:rFonts w:ascii="Calibri" w:hAnsi="Calibri" w:eastAsia="Calibri"/>
          <w:color w:val="000000"/>
          <w:sz w:val="21"/>
        </w:rPr>
        <w:t>}</w:t>
      </w:r>
      <w:r>
        <w:br w:type="textWrapping"/>
      </w:r>
      <w:r>
        <w:rPr>
          <w:rFonts w:ascii="宋体" w:hAnsi="宋体" w:eastAsia="宋体"/>
          <w:color w:val="000000"/>
          <w:sz w:val="21"/>
        </w:rPr>
        <w:t>程序运行后的输出结果是？</w:t>
      </w:r>
      <w:r>
        <w:br w:type="textWrapping"/>
      </w:r>
      <w:r>
        <w:rPr>
          <w:rFonts w:ascii="Calibri" w:hAnsi="Calibri" w:eastAsia="Calibri"/>
          <w:color w:val="000000"/>
          <w:sz w:val="21"/>
        </w:rPr>
        <w:t>8</w:t>
      </w:r>
      <w:r>
        <w:rPr>
          <w:rFonts w:ascii="宋体" w:hAnsi="宋体" w:eastAsia="宋体"/>
          <w:color w:val="000000"/>
          <w:sz w:val="21"/>
        </w:rPr>
        <w:t>、若</w:t>
      </w:r>
      <w:r>
        <w:rPr>
          <w:rFonts w:ascii="Calibri" w:hAnsi="Calibri" w:eastAsia="Calibri"/>
          <w:color w:val="000000"/>
          <w:sz w:val="21"/>
        </w:rPr>
        <w:t xml:space="preserve"> int</w:t>
      </w:r>
      <w:r>
        <w:rPr>
          <w:rFonts w:ascii="宋体" w:hAnsi="宋体" w:eastAsia="宋体"/>
          <w:color w:val="000000"/>
          <w:sz w:val="21"/>
        </w:rPr>
        <w:t xml:space="preserve"> 占</w:t>
      </w:r>
      <w:r>
        <w:rPr>
          <w:rFonts w:ascii="Calibri" w:hAnsi="Calibri" w:eastAsia="Calibri"/>
          <w:color w:val="000000"/>
          <w:sz w:val="21"/>
        </w:rPr>
        <w:t xml:space="preserve"> 2</w:t>
      </w:r>
      <w:r>
        <w:rPr>
          <w:rFonts w:ascii="宋体" w:hAnsi="宋体" w:eastAsia="宋体"/>
          <w:color w:val="000000"/>
          <w:sz w:val="21"/>
        </w:rPr>
        <w:t xml:space="preserve"> 个字节，</w:t>
      </w:r>
      <w:r>
        <w:rPr>
          <w:rFonts w:ascii="Calibri" w:hAnsi="Calibri" w:eastAsia="Calibri"/>
          <w:color w:val="000000"/>
          <w:sz w:val="21"/>
        </w:rPr>
        <w:t>char</w:t>
      </w:r>
      <w:r>
        <w:rPr>
          <w:rFonts w:ascii="宋体" w:hAnsi="宋体" w:eastAsia="宋体"/>
          <w:color w:val="000000"/>
          <w:sz w:val="21"/>
        </w:rPr>
        <w:t xml:space="preserve"> 占</w:t>
      </w:r>
      <w:r>
        <w:rPr>
          <w:rFonts w:ascii="Calibri" w:hAnsi="Calibri" w:eastAsia="Calibri"/>
          <w:color w:val="000000"/>
          <w:sz w:val="21"/>
        </w:rPr>
        <w:t xml:space="preserve"> 1</w:t>
      </w:r>
      <w:r>
        <w:rPr>
          <w:rFonts w:ascii="宋体" w:hAnsi="宋体" w:eastAsia="宋体"/>
          <w:color w:val="000000"/>
          <w:sz w:val="21"/>
        </w:rPr>
        <w:t xml:space="preserve"> 个字节，</w:t>
      </w:r>
      <w:r>
        <w:rPr>
          <w:rFonts w:ascii="Calibri" w:hAnsi="Calibri" w:eastAsia="Calibri"/>
          <w:color w:val="000000"/>
          <w:sz w:val="21"/>
        </w:rPr>
        <w:t>float</w:t>
      </w:r>
      <w:r>
        <w:rPr>
          <w:rFonts w:ascii="宋体" w:hAnsi="宋体" w:eastAsia="宋体"/>
          <w:color w:val="000000"/>
          <w:sz w:val="21"/>
        </w:rPr>
        <w:t xml:space="preserve"> 占</w:t>
      </w:r>
      <w:r>
        <w:rPr>
          <w:rFonts w:ascii="Calibri" w:hAnsi="Calibri" w:eastAsia="Calibri"/>
          <w:color w:val="000000"/>
          <w:sz w:val="21"/>
        </w:rPr>
        <w:t xml:space="preserve"> 4</w:t>
      </w:r>
      <w:r>
        <w:rPr>
          <w:rFonts w:ascii="宋体" w:hAnsi="宋体" w:eastAsia="宋体"/>
          <w:color w:val="000000"/>
          <w:sz w:val="21"/>
        </w:rPr>
        <w:t xml:space="preserve"> 个字节，则定义如下：</w:t>
      </w:r>
      <w:r>
        <w:br w:type="textWrapping"/>
      </w:r>
      <w:r>
        <w:rPr>
          <w:rFonts w:ascii="Calibri" w:hAnsi="Calibri" w:eastAsia="Calibri"/>
          <w:color w:val="000000"/>
          <w:sz w:val="21"/>
        </w:rPr>
        <w:t>struct stu</w:t>
      </w:r>
      <w:r>
        <w:br w:type="textWrapping"/>
      </w:r>
      <w:r>
        <w:rPr>
          <w:rFonts w:ascii="Calibri" w:hAnsi="Calibri" w:eastAsia="Calibri"/>
          <w:color w:val="000000"/>
          <w:sz w:val="21"/>
        </w:rPr>
        <w:t>{</w:t>
      </w:r>
      <w:r>
        <w:br w:type="textWrapping"/>
      </w:r>
      <w:r>
        <w:rPr>
          <w:rFonts w:ascii="Calibri" w:hAnsi="Calibri" w:eastAsia="Calibri"/>
          <w:color w:val="000000"/>
          <w:sz w:val="21"/>
        </w:rPr>
        <w:t>union{</w:t>
      </w:r>
    </w:p>
    <w:p>
      <w:pPr>
        <w:autoSpaceDE w:val="0"/>
        <w:autoSpaceDN w:val="0"/>
        <w:spacing w:after="0" w:line="256" w:lineRule="exact"/>
        <w:ind w:left="106" w:right="106"/>
      </w:pPr>
      <w:r>
        <w:rPr>
          <w:rFonts w:ascii="Calibri" w:hAnsi="Calibri" w:eastAsia="Calibri"/>
          <w:color w:val="000000"/>
          <w:sz w:val="21"/>
        </w:rPr>
        <w:t>char bj[5];</w:t>
      </w:r>
      <w:r>
        <w:br w:type="textWrapping"/>
      </w:r>
      <w:r>
        <w:rPr>
          <w:rFonts w:ascii="Calibri" w:hAnsi="Calibri" w:eastAsia="Calibri"/>
          <w:color w:val="000000"/>
          <w:sz w:val="21"/>
        </w:rPr>
        <w:t>int bh[2];</w:t>
      </w:r>
    </w:p>
    <w:p>
      <w:pPr>
        <w:autoSpaceDE w:val="0"/>
        <w:autoSpaceDN w:val="0"/>
        <w:spacing w:after="0" w:line="260" w:lineRule="exact"/>
      </w:pPr>
      <w:r>
        <w:rPr>
          <w:rFonts w:ascii="Calibri" w:hAnsi="Calibri" w:eastAsia="Calibri"/>
          <w:color w:val="000000"/>
          <w:sz w:val="21"/>
        </w:rPr>
        <w:t>}class;</w:t>
      </w:r>
      <w:r>
        <w:br w:type="textWrapping"/>
      </w:r>
      <w:r>
        <w:rPr>
          <w:rFonts w:ascii="Calibri" w:hAnsi="Calibri" w:eastAsia="Calibri"/>
          <w:color w:val="000000"/>
          <w:sz w:val="21"/>
        </w:rPr>
        <w:t>char xm[8];</w:t>
      </w:r>
      <w:r>
        <w:br w:type="textWrapping"/>
      </w:r>
      <w:r>
        <w:rPr>
          <w:rFonts w:ascii="Calibri" w:hAnsi="Calibri" w:eastAsia="Calibri"/>
          <w:color w:val="000000"/>
          <w:sz w:val="21"/>
        </w:rPr>
        <w:t>float cj;</w:t>
      </w:r>
      <w:r>
        <w:br w:type="textWrapping"/>
      </w:r>
      <w:r>
        <w:rPr>
          <w:rFonts w:ascii="Calibri" w:hAnsi="Calibri" w:eastAsia="Calibri"/>
          <w:color w:val="000000"/>
          <w:sz w:val="21"/>
        </w:rPr>
        <w:t>}xc;</w:t>
      </w:r>
      <w:r>
        <w:br w:type="textWrapping"/>
      </w:r>
      <w:r>
        <w:rPr>
          <w:rFonts w:ascii="宋体" w:hAnsi="宋体" w:eastAsia="宋体"/>
          <w:color w:val="000000"/>
          <w:sz w:val="21"/>
        </w:rPr>
        <w:t>则</w:t>
      </w:r>
      <w:r>
        <w:rPr>
          <w:rFonts w:ascii="Calibri" w:hAnsi="Calibri" w:eastAsia="Calibri"/>
          <w:color w:val="000000"/>
          <w:sz w:val="21"/>
        </w:rPr>
        <w:t xml:space="preserve"> sizeof(xc)</w:t>
      </w:r>
      <w:r>
        <w:rPr>
          <w:rFonts w:ascii="宋体" w:hAnsi="宋体" w:eastAsia="宋体"/>
          <w:color w:val="000000"/>
          <w:sz w:val="21"/>
        </w:rPr>
        <w:t>的值为</w:t>
      </w:r>
      <w:r>
        <w:rPr>
          <w:rFonts w:ascii="Calibri" w:hAnsi="Calibri" w:eastAsia="Calibri"/>
          <w:color w:val="000000"/>
          <w:sz w:val="21"/>
        </w:rPr>
        <w:t>?</w:t>
      </w:r>
      <w:r>
        <w:br w:type="textWrapping"/>
      </w:r>
      <w:r>
        <w:rPr>
          <w:rFonts w:ascii="Calibri" w:hAnsi="Calibri" w:eastAsia="Calibri"/>
          <w:color w:val="000000"/>
          <w:sz w:val="21"/>
        </w:rPr>
        <w:t>9</w:t>
      </w:r>
      <w:r>
        <w:rPr>
          <w:rFonts w:ascii="宋体" w:hAnsi="宋体" w:eastAsia="宋体"/>
          <w:color w:val="000000"/>
          <w:sz w:val="21"/>
        </w:rPr>
        <w:t>、请问</w:t>
      </w:r>
      <w:r>
        <w:rPr>
          <w:rFonts w:ascii="Calibri" w:hAnsi="Calibri" w:eastAsia="Calibri"/>
          <w:color w:val="000000"/>
          <w:sz w:val="21"/>
        </w:rPr>
        <w:t xml:space="preserve"> traceroute</w:t>
      </w:r>
      <w:r>
        <w:rPr>
          <w:rFonts w:ascii="宋体" w:hAnsi="宋体" w:eastAsia="宋体"/>
          <w:color w:val="000000"/>
          <w:sz w:val="21"/>
        </w:rPr>
        <w:t xml:space="preserve"> 的工作原理</w:t>
      </w:r>
    </w:p>
    <w:p>
      <w:pPr>
        <w:pStyle w:val="3"/>
      </w:pPr>
      <w:bookmarkStart w:id="79" w:name="_Toc108796526"/>
      <w:r>
        <w:rPr>
          <w:rFonts w:ascii="Calibri" w:hAnsi="Calibri" w:eastAsia="Calibri"/>
        </w:rPr>
        <w:t>80</w:t>
      </w:r>
      <w:r>
        <w:t>、平安</w:t>
      </w:r>
      <w:r>
        <w:rPr>
          <w:rFonts w:hint="eastAsia" w:ascii="微软雅黑" w:hAnsi="微软雅黑" w:eastAsia="微软雅黑" w:cs="微软雅黑"/>
        </w:rPr>
        <w:t>测试题库</w:t>
      </w:r>
      <w:bookmarkEnd w:id="79"/>
    </w:p>
    <w:p>
      <w:pPr>
        <w:autoSpaceDE w:val="0"/>
        <w:autoSpaceDN w:val="0"/>
        <w:spacing w:before="1188" w:after="0" w:line="180" w:lineRule="exact"/>
      </w:pPr>
      <w:r>
        <w:rPr>
          <w:rFonts w:ascii="宋体" w:hAnsi="宋体" w:eastAsia="宋体"/>
          <w:color w:val="000000"/>
          <w:sz w:val="18"/>
        </w:rPr>
        <w:t>单选题</w:t>
      </w:r>
    </w:p>
    <w:p>
      <w:pPr>
        <w:autoSpaceDE w:val="0"/>
        <w:autoSpaceDN w:val="0"/>
        <w:spacing w:before="330" w:after="0" w:line="234" w:lineRule="exact"/>
      </w:pPr>
      <w:r>
        <w:rPr>
          <w:rFonts w:ascii="宋体" w:hAnsi="宋体" w:eastAsia="宋体"/>
          <w:color w:val="000000"/>
          <w:sz w:val="18"/>
        </w:rPr>
        <w:t>1. 下列哪一个不是 UML 的动态图？ (该题为必答题) 4</w:t>
      </w:r>
      <w:r>
        <w:br w:type="textWrapping"/>
      </w:r>
      <w:r>
        <w:rPr>
          <w:rFonts w:ascii="宋体" w:hAnsi="宋体" w:eastAsia="宋体"/>
          <w:color w:val="000000"/>
          <w:sz w:val="18"/>
        </w:rPr>
        <w:t>活动图</w:t>
      </w:r>
      <w:r>
        <w:br w:type="textWrapping"/>
      </w:r>
      <w:r>
        <w:rPr>
          <w:rFonts w:ascii="宋体" w:hAnsi="宋体" w:eastAsia="宋体"/>
          <w:color w:val="000000"/>
          <w:sz w:val="18"/>
        </w:rPr>
        <w:t>序列图</w:t>
      </w:r>
      <w:r>
        <w:br w:type="textWrapping"/>
      </w:r>
      <w:r>
        <w:rPr>
          <w:rFonts w:ascii="宋体" w:hAnsi="宋体" w:eastAsia="宋体"/>
          <w:color w:val="000000"/>
          <w:sz w:val="18"/>
        </w:rPr>
        <w:t>状态图</w:t>
      </w:r>
      <w:r>
        <w:br w:type="textWrapping"/>
      </w:r>
      <w:r>
        <w:rPr>
          <w:rFonts w:ascii="宋体" w:hAnsi="宋体" w:eastAsia="宋体"/>
          <w:color w:val="000000"/>
          <w:sz w:val="18"/>
        </w:rPr>
        <w:t>用例图</w:t>
      </w:r>
      <w:r>
        <w:br w:type="textWrapping"/>
      </w:r>
      <w:r>
        <w:rPr>
          <w:rFonts w:ascii="宋体" w:hAnsi="宋体" w:eastAsia="宋体"/>
          <w:color w:val="00AE50"/>
          <w:sz w:val="18"/>
        </w:rPr>
        <w:t>注解：Unified Modeling Language (UML)又称统一建模语言或标准建模语言，是始于 1997 年一个 OMG 标准，它是一个支持模型化和软件系统开发的图形化语言，为软件开发的所有阶段提供模型化和可视化支持，包括由需求分析到规格，到构造和配置。</w:t>
      </w:r>
      <w:r>
        <w:br w:type="textWrapping"/>
      </w:r>
      <w:r>
        <w:rPr>
          <w:rFonts w:ascii="宋体" w:hAnsi="宋体" w:eastAsia="宋体"/>
          <w:color w:val="00AE50"/>
          <w:sz w:val="18"/>
        </w:rPr>
        <w:t>动态图：状态图，顺序图，活动图，协作图。</w:t>
      </w:r>
      <w:r>
        <w:br w:type="textWrapping"/>
      </w:r>
      <w:r>
        <w:rPr>
          <w:rFonts w:ascii="宋体" w:hAnsi="宋体" w:eastAsia="宋体"/>
          <w:color w:val="00AE50"/>
          <w:sz w:val="18"/>
        </w:rPr>
        <w:t>静态图：类图，对象图，用例图，部署图，构件图。</w:t>
      </w:r>
    </w:p>
    <w:p>
      <w:pPr>
        <w:sectPr>
          <w:pgSz w:w="12240" w:h="15840"/>
          <w:pgMar w:top="502" w:right="700" w:bottom="396" w:left="720" w:header="720" w:footer="720" w:gutter="0"/>
          <w:cols w:space="720" w:num="1"/>
          <w:docGrid w:linePitch="360" w:charSpace="0"/>
        </w:sectPr>
      </w:pPr>
    </w:p>
    <w:p>
      <w:pPr>
        <w:autoSpaceDE w:val="0"/>
        <w:autoSpaceDN w:val="0"/>
        <w:spacing w:after="0" w:line="252" w:lineRule="exact"/>
      </w:pPr>
    </w:p>
    <w:p>
      <w:pPr>
        <w:autoSpaceDE w:val="0"/>
        <w:autoSpaceDN w:val="0"/>
        <w:spacing w:before="458" w:after="0" w:line="232" w:lineRule="exact"/>
      </w:pPr>
      <w:r>
        <w:rPr>
          <w:rFonts w:ascii="宋体" w:hAnsi="宋体" w:eastAsia="宋体"/>
          <w:color w:val="000000"/>
          <w:sz w:val="18"/>
        </w:rPr>
        <w:t>2. 下面有关系统并发访问数估算数据那个最有效： (该题为必答题) 1</w:t>
      </w:r>
      <w:r>
        <w:br w:type="textWrapping"/>
      </w:r>
      <w:r>
        <w:rPr>
          <w:rFonts w:ascii="宋体" w:hAnsi="宋体" w:eastAsia="宋体"/>
          <w:color w:val="000000"/>
          <w:sz w:val="18"/>
        </w:rPr>
        <w:t>高峰时段平均每秒请求数 80</w:t>
      </w:r>
      <w:r>
        <w:br w:type="textWrapping"/>
      </w:r>
      <w:r>
        <w:rPr>
          <w:rFonts w:ascii="宋体" w:hAnsi="宋体" w:eastAsia="宋体"/>
          <w:color w:val="000000"/>
          <w:sz w:val="18"/>
        </w:rPr>
        <w:t>同时在线用户数 100</w:t>
      </w:r>
      <w:r>
        <w:br w:type="textWrapping"/>
      </w:r>
      <w:r>
        <w:rPr>
          <w:rFonts w:ascii="宋体" w:hAnsi="宋体" w:eastAsia="宋体"/>
          <w:color w:val="000000"/>
          <w:sz w:val="18"/>
        </w:rPr>
        <w:t>高峰时段日处理业务量 100000</w:t>
      </w:r>
      <w:r>
        <w:br w:type="textWrapping"/>
      </w:r>
      <w:r>
        <w:rPr>
          <w:rFonts w:ascii="宋体" w:hAnsi="宋体" w:eastAsia="宋体"/>
          <w:color w:val="000000"/>
          <w:sz w:val="18"/>
          <w:shd w:val="clear" w:color="auto" w:fill="E4E4E4"/>
        </w:rPr>
        <w:t>平均每秒用户请求数 50</w:t>
      </w:r>
    </w:p>
    <w:p>
      <w:pPr>
        <w:autoSpaceDE w:val="0"/>
        <w:autoSpaceDN w:val="0"/>
        <w:spacing w:before="232" w:after="0" w:line="234" w:lineRule="exact"/>
      </w:pPr>
      <w:r>
        <w:rPr>
          <w:rFonts w:ascii="宋体" w:hAnsi="宋体" w:eastAsia="宋体"/>
          <w:color w:val="000000"/>
          <w:sz w:val="18"/>
        </w:rPr>
        <w:t>3. EJB 组件的包文件的扩展名是： (该题为必答题) C</w:t>
      </w:r>
      <w:r>
        <w:br w:type="textWrapping"/>
      </w:r>
      <w:r>
        <w:rPr>
          <w:rFonts w:ascii="宋体" w:hAnsi="宋体" w:eastAsia="宋体"/>
          <w:color w:val="000000"/>
          <w:sz w:val="18"/>
          <w:shd w:val="clear" w:color="auto" w:fill="E4E4E4"/>
        </w:rPr>
        <w:t>.</w:t>
      </w:r>
      <w:r>
        <w:rPr>
          <w:rFonts w:ascii="宋体" w:hAnsi="宋体" w:eastAsia="宋体"/>
          <w:color w:val="000000"/>
          <w:sz w:val="18"/>
          <w:highlight w:val="yellow"/>
        </w:rPr>
        <w:t>ear</w:t>
      </w:r>
      <w:r>
        <w:br w:type="textWrapping"/>
      </w:r>
      <w:r>
        <w:rPr>
          <w:rFonts w:ascii="宋体" w:hAnsi="宋体" w:eastAsia="宋体"/>
          <w:color w:val="000000"/>
          <w:sz w:val="18"/>
        </w:rPr>
        <w:t>.war</w:t>
      </w:r>
      <w:r>
        <w:br w:type="textWrapping"/>
      </w:r>
      <w:r>
        <w:rPr>
          <w:rFonts w:ascii="宋体" w:hAnsi="宋体" w:eastAsia="宋体"/>
          <w:color w:val="000000"/>
          <w:sz w:val="18"/>
        </w:rPr>
        <w:t>.jar</w:t>
      </w:r>
      <w:r>
        <w:br w:type="textWrapping"/>
      </w:r>
      <w:r>
        <w:rPr>
          <w:rFonts w:ascii="宋体" w:hAnsi="宋体" w:eastAsia="宋体"/>
          <w:color w:val="000000"/>
          <w:sz w:val="18"/>
        </w:rPr>
        <w:t>.rar</w:t>
      </w:r>
      <w:r>
        <w:br w:type="textWrapping"/>
      </w:r>
      <w:r>
        <w:rPr>
          <w:rFonts w:ascii="宋体" w:hAnsi="宋体" w:eastAsia="宋体"/>
          <w:color w:val="00AE50"/>
          <w:sz w:val="18"/>
        </w:rPr>
        <w:t>注释：</w:t>
      </w:r>
      <w:r>
        <w:br w:type="textWrapping"/>
      </w:r>
      <w:r>
        <w:rPr>
          <w:rFonts w:ascii="宋体" w:hAnsi="宋体" w:eastAsia="宋体"/>
          <w:color w:val="00AE50"/>
          <w:sz w:val="18"/>
        </w:rPr>
        <w:t>jar：通常是开发时要引用通用(JAVA)类，打成包便于存放管理；</w:t>
      </w:r>
      <w:r>
        <w:br w:type="textWrapping"/>
      </w:r>
      <w:r>
        <w:rPr>
          <w:rFonts w:ascii="宋体" w:hAnsi="宋体" w:eastAsia="宋体"/>
          <w:color w:val="00AE50"/>
          <w:sz w:val="18"/>
        </w:rPr>
        <w:t>war：是做好一个(web)应用后，通常是网站，打成包部署到容器中；</w:t>
      </w:r>
      <w:r>
        <w:br w:type="textWrapping"/>
      </w:r>
      <w:r>
        <w:rPr>
          <w:rFonts w:ascii="宋体" w:hAnsi="宋体" w:eastAsia="宋体"/>
          <w:color w:val="00AE50"/>
          <w:sz w:val="18"/>
        </w:rPr>
        <w:t>ear： 企业级应用，实际上 EAR 包中包含 WAR 包和几个企业级项目的配置文件而已，一般服务器选择 WebSphere 等，都会使用 EAR 包。通常是 EJB 打成 ear 包。</w:t>
      </w:r>
    </w:p>
    <w:p>
      <w:pPr>
        <w:autoSpaceDE w:val="0"/>
        <w:autoSpaceDN w:val="0"/>
        <w:spacing w:before="232" w:after="0" w:line="234" w:lineRule="exact"/>
      </w:pPr>
      <w:r>
        <w:rPr>
          <w:rFonts w:ascii="宋体" w:hAnsi="宋体" w:eastAsia="宋体"/>
          <w:color w:val="000000"/>
          <w:sz w:val="18"/>
        </w:rPr>
        <w:t>4. 关于进程的叙述哪一项是不正确的 (该题为必答题) 1</w:t>
      </w:r>
      <w:r>
        <w:br w:type="textWrapping"/>
      </w:r>
      <w:r>
        <w:rPr>
          <w:rFonts w:ascii="宋体" w:hAnsi="宋体" w:eastAsia="宋体"/>
          <w:color w:val="000000"/>
          <w:sz w:val="18"/>
        </w:rPr>
        <w:t>可同时执行的进程是指若干进程同时占用处理器</w:t>
      </w:r>
      <w:r>
        <w:br w:type="textWrapping"/>
      </w:r>
      <w:r>
        <w:rPr>
          <w:rFonts w:ascii="宋体" w:hAnsi="宋体" w:eastAsia="宋体"/>
          <w:color w:val="000000"/>
          <w:sz w:val="18"/>
        </w:rPr>
        <w:t>一个进程的工作没有完成之前，另一进程就可开始工作，则称这些进程具有并发性</w:t>
      </w:r>
      <w:r>
        <w:br w:type="textWrapping"/>
      </w:r>
      <w:r>
        <w:rPr>
          <w:rFonts w:ascii="宋体" w:hAnsi="宋体" w:eastAsia="宋体"/>
          <w:color w:val="000000"/>
          <w:sz w:val="18"/>
        </w:rPr>
        <w:t>一个进程独占处理器时其执行结果只取决于进程本身</w:t>
      </w:r>
      <w:r>
        <w:br w:type="textWrapping"/>
      </w:r>
      <w:r>
        <w:rPr>
          <w:rFonts w:ascii="宋体" w:hAnsi="宋体" w:eastAsia="宋体"/>
          <w:color w:val="000000"/>
          <w:sz w:val="18"/>
        </w:rPr>
        <w:t>进程并发执行时其执行结果与进程执行的相对速度有关</w:t>
      </w:r>
    </w:p>
    <w:p>
      <w:pPr>
        <w:autoSpaceDE w:val="0"/>
        <w:autoSpaceDN w:val="0"/>
        <w:spacing w:before="234" w:after="0" w:line="234" w:lineRule="exact"/>
      </w:pPr>
      <w:r>
        <w:rPr>
          <w:rFonts w:ascii="宋体" w:hAnsi="宋体" w:eastAsia="宋体"/>
          <w:color w:val="000000"/>
          <w:sz w:val="18"/>
        </w:rPr>
        <w:t>5. 在数据库中，产生数据不一致的根本原因是 (该题为必答题) 1</w:t>
      </w:r>
      <w:r>
        <w:br w:type="textWrapping"/>
      </w:r>
      <w:r>
        <w:rPr>
          <w:rFonts w:ascii="宋体" w:hAnsi="宋体" w:eastAsia="宋体"/>
          <w:color w:val="000000"/>
          <w:sz w:val="18"/>
        </w:rPr>
        <w:t>数据冗余</w:t>
      </w:r>
      <w:r>
        <w:br w:type="textWrapping"/>
      </w:r>
      <w:r>
        <w:rPr>
          <w:rFonts w:ascii="宋体" w:hAnsi="宋体" w:eastAsia="宋体"/>
          <w:color w:val="000000"/>
          <w:sz w:val="18"/>
        </w:rPr>
        <w:t>未对数据进行完整性控制</w:t>
      </w:r>
      <w:r>
        <w:br w:type="textWrapping"/>
      </w:r>
      <w:r>
        <w:rPr>
          <w:rFonts w:ascii="宋体" w:hAnsi="宋体" w:eastAsia="宋体"/>
          <w:color w:val="000000"/>
          <w:sz w:val="18"/>
        </w:rPr>
        <w:t>数据存储量太大</w:t>
      </w:r>
      <w:r>
        <w:br w:type="textWrapping"/>
      </w:r>
      <w:r>
        <w:rPr>
          <w:rFonts w:ascii="宋体" w:hAnsi="宋体" w:eastAsia="宋体"/>
          <w:color w:val="000000"/>
          <w:sz w:val="18"/>
        </w:rPr>
        <w:t>没有严格保护数据</w:t>
      </w:r>
      <w:r>
        <w:br w:type="textWrapping"/>
      </w:r>
      <w:r>
        <w:rPr>
          <w:rFonts w:ascii="宋体" w:hAnsi="宋体" w:eastAsia="宋体"/>
          <w:color w:val="00AE50"/>
          <w:sz w:val="18"/>
        </w:rPr>
        <w:t>注释：数据不一致性是指数据的矛盾性、不相容性。产生数据不一致的原因主要有以下三种：一是由于数据冗余造成的；二是由于并发控制不当造成的；三是由于各种故障、错误造成的。</w:t>
      </w:r>
    </w:p>
    <w:p>
      <w:pPr>
        <w:autoSpaceDE w:val="0"/>
        <w:autoSpaceDN w:val="0"/>
        <w:spacing w:before="234" w:after="0" w:line="234" w:lineRule="exact"/>
      </w:pPr>
      <w:r>
        <w:rPr>
          <w:rFonts w:ascii="宋体" w:hAnsi="宋体" w:eastAsia="宋体"/>
          <w:color w:val="000000"/>
          <w:sz w:val="18"/>
        </w:rPr>
        <w:t>6. 评估下面的一组 SQL 语句:</w:t>
      </w:r>
      <w:r>
        <w:br w:type="textWrapping"/>
      </w:r>
      <w:r>
        <w:rPr>
          <w:rFonts w:ascii="宋体" w:hAnsi="宋体" w:eastAsia="宋体"/>
          <w:color w:val="000000"/>
          <w:sz w:val="18"/>
          <w:shd w:val="clear" w:color="auto" w:fill="C0C0C0"/>
        </w:rPr>
        <w:t xml:space="preserve">CREATE TABLE dept (deptno NUMBER(2), dname VARCNAR2(14), 1oc VARCNAR2 (13)); ROLLBACK; DESCRIBE </w:t>
      </w:r>
      <w:r>
        <w:rPr>
          <w:rFonts w:ascii="宋体" w:hAnsi="宋体" w:eastAsia="宋体"/>
          <w:color w:val="000000"/>
          <w:sz w:val="18"/>
        </w:rPr>
        <w:t>DEPT</w:t>
      </w:r>
      <w:r>
        <w:br w:type="textWrapping"/>
      </w:r>
      <w:r>
        <w:rPr>
          <w:rFonts w:ascii="宋体" w:hAnsi="宋体" w:eastAsia="宋体"/>
          <w:color w:val="000000"/>
          <w:sz w:val="18"/>
          <w:shd w:val="clear" w:color="auto" w:fill="C0C0C0"/>
        </w:rPr>
        <w:t>下面关于该组语句的哪个描述是正确的？ (该题为必答题) 3</w:t>
      </w:r>
      <w:r>
        <w:br w:type="textWrapping"/>
      </w:r>
      <w:r>
        <w:rPr>
          <w:rFonts w:ascii="宋体" w:hAnsi="宋体" w:eastAsia="宋体"/>
          <w:color w:val="000000"/>
          <w:sz w:val="18"/>
          <w:shd w:val="clear" w:color="auto" w:fill="C0C0C0"/>
        </w:rPr>
        <w:t xml:space="preserve">DESCRIBE DEPT 语句将返回一个错误 ORA-04043: object DEPT does not </w:t>
      </w:r>
      <w:r>
        <w:rPr>
          <w:rFonts w:ascii="宋体" w:hAnsi="宋体" w:eastAsia="宋体"/>
          <w:color w:val="000000"/>
          <w:sz w:val="18"/>
        </w:rPr>
        <w:t>exist.</w:t>
      </w:r>
      <w:r>
        <w:br w:type="textWrapping"/>
      </w:r>
      <w:r>
        <w:rPr>
          <w:rFonts w:ascii="宋体" w:hAnsi="宋体" w:eastAsia="宋体"/>
          <w:color w:val="000000"/>
          <w:sz w:val="18"/>
          <w:shd w:val="clear" w:color="auto" w:fill="C0C0C0"/>
        </w:rPr>
        <w:t>ROLLBACK 语句将释放 DEPT 占用的存储空间</w:t>
      </w:r>
      <w:r>
        <w:br w:type="textWrapping"/>
      </w:r>
      <w:r>
        <w:rPr>
          <w:rFonts w:ascii="宋体" w:hAnsi="宋体" w:eastAsia="宋体"/>
          <w:color w:val="000000"/>
          <w:sz w:val="18"/>
          <w:highlight w:val="yellow"/>
        </w:rPr>
        <w:t xml:space="preserve">DESCRIBE </w:t>
      </w:r>
      <w:r>
        <w:rPr>
          <w:rFonts w:ascii="宋体" w:hAnsi="宋体" w:eastAsia="宋体"/>
          <w:color w:val="000000"/>
          <w:sz w:val="18"/>
        </w:rPr>
        <w:t>DEPT 语句将显示 DEPT 表的结构描述内容</w:t>
      </w:r>
      <w:r>
        <w:br w:type="textWrapping"/>
      </w:r>
      <w:r>
        <w:rPr>
          <w:rFonts w:ascii="宋体" w:hAnsi="宋体" w:eastAsia="宋体"/>
          <w:color w:val="000000"/>
          <w:sz w:val="18"/>
          <w:shd w:val="clear" w:color="auto" w:fill="C0C0C0"/>
        </w:rPr>
        <w:t xml:space="preserve">DESCRIBE </w:t>
      </w:r>
      <w:r>
        <w:rPr>
          <w:rFonts w:ascii="宋体" w:hAnsi="宋体" w:eastAsia="宋体"/>
          <w:color w:val="000000"/>
          <w:sz w:val="18"/>
        </w:rPr>
        <w:t>DEPT 语句将只有在 ROLLBACK 之前引入一个 COMMIT 语句时，才会显示 DEPT 表的结构描述内容</w:t>
      </w:r>
      <w:r>
        <w:br w:type="textWrapping"/>
      </w:r>
      <w:r>
        <w:rPr>
          <w:rFonts w:ascii="宋体" w:hAnsi="宋体" w:eastAsia="宋体"/>
          <w:color w:val="00AE50"/>
          <w:sz w:val="18"/>
        </w:rPr>
        <w:t>注释：DESCRIBE TABLE 用于列出指定表或视图中的所有列；</w:t>
      </w:r>
      <w:r>
        <w:br w:type="textWrapping"/>
      </w:r>
      <w:r>
        <w:rPr>
          <w:rFonts w:ascii="宋体" w:hAnsi="宋体" w:eastAsia="宋体"/>
          <w:color w:val="00AE50"/>
          <w:sz w:val="18"/>
        </w:rPr>
        <w:t>DESCRIBE INDEX FOR TABLE 用于列出指定表的所有索引。</w:t>
      </w:r>
      <w:r>
        <w:br w:type="textWrapping"/>
      </w:r>
      <w:r>
        <w:rPr>
          <w:rFonts w:ascii="宋体" w:hAnsi="宋体" w:eastAsia="宋体"/>
          <w:color w:val="00AE50"/>
          <w:sz w:val="18"/>
        </w:rPr>
        <w:t>所以 DESCRIBE 是用来显示数据结构信息的。</w:t>
      </w:r>
    </w:p>
    <w:p>
      <w:pPr>
        <w:autoSpaceDE w:val="0"/>
        <w:autoSpaceDN w:val="0"/>
        <w:spacing w:before="236" w:after="0" w:line="232" w:lineRule="exact"/>
      </w:pPr>
      <w:r>
        <w:rPr>
          <w:rFonts w:ascii="宋体" w:hAnsi="宋体" w:eastAsia="宋体"/>
          <w:color w:val="000000"/>
          <w:sz w:val="18"/>
        </w:rPr>
        <w:t>7. Oracle 中 VARCHAR2 类型的最大长度是： (该题为必答题) 1</w:t>
      </w:r>
      <w:r>
        <w:br w:type="textWrapping"/>
      </w:r>
      <w:r>
        <w:rPr>
          <w:rFonts w:ascii="宋体" w:hAnsi="宋体" w:eastAsia="宋体"/>
          <w:color w:val="000000"/>
          <w:sz w:val="18"/>
        </w:rPr>
        <w:t>4000</w:t>
      </w:r>
      <w:r>
        <w:br w:type="textWrapping"/>
      </w:r>
      <w:r>
        <w:rPr>
          <w:rFonts w:ascii="宋体" w:hAnsi="宋体" w:eastAsia="宋体"/>
          <w:color w:val="000000"/>
          <w:sz w:val="18"/>
        </w:rPr>
        <w:t>3000</w:t>
      </w:r>
      <w:r>
        <w:br w:type="textWrapping"/>
      </w:r>
      <w:r>
        <w:rPr>
          <w:rFonts w:ascii="宋体" w:hAnsi="宋体" w:eastAsia="宋体"/>
          <w:color w:val="000000"/>
          <w:sz w:val="18"/>
        </w:rPr>
        <w:t>1000</w:t>
      </w:r>
      <w:r>
        <w:br w:type="textWrapping"/>
      </w:r>
      <w:r>
        <w:rPr>
          <w:rFonts w:ascii="宋体" w:hAnsi="宋体" w:eastAsia="宋体"/>
          <w:color w:val="000000"/>
          <w:sz w:val="18"/>
        </w:rPr>
        <w:t>2000</w:t>
      </w:r>
    </w:p>
    <w:p>
      <w:pPr>
        <w:autoSpaceDE w:val="0"/>
        <w:autoSpaceDN w:val="0"/>
        <w:spacing w:before="286" w:after="0" w:line="180" w:lineRule="exact"/>
      </w:pPr>
      <w:r>
        <w:rPr>
          <w:rFonts w:ascii="宋体" w:hAnsi="宋体" w:eastAsia="宋体"/>
          <w:color w:val="000000"/>
          <w:sz w:val="18"/>
        </w:rPr>
        <w:t>8. 在下面哪个场景中，索引将是最有用的？ (该题为必答题) 1</w:t>
      </w:r>
    </w:p>
    <w:p>
      <w:pPr>
        <w:sectPr>
          <w:pgSz w:w="12240" w:h="15840"/>
          <w:pgMar w:top="502" w:right="700" w:bottom="420"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0" w:line="234" w:lineRule="exact"/>
      </w:pPr>
      <w:r>
        <w:rPr>
          <w:rFonts w:ascii="宋体" w:hAnsi="宋体" w:eastAsia="宋体"/>
          <w:color w:val="000000"/>
          <w:sz w:val="18"/>
        </w:rPr>
        <w:t>被索引的列作为表达式的一部分</w:t>
      </w:r>
      <w:r>
        <w:br w:type="textWrapping"/>
      </w:r>
      <w:r>
        <w:rPr>
          <w:rFonts w:ascii="宋体" w:hAnsi="宋体" w:eastAsia="宋体"/>
          <w:color w:val="000000"/>
          <w:sz w:val="18"/>
        </w:rPr>
        <w:t>被索引的列包含不同范围的值</w:t>
      </w:r>
      <w:r>
        <w:br w:type="textWrapping"/>
      </w:r>
      <w:r>
        <w:rPr>
          <w:rFonts w:ascii="宋体" w:hAnsi="宋体" w:eastAsia="宋体"/>
          <w:color w:val="000000"/>
          <w:sz w:val="18"/>
          <w:shd w:val="clear" w:color="auto" w:fill="C0C0C0"/>
        </w:rPr>
        <w:t>被索引的列用于 FROM 子句</w:t>
      </w:r>
      <w:r>
        <w:br w:type="textWrapping"/>
      </w:r>
      <w:r>
        <w:rPr>
          <w:rFonts w:ascii="宋体" w:hAnsi="宋体" w:eastAsia="宋体"/>
          <w:color w:val="000000"/>
          <w:sz w:val="18"/>
          <w:shd w:val="clear" w:color="auto" w:fill="C0C0C0"/>
        </w:rPr>
        <w:t>被索引的列被声明为 NOT NULL</w:t>
      </w:r>
      <w:r>
        <w:br w:type="textWrapping"/>
      </w:r>
      <w:r>
        <w:rPr>
          <w:rFonts w:ascii="宋体" w:hAnsi="宋体" w:eastAsia="宋体"/>
          <w:color w:val="00AE50"/>
          <w:sz w:val="18"/>
        </w:rPr>
        <w:t>注释：索引是对数据库表中一个或多个列的值进行排序的结构。建立索引的目的是加快对表中记录的查找或排序。在任一子句中包括的每一列都是索引可以选择的对象。</w:t>
      </w:r>
    </w:p>
    <w:p>
      <w:pPr>
        <w:autoSpaceDE w:val="0"/>
        <w:autoSpaceDN w:val="0"/>
        <w:spacing w:before="232" w:after="0" w:line="234" w:lineRule="exact"/>
      </w:pPr>
      <w:r>
        <w:rPr>
          <w:rFonts w:ascii="宋体" w:hAnsi="宋体" w:eastAsia="宋体"/>
          <w:color w:val="FF0000"/>
          <w:sz w:val="18"/>
        </w:rPr>
        <w:t>9. 下列四项中，不属于关系数据库特点的是( ) (该题为必答题) 1</w:t>
      </w:r>
      <w:r>
        <w:br w:type="textWrapping"/>
      </w:r>
      <w:r>
        <w:rPr>
          <w:rFonts w:ascii="宋体" w:hAnsi="宋体" w:eastAsia="宋体"/>
          <w:color w:val="000000"/>
          <w:sz w:val="18"/>
        </w:rPr>
        <w:t>多用户访问</w:t>
      </w:r>
      <w:r>
        <w:br w:type="textWrapping"/>
      </w:r>
      <w:r>
        <w:rPr>
          <w:rFonts w:ascii="宋体" w:hAnsi="宋体" w:eastAsia="宋体"/>
          <w:color w:val="000000"/>
          <w:sz w:val="18"/>
        </w:rPr>
        <w:t>数据独立性高</w:t>
      </w:r>
      <w:r>
        <w:br w:type="textWrapping"/>
      </w:r>
      <w:r>
        <w:rPr>
          <w:rFonts w:ascii="宋体" w:hAnsi="宋体" w:eastAsia="宋体"/>
          <w:color w:val="000000"/>
          <w:sz w:val="18"/>
        </w:rPr>
        <w:t>数据共享性好</w:t>
      </w:r>
      <w:r>
        <w:br w:type="textWrapping"/>
      </w:r>
      <w:r>
        <w:rPr>
          <w:rFonts w:ascii="宋体" w:hAnsi="宋体" w:eastAsia="宋体"/>
          <w:color w:val="000000"/>
          <w:sz w:val="18"/>
        </w:rPr>
        <w:t>数据冗余小</w:t>
      </w:r>
      <w:r>
        <w:br w:type="textWrapping"/>
      </w:r>
      <w:r>
        <w:rPr>
          <w:rFonts w:ascii="宋体" w:hAnsi="宋体" w:eastAsia="宋体"/>
          <w:color w:val="00AE50"/>
          <w:sz w:val="18"/>
        </w:rPr>
        <w:t>注释：关系数据库主要具有以下几个特点：</w:t>
      </w:r>
      <w:r>
        <w:br w:type="textWrapping"/>
      </w:r>
      <w:r>
        <w:rPr>
          <w:rFonts w:ascii="宋体" w:hAnsi="宋体" w:eastAsia="宋体"/>
          <w:color w:val="00AE50"/>
          <w:sz w:val="18"/>
        </w:rPr>
        <w:t>（1）以面向系统的观点组织数据，使数据具有最小的冗余度，支持复杂的数据结构；</w:t>
      </w:r>
      <w:r>
        <w:br w:type="textWrapping"/>
      </w:r>
      <w:r>
        <w:rPr>
          <w:rFonts w:ascii="宋体" w:hAnsi="宋体" w:eastAsia="宋体"/>
          <w:color w:val="00AE50"/>
          <w:sz w:val="18"/>
        </w:rPr>
        <w:t>（2）具有高度的数据和程序的独立性，应用程序与数据的逻辑结构及数据的物理存储方式无关；</w:t>
      </w:r>
      <w:r>
        <w:br w:type="textWrapping"/>
      </w:r>
      <w:r>
        <w:rPr>
          <w:rFonts w:ascii="宋体" w:hAnsi="宋体" w:eastAsia="宋体"/>
          <w:color w:val="00AE50"/>
          <w:sz w:val="18"/>
        </w:rPr>
        <w:t>（3）由于数据具有共享性，使数据库中的数据能为多个用户服务；</w:t>
      </w:r>
      <w:r>
        <w:br w:type="textWrapping"/>
      </w:r>
      <w:r>
        <w:rPr>
          <w:rFonts w:ascii="宋体" w:hAnsi="宋体" w:eastAsia="宋体"/>
          <w:color w:val="00AE50"/>
          <w:sz w:val="18"/>
        </w:rPr>
        <w:t>（4）关系数据库允许多个用户同时访问，同时提供了各种控制功能，保证数据的安全性、完整性和并发性控制。安全性控制可防止未经允许的用户存取数据；完整性控制可保证数据的正确性、有效性和相容性；并发性控制可放置多用户并发访问数据时由于相互干扰而产生的数据不一致。</w:t>
      </w:r>
      <w:r>
        <w:br w:type="textWrapping"/>
      </w:r>
      <w:r>
        <w:rPr>
          <w:rFonts w:ascii="宋体" w:hAnsi="宋体" w:eastAsia="宋体"/>
          <w:color w:val="000000"/>
          <w:sz w:val="18"/>
        </w:rPr>
        <w:t>多用户访问只是</w:t>
      </w:r>
      <w:r>
        <w:rPr>
          <w:rFonts w:ascii="宋体" w:hAnsi="宋体" w:eastAsia="宋体"/>
          <w:color w:val="FF0000"/>
          <w:sz w:val="18"/>
          <w:shd w:val="clear" w:color="auto" w:fill="C0C0C0"/>
        </w:rPr>
        <w:t xml:space="preserve"> 数据库</w:t>
      </w:r>
      <w:r>
        <w:rPr>
          <w:rFonts w:ascii="宋体" w:hAnsi="宋体" w:eastAsia="宋体"/>
          <w:color w:val="000000"/>
          <w:sz w:val="18"/>
          <w:shd w:val="clear" w:color="auto" w:fill="C0C0C0"/>
        </w:rPr>
        <w:t>的一般特性</w:t>
      </w:r>
    </w:p>
    <w:p>
      <w:pPr>
        <w:autoSpaceDE w:val="0"/>
        <w:autoSpaceDN w:val="0"/>
        <w:spacing w:before="466" w:after="0" w:line="234" w:lineRule="exact"/>
      </w:pPr>
      <w:r>
        <w:rPr>
          <w:rFonts w:ascii="宋体" w:hAnsi="宋体" w:eastAsia="宋体"/>
          <w:color w:val="000000"/>
          <w:sz w:val="18"/>
        </w:rPr>
        <w:t>10. 关于 sleep() 和 wait() 的区别描述错误的是 (该题为必答题) 2</w:t>
      </w:r>
      <w:r>
        <w:br w:type="textWrapping"/>
      </w:r>
      <w:r>
        <w:rPr>
          <w:rFonts w:ascii="宋体" w:hAnsi="宋体" w:eastAsia="宋体"/>
          <w:color w:val="000000"/>
          <w:sz w:val="18"/>
          <w:shd w:val="clear" w:color="auto" w:fill="C0C0C0"/>
        </w:rPr>
        <w:t>wait 是 Object 类的方法</w:t>
      </w:r>
      <w:r>
        <w:br w:type="textWrapping"/>
      </w:r>
      <w:r>
        <w:rPr>
          <w:rFonts w:ascii="宋体" w:hAnsi="宋体" w:eastAsia="宋体"/>
          <w:color w:val="000000"/>
          <w:sz w:val="18"/>
          <w:highlight w:val="yellow"/>
        </w:rPr>
        <w:t>sleep 会释放对象锁</w:t>
      </w:r>
      <w:r>
        <w:br w:type="textWrapping"/>
      </w:r>
      <w:r>
        <w:rPr>
          <w:rFonts w:ascii="宋体" w:hAnsi="宋体" w:eastAsia="宋体"/>
          <w:color w:val="000000"/>
          <w:sz w:val="18"/>
          <w:shd w:val="clear" w:color="auto" w:fill="C0C0C0"/>
        </w:rPr>
        <w:t>对此对象调用 wait 方法导致本线程放弃对象锁</w:t>
      </w:r>
      <w:r>
        <w:br w:type="textWrapping"/>
      </w:r>
      <w:r>
        <w:rPr>
          <w:rFonts w:ascii="宋体" w:hAnsi="宋体" w:eastAsia="宋体"/>
          <w:color w:val="000000"/>
          <w:sz w:val="18"/>
          <w:shd w:val="clear" w:color="auto" w:fill="C0C0C0"/>
        </w:rPr>
        <w:t>sleep 是线程类（Thread）的方法</w:t>
      </w:r>
    </w:p>
    <w:p>
      <w:pPr>
        <w:autoSpaceDE w:val="0"/>
        <w:autoSpaceDN w:val="0"/>
        <w:spacing w:before="234" w:after="0" w:line="234" w:lineRule="exact"/>
      </w:pPr>
      <w:r>
        <w:rPr>
          <w:rFonts w:ascii="宋体" w:hAnsi="宋体" w:eastAsia="宋体"/>
          <w:color w:val="000000"/>
          <w:sz w:val="18"/>
        </w:rPr>
        <w:t>11. 以下哪行代码会进行对象垃圾回收</w:t>
      </w:r>
      <w:r>
        <w:br w:type="textWrapping"/>
      </w:r>
      <w:r>
        <w:rPr>
          <w:rFonts w:ascii="宋体" w:hAnsi="宋体" w:eastAsia="宋体"/>
          <w:color w:val="000000"/>
          <w:sz w:val="18"/>
        </w:rPr>
        <w:t>1.public class MyClass{</w:t>
      </w:r>
      <w:r>
        <w:br w:type="textWrapping"/>
      </w:r>
      <w:r>
        <w:rPr>
          <w:rFonts w:ascii="宋体" w:hAnsi="宋体" w:eastAsia="宋体"/>
          <w:color w:val="000000"/>
          <w:sz w:val="18"/>
        </w:rPr>
        <w:t>2. public StringBuffer aMethod(){</w:t>
      </w:r>
      <w:r>
        <w:br w:type="textWrapping"/>
      </w:r>
      <w:r>
        <w:rPr>
          <w:rFonts w:ascii="宋体" w:hAnsi="宋体" w:eastAsia="宋体"/>
          <w:color w:val="000000"/>
          <w:sz w:val="18"/>
        </w:rPr>
        <w:t>3. StringBuffer sf = new 4.StringBuffer("Hello");</w:t>
      </w:r>
      <w:r>
        <w:br w:type="textWrapping"/>
      </w:r>
      <w:r>
        <w:rPr>
          <w:rFonts w:ascii="宋体" w:hAnsi="宋体" w:eastAsia="宋体"/>
          <w:color w:val="000000"/>
          <w:sz w:val="18"/>
        </w:rPr>
        <w:t>5. StringBuffer[] sf_arr = new StringBuffer[1];</w:t>
      </w:r>
      <w:r>
        <w:br w:type="textWrapping"/>
      </w:r>
      <w:r>
        <w:rPr>
          <w:rFonts w:ascii="宋体" w:hAnsi="宋体" w:eastAsia="宋体"/>
          <w:color w:val="000000"/>
          <w:sz w:val="18"/>
        </w:rPr>
        <w:t>6. sf_arr[0] = sf;</w:t>
      </w:r>
      <w:r>
        <w:br w:type="textWrapping"/>
      </w:r>
      <w:r>
        <w:rPr>
          <w:rFonts w:ascii="宋体" w:hAnsi="宋体" w:eastAsia="宋体"/>
          <w:color w:val="000000"/>
          <w:sz w:val="18"/>
        </w:rPr>
        <w:t>7. sf = null;</w:t>
      </w:r>
      <w:r>
        <w:br w:type="textWrapping"/>
      </w:r>
      <w:r>
        <w:rPr>
          <w:rFonts w:ascii="宋体" w:hAnsi="宋体" w:eastAsia="宋体"/>
          <w:color w:val="000000"/>
          <w:sz w:val="18"/>
        </w:rPr>
        <w:t>8. sf_arr[0] = null;</w:t>
      </w:r>
      <w:r>
        <w:br w:type="textWrapping"/>
      </w:r>
      <w:r>
        <w:rPr>
          <w:rFonts w:ascii="宋体" w:hAnsi="宋体" w:eastAsia="宋体"/>
          <w:color w:val="000000"/>
          <w:sz w:val="18"/>
        </w:rPr>
        <w:t>9. return sf;</w:t>
      </w:r>
      <w:r>
        <w:br w:type="textWrapping"/>
      </w:r>
      <w:r>
        <w:rPr>
          <w:rFonts w:ascii="宋体" w:hAnsi="宋体" w:eastAsia="宋体"/>
          <w:color w:val="000000"/>
          <w:sz w:val="18"/>
        </w:rPr>
        <w:t>}</w:t>
      </w:r>
      <w:r>
        <w:br w:type="textWrapping"/>
      </w:r>
      <w:r>
        <w:rPr>
          <w:rFonts w:ascii="宋体" w:hAnsi="宋体" w:eastAsia="宋体"/>
          <w:color w:val="000000"/>
          <w:sz w:val="18"/>
        </w:rPr>
        <w:t>} (该题为必答题) 2</w:t>
      </w:r>
      <w:r>
        <w:br w:type="textWrapping"/>
      </w:r>
      <w:r>
        <w:rPr>
          <w:rFonts w:ascii="宋体" w:hAnsi="宋体" w:eastAsia="宋体"/>
          <w:color w:val="000000"/>
          <w:sz w:val="18"/>
        </w:rPr>
        <w:t>第 8 行</w:t>
      </w:r>
      <w:r>
        <w:br w:type="textWrapping"/>
      </w:r>
      <w:r>
        <w:rPr>
          <w:rFonts w:ascii="宋体" w:hAnsi="宋体" w:eastAsia="宋体"/>
          <w:color w:val="000000"/>
          <w:sz w:val="18"/>
        </w:rPr>
        <w:t>第 7 行</w:t>
      </w:r>
      <w:r>
        <w:br w:type="textWrapping"/>
      </w:r>
      <w:r>
        <w:rPr>
          <w:rFonts w:ascii="宋体" w:hAnsi="宋体" w:eastAsia="宋体"/>
          <w:color w:val="000000"/>
          <w:sz w:val="18"/>
        </w:rPr>
        <w:t>第 5 行</w:t>
      </w:r>
      <w:r>
        <w:br w:type="textWrapping"/>
      </w:r>
      <w:r>
        <w:rPr>
          <w:rFonts w:ascii="宋体" w:hAnsi="宋体" w:eastAsia="宋体"/>
          <w:color w:val="000000"/>
          <w:sz w:val="18"/>
          <w:shd w:val="clear" w:color="auto" w:fill="C0C0C0"/>
        </w:rPr>
        <w:t>第 3 行</w:t>
      </w:r>
    </w:p>
    <w:p>
      <w:pPr>
        <w:autoSpaceDE w:val="0"/>
        <w:autoSpaceDN w:val="0"/>
        <w:spacing w:before="230" w:after="0" w:line="236" w:lineRule="exact"/>
      </w:pPr>
      <w:r>
        <w:rPr>
          <w:rFonts w:ascii="宋体" w:hAnsi="宋体" w:eastAsia="宋体"/>
          <w:color w:val="000000"/>
          <w:sz w:val="18"/>
        </w:rPr>
        <w:t>12. 以下循环执行（）次</w:t>
      </w:r>
      <w:r>
        <w:br w:type="textWrapping"/>
      </w:r>
      <w:r>
        <w:rPr>
          <w:rFonts w:ascii="宋体" w:hAnsi="宋体" w:eastAsia="宋体"/>
          <w:color w:val="000000"/>
          <w:sz w:val="18"/>
        </w:rPr>
        <w:t>public class Test{</w:t>
      </w:r>
    </w:p>
    <w:p>
      <w:pPr>
        <w:autoSpaceDE w:val="0"/>
        <w:autoSpaceDN w:val="0"/>
        <w:spacing w:before="52" w:after="0" w:line="180" w:lineRule="exact"/>
        <w:ind w:left="208" w:right="208"/>
      </w:pPr>
      <w:r>
        <w:rPr>
          <w:rFonts w:ascii="宋体" w:hAnsi="宋体" w:eastAsia="宋体"/>
          <w:color w:val="000000"/>
          <w:sz w:val="18"/>
        </w:rPr>
        <w:t>public static void main(String[] args){</w:t>
      </w:r>
    </w:p>
    <w:p>
      <w:pPr>
        <w:autoSpaceDE w:val="0"/>
        <w:autoSpaceDN w:val="0"/>
        <w:spacing w:after="0" w:line="232" w:lineRule="exact"/>
        <w:ind w:left="420" w:right="420"/>
      </w:pPr>
      <w:r>
        <w:rPr>
          <w:rFonts w:ascii="宋体" w:hAnsi="宋体" w:eastAsia="宋体"/>
          <w:color w:val="000000"/>
          <w:sz w:val="18"/>
        </w:rPr>
        <w:t>int x=-10,k=0;</w:t>
      </w:r>
      <w:r>
        <w:br w:type="textWrapping"/>
      </w:r>
      <w:r>
        <w:rPr>
          <w:rFonts w:ascii="宋体" w:hAnsi="宋体" w:eastAsia="宋体"/>
          <w:color w:val="000000"/>
          <w:sz w:val="18"/>
        </w:rPr>
        <w:t>while(++x&lt;0){</w:t>
      </w:r>
    </w:p>
    <w:p>
      <w:pPr>
        <w:autoSpaceDE w:val="0"/>
        <w:autoSpaceDN w:val="0"/>
        <w:spacing w:before="52" w:after="0" w:line="180" w:lineRule="exact"/>
        <w:ind w:left="840" w:right="840"/>
      </w:pPr>
      <w:r>
        <w:rPr>
          <w:rFonts w:ascii="宋体" w:hAnsi="宋体" w:eastAsia="宋体"/>
          <w:color w:val="000000"/>
          <w:sz w:val="18"/>
        </w:rPr>
        <w:t>k++;</w:t>
      </w:r>
    </w:p>
    <w:p>
      <w:pPr>
        <w:sectPr>
          <w:pgSz w:w="12240" w:h="15840"/>
          <w:pgMar w:top="502" w:right="700" w:bottom="420"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0" w:line="234" w:lineRule="exact"/>
        <w:ind w:left="420" w:right="420"/>
      </w:pPr>
      <w:r>
        <w:rPr>
          <w:rFonts w:ascii="宋体" w:hAnsi="宋体" w:eastAsia="宋体"/>
          <w:color w:val="000000"/>
          <w:sz w:val="18"/>
        </w:rPr>
        <w:t>}</w:t>
      </w:r>
      <w:r>
        <w:br w:type="textWrapping"/>
      </w:r>
      <w:r>
        <w:rPr>
          <w:rFonts w:ascii="宋体" w:hAnsi="宋体" w:eastAsia="宋体"/>
          <w:color w:val="000000"/>
          <w:sz w:val="18"/>
        </w:rPr>
        <w:t>System.out.println(k);</w:t>
      </w:r>
    </w:p>
    <w:p>
      <w:pPr>
        <w:autoSpaceDE w:val="0"/>
        <w:autoSpaceDN w:val="0"/>
        <w:spacing w:before="52" w:after="0" w:line="180" w:lineRule="exact"/>
        <w:ind w:left="208" w:right="208"/>
      </w:pPr>
      <w:r>
        <w:rPr>
          <w:rFonts w:ascii="宋体" w:hAnsi="宋体" w:eastAsia="宋体"/>
          <w:color w:val="000000"/>
          <w:sz w:val="18"/>
        </w:rPr>
        <w:t>}</w:t>
      </w:r>
    </w:p>
    <w:p>
      <w:pPr>
        <w:autoSpaceDE w:val="0"/>
        <w:autoSpaceDN w:val="0"/>
        <w:spacing w:before="52" w:after="0" w:line="180" w:lineRule="exact"/>
      </w:pPr>
      <w:r>
        <w:rPr>
          <w:rFonts w:ascii="宋体" w:hAnsi="宋体" w:eastAsia="宋体"/>
          <w:color w:val="000000"/>
          <w:sz w:val="18"/>
        </w:rPr>
        <w:t>} (该题为必答题) 1</w:t>
      </w:r>
    </w:p>
    <w:p>
      <w:pPr>
        <w:autoSpaceDE w:val="0"/>
        <w:autoSpaceDN w:val="0"/>
        <w:spacing w:before="234" w:after="0" w:line="234" w:lineRule="exact"/>
      </w:pPr>
      <w:r>
        <w:rPr>
          <w:rFonts w:ascii="宋体" w:hAnsi="宋体" w:eastAsia="宋体"/>
          <w:color w:val="000000"/>
          <w:sz w:val="18"/>
          <w:highlight w:val="yellow"/>
        </w:rPr>
        <w:t>9</w:t>
      </w:r>
      <w:r>
        <w:br w:type="textWrapping"/>
      </w:r>
      <w:r>
        <w:rPr>
          <w:rFonts w:ascii="宋体" w:hAnsi="宋体" w:eastAsia="宋体"/>
          <w:color w:val="000000"/>
          <w:sz w:val="18"/>
        </w:rPr>
        <w:t>10</w:t>
      </w:r>
      <w:r>
        <w:br w:type="textWrapping"/>
      </w:r>
      <w:r>
        <w:rPr>
          <w:rFonts w:ascii="宋体" w:hAnsi="宋体" w:eastAsia="宋体"/>
          <w:color w:val="000000"/>
          <w:sz w:val="18"/>
        </w:rPr>
        <w:t>11</w:t>
      </w:r>
      <w:r>
        <w:br w:type="textWrapping"/>
      </w:r>
      <w:r>
        <w:rPr>
          <w:rFonts w:ascii="宋体" w:hAnsi="宋体" w:eastAsia="宋体"/>
          <w:color w:val="000000"/>
          <w:sz w:val="18"/>
        </w:rPr>
        <w:t>无限</w:t>
      </w:r>
    </w:p>
    <w:p>
      <w:pPr>
        <w:autoSpaceDE w:val="0"/>
        <w:autoSpaceDN w:val="0"/>
        <w:spacing w:before="234" w:after="0" w:line="234" w:lineRule="exact"/>
      </w:pPr>
      <w:r>
        <w:rPr>
          <w:rFonts w:ascii="宋体" w:hAnsi="宋体" w:eastAsia="宋体"/>
          <w:color w:val="0D0D0D"/>
          <w:sz w:val="18"/>
        </w:rPr>
        <w:t>13. 如果存在事务上下文，方法调用使用当前事务上下文，如果不存在，则不创建新的事务上下文。这种事务属性在 EJB 中应该配置为：(该题为必答题) 2</w:t>
      </w:r>
      <w:r>
        <w:br w:type="textWrapping"/>
      </w:r>
      <w:r>
        <w:rPr>
          <w:rFonts w:ascii="宋体" w:hAnsi="宋体" w:eastAsia="宋体"/>
          <w:color w:val="0D0D0D"/>
          <w:sz w:val="18"/>
        </w:rPr>
        <w:t>Never</w:t>
      </w:r>
      <w:r>
        <w:br w:type="textWrapping"/>
      </w:r>
      <w:r>
        <w:rPr>
          <w:rFonts w:ascii="宋体" w:hAnsi="宋体" w:eastAsia="宋体"/>
          <w:color w:val="0D0D0D"/>
          <w:sz w:val="18"/>
        </w:rPr>
        <w:t>Supports</w:t>
      </w:r>
      <w:r>
        <w:br w:type="textWrapping"/>
      </w:r>
      <w:r>
        <w:rPr>
          <w:rFonts w:ascii="宋体" w:hAnsi="宋体" w:eastAsia="宋体"/>
          <w:color w:val="0D0D0D"/>
          <w:sz w:val="18"/>
        </w:rPr>
        <w:t>Mandatory</w:t>
      </w:r>
      <w:r>
        <w:br w:type="textWrapping"/>
      </w:r>
      <w:r>
        <w:rPr>
          <w:rFonts w:ascii="宋体" w:hAnsi="宋体" w:eastAsia="宋体"/>
          <w:color w:val="0D0D0D"/>
          <w:sz w:val="18"/>
        </w:rPr>
        <w:t>Required</w:t>
      </w:r>
      <w:r>
        <w:br w:type="textWrapping"/>
      </w:r>
      <w:r>
        <w:rPr>
          <w:rFonts w:ascii="宋体" w:hAnsi="宋体" w:eastAsia="宋体"/>
          <w:color w:val="00AE50"/>
          <w:sz w:val="18"/>
        </w:rPr>
        <w:t>注释：</w:t>
      </w:r>
      <w:r>
        <w:br w:type="textWrapping"/>
      </w:r>
      <w:r>
        <w:rPr>
          <w:rFonts w:ascii="宋体" w:hAnsi="宋体" w:eastAsia="宋体"/>
          <w:color w:val="00AE50"/>
          <w:sz w:val="18"/>
        </w:rPr>
        <w:t>Mandatory-当使用这个值时，bean 方法被调用时必须有一个事务已经处在运行中。</w:t>
      </w:r>
      <w:r>
        <w:br w:type="textWrapping"/>
      </w:r>
      <w:r>
        <w:rPr>
          <w:rFonts w:ascii="宋体" w:hAnsi="宋体" w:eastAsia="宋体"/>
          <w:color w:val="00AE50"/>
          <w:sz w:val="18"/>
        </w:rPr>
        <w:t>Never-如果在现有事务中调用此 bean，容器将抛出 java.rmi.RemotException。</w:t>
      </w:r>
      <w:r>
        <w:br w:type="textWrapping"/>
      </w:r>
      <w:r>
        <w:rPr>
          <w:rFonts w:ascii="宋体" w:hAnsi="宋体" w:eastAsia="宋体"/>
          <w:color w:val="00AE50"/>
          <w:sz w:val="18"/>
        </w:rPr>
        <w:t>Required-bean 方法必须总是在事务上下文中执行。</w:t>
      </w:r>
      <w:r>
        <w:br w:type="textWrapping"/>
      </w:r>
      <w:r>
        <w:rPr>
          <w:rFonts w:ascii="宋体" w:hAnsi="宋体" w:eastAsia="宋体"/>
          <w:color w:val="00AE50"/>
          <w:sz w:val="18"/>
        </w:rPr>
        <w:t>RequiresNew-当方法被调用的时候，bean 总会需要启动一个新的事务。</w:t>
      </w:r>
      <w:r>
        <w:br w:type="textWrapping"/>
      </w:r>
      <w:r>
        <w:rPr>
          <w:rFonts w:ascii="宋体" w:hAnsi="宋体" w:eastAsia="宋体"/>
          <w:color w:val="00AE50"/>
          <w:sz w:val="18"/>
        </w:rPr>
        <w:t>Supports 可以参与到正在运行的事务中，但这个事务并不是必须的。</w:t>
      </w:r>
      <w:r>
        <w:br w:type="textWrapping"/>
      </w:r>
      <w:r>
        <w:rPr>
          <w:rFonts w:ascii="宋体" w:hAnsi="宋体" w:eastAsia="宋体"/>
          <w:color w:val="00AE50"/>
          <w:sz w:val="18"/>
        </w:rPr>
        <w:t>Not Supported-该值意味着在事务中 bean 或者方法根本不能被调用。</w:t>
      </w:r>
    </w:p>
    <w:p>
      <w:pPr>
        <w:autoSpaceDE w:val="0"/>
        <w:autoSpaceDN w:val="0"/>
        <w:spacing w:before="234" w:after="0" w:line="234" w:lineRule="exact"/>
      </w:pPr>
      <w:r>
        <w:rPr>
          <w:rFonts w:ascii="宋体" w:hAnsi="宋体" w:eastAsia="宋体"/>
          <w:color w:val="000000"/>
          <w:sz w:val="18"/>
        </w:rPr>
        <w:t>14. 在 Java 中，负责对字节代码解释执行的是 (该题为必答题) 3</w:t>
      </w:r>
      <w:r>
        <w:br w:type="textWrapping"/>
      </w:r>
      <w:r>
        <w:rPr>
          <w:rFonts w:ascii="宋体" w:hAnsi="宋体" w:eastAsia="宋体"/>
          <w:color w:val="000000"/>
          <w:sz w:val="18"/>
        </w:rPr>
        <w:t>编译器</w:t>
      </w:r>
      <w:r>
        <w:br w:type="textWrapping"/>
      </w:r>
      <w:r>
        <w:rPr>
          <w:rFonts w:ascii="宋体" w:hAnsi="宋体" w:eastAsia="宋体"/>
          <w:color w:val="000000"/>
          <w:sz w:val="18"/>
        </w:rPr>
        <w:t>应用服务器</w:t>
      </w:r>
      <w:r>
        <w:br w:type="textWrapping"/>
      </w:r>
      <w:r>
        <w:rPr>
          <w:rFonts w:ascii="宋体" w:hAnsi="宋体" w:eastAsia="宋体"/>
          <w:color w:val="000000"/>
          <w:sz w:val="18"/>
        </w:rPr>
        <w:t>虚拟机</w:t>
      </w:r>
      <w:r>
        <w:br w:type="textWrapping"/>
      </w:r>
      <w:r>
        <w:rPr>
          <w:rFonts w:ascii="宋体" w:hAnsi="宋体" w:eastAsia="宋体"/>
          <w:color w:val="000000"/>
          <w:sz w:val="18"/>
        </w:rPr>
        <w:t>垃圾回收器</w:t>
      </w:r>
    </w:p>
    <w:p>
      <w:pPr>
        <w:autoSpaceDE w:val="0"/>
        <w:autoSpaceDN w:val="0"/>
        <w:spacing w:before="232" w:after="0" w:line="234" w:lineRule="exact"/>
      </w:pPr>
      <w:r>
        <w:rPr>
          <w:rFonts w:ascii="宋体" w:hAnsi="宋体" w:eastAsia="宋体"/>
          <w:color w:val="000000"/>
          <w:sz w:val="18"/>
        </w:rPr>
        <w:t>15. 在划分了等价类后，首先需要设计一个案例覆盖（ ）有效等价类 (该题为必答题) 2</w:t>
      </w:r>
      <w:r>
        <w:br w:type="textWrapping"/>
      </w:r>
      <w:r>
        <w:rPr>
          <w:rFonts w:ascii="宋体" w:hAnsi="宋体" w:eastAsia="宋体"/>
          <w:color w:val="000000"/>
          <w:sz w:val="18"/>
        </w:rPr>
        <w:t>等价类数量-1 个</w:t>
      </w:r>
      <w:r>
        <w:br w:type="textWrapping"/>
      </w:r>
      <w:r>
        <w:rPr>
          <w:rFonts w:ascii="宋体" w:hAnsi="宋体" w:eastAsia="宋体"/>
          <w:color w:val="000000"/>
          <w:sz w:val="18"/>
        </w:rPr>
        <w:t>尽可能多的</w:t>
      </w:r>
      <w:r>
        <w:br w:type="textWrapping"/>
      </w:r>
      <w:r>
        <w:rPr>
          <w:rFonts w:ascii="宋体" w:hAnsi="宋体" w:eastAsia="宋体"/>
          <w:color w:val="000000"/>
          <w:sz w:val="18"/>
          <w:shd w:val="clear" w:color="auto" w:fill="C0C0C0"/>
        </w:rPr>
        <w:t>2 个</w:t>
      </w:r>
      <w:r>
        <w:br w:type="textWrapping"/>
      </w:r>
      <w:r>
        <w:rPr>
          <w:rFonts w:ascii="宋体" w:hAnsi="宋体" w:eastAsia="宋体"/>
          <w:color w:val="000000"/>
          <w:sz w:val="18"/>
          <w:shd w:val="clear" w:color="auto" w:fill="C0C0C0"/>
        </w:rPr>
        <w:t>1 个</w:t>
      </w:r>
    </w:p>
    <w:p>
      <w:pPr>
        <w:autoSpaceDE w:val="0"/>
        <w:autoSpaceDN w:val="0"/>
        <w:spacing w:before="230" w:after="0" w:line="234" w:lineRule="exact"/>
      </w:pPr>
      <w:r>
        <w:rPr>
          <w:rFonts w:ascii="宋体" w:hAnsi="宋体" w:eastAsia="宋体"/>
          <w:color w:val="000000"/>
          <w:sz w:val="18"/>
        </w:rPr>
        <w:t>16. 压力测试属于（ ）阶段 (该题为必答题) 1</w:t>
      </w:r>
      <w:r>
        <w:br w:type="textWrapping"/>
      </w:r>
      <w:r>
        <w:rPr>
          <w:rFonts w:ascii="宋体" w:hAnsi="宋体" w:eastAsia="宋体"/>
          <w:color w:val="000000"/>
          <w:sz w:val="18"/>
        </w:rPr>
        <w:t>系统测试</w:t>
      </w:r>
      <w:r>
        <w:br w:type="textWrapping"/>
      </w:r>
      <w:r>
        <w:rPr>
          <w:rFonts w:ascii="宋体" w:hAnsi="宋体" w:eastAsia="宋体"/>
          <w:color w:val="000000"/>
          <w:sz w:val="18"/>
        </w:rPr>
        <w:t>集成测试</w:t>
      </w:r>
      <w:r>
        <w:br w:type="textWrapping"/>
      </w:r>
      <w:r>
        <w:rPr>
          <w:rFonts w:ascii="宋体" w:hAnsi="宋体" w:eastAsia="宋体"/>
          <w:color w:val="000000"/>
          <w:sz w:val="18"/>
        </w:rPr>
        <w:t>用户验收测试</w:t>
      </w:r>
      <w:r>
        <w:br w:type="textWrapping"/>
      </w:r>
      <w:r>
        <w:rPr>
          <w:rFonts w:ascii="宋体" w:hAnsi="宋体" w:eastAsia="宋体"/>
          <w:color w:val="000000"/>
          <w:sz w:val="18"/>
        </w:rPr>
        <w:t>单元测试</w:t>
      </w:r>
    </w:p>
    <w:p>
      <w:pPr>
        <w:autoSpaceDE w:val="0"/>
        <w:autoSpaceDN w:val="0"/>
        <w:spacing w:before="234" w:after="0" w:line="234" w:lineRule="exact"/>
      </w:pPr>
      <w:r>
        <w:rPr>
          <w:rFonts w:ascii="宋体" w:hAnsi="宋体" w:eastAsia="宋体"/>
          <w:color w:val="000000"/>
          <w:sz w:val="18"/>
        </w:rPr>
        <w:t>17. 可靠性测试属于（ ）阶段 (该题为必答题) 2</w:t>
      </w:r>
      <w:r>
        <w:br w:type="textWrapping"/>
      </w:r>
      <w:r>
        <w:rPr>
          <w:rFonts w:ascii="宋体" w:hAnsi="宋体" w:eastAsia="宋体"/>
          <w:color w:val="000000"/>
          <w:sz w:val="18"/>
        </w:rPr>
        <w:t>用户验收测试</w:t>
      </w:r>
      <w:r>
        <w:br w:type="textWrapping"/>
      </w:r>
      <w:r>
        <w:rPr>
          <w:rFonts w:ascii="宋体" w:hAnsi="宋体" w:eastAsia="宋体"/>
          <w:color w:val="000000"/>
          <w:sz w:val="18"/>
        </w:rPr>
        <w:t>系统测试</w:t>
      </w:r>
      <w:r>
        <w:br w:type="textWrapping"/>
      </w:r>
      <w:r>
        <w:rPr>
          <w:rFonts w:ascii="宋体" w:hAnsi="宋体" w:eastAsia="宋体"/>
          <w:color w:val="000000"/>
          <w:sz w:val="18"/>
        </w:rPr>
        <w:t>集成测试</w:t>
      </w:r>
      <w:r>
        <w:br w:type="textWrapping"/>
      </w:r>
      <w:r>
        <w:rPr>
          <w:rFonts w:ascii="宋体" w:hAnsi="宋体" w:eastAsia="宋体"/>
          <w:color w:val="000000"/>
          <w:sz w:val="18"/>
        </w:rPr>
        <w:t>单元测试</w:t>
      </w:r>
    </w:p>
    <w:p>
      <w:pPr>
        <w:autoSpaceDE w:val="0"/>
        <w:autoSpaceDN w:val="0"/>
        <w:spacing w:before="232" w:after="0" w:line="234" w:lineRule="exact"/>
      </w:pPr>
      <w:r>
        <w:rPr>
          <w:rFonts w:ascii="宋体" w:hAnsi="宋体" w:eastAsia="宋体"/>
          <w:color w:val="000000"/>
          <w:sz w:val="18"/>
        </w:rPr>
        <w:t>18. 系统测试阶段的测试对象不包括（ ） (该题为必答题) 2</w:t>
      </w:r>
      <w:r>
        <w:br w:type="textWrapping"/>
      </w:r>
      <w:r>
        <w:rPr>
          <w:rFonts w:ascii="宋体" w:hAnsi="宋体" w:eastAsia="宋体"/>
          <w:color w:val="000000"/>
          <w:sz w:val="18"/>
        </w:rPr>
        <w:t>硬件系统</w:t>
      </w:r>
    </w:p>
    <w:p>
      <w:pPr>
        <w:sectPr>
          <w:pgSz w:w="12240" w:h="15840"/>
          <w:pgMar w:top="502" w:right="700"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26" w:after="0" w:line="232" w:lineRule="exact"/>
      </w:pPr>
      <w:r>
        <w:rPr>
          <w:rFonts w:ascii="宋体" w:hAnsi="宋体" w:eastAsia="宋体"/>
          <w:color w:val="000000"/>
          <w:sz w:val="18"/>
        </w:rPr>
        <w:t>源程序</w:t>
      </w:r>
      <w:r>
        <w:br w:type="textWrapping"/>
      </w:r>
      <w:r>
        <w:rPr>
          <w:rFonts w:ascii="宋体" w:hAnsi="宋体" w:eastAsia="宋体"/>
          <w:color w:val="000000"/>
          <w:sz w:val="18"/>
        </w:rPr>
        <w:t>软件系统</w:t>
      </w:r>
      <w:r>
        <w:br w:type="textWrapping"/>
      </w:r>
      <w:r>
        <w:rPr>
          <w:rFonts w:ascii="宋体" w:hAnsi="宋体" w:eastAsia="宋体"/>
          <w:color w:val="000000"/>
          <w:sz w:val="18"/>
        </w:rPr>
        <w:t>文档</w:t>
      </w:r>
    </w:p>
    <w:p>
      <w:pPr>
        <w:autoSpaceDE w:val="0"/>
        <w:autoSpaceDN w:val="0"/>
        <w:spacing w:before="232" w:after="0" w:line="234" w:lineRule="exact"/>
      </w:pPr>
      <w:r>
        <w:rPr>
          <w:rFonts w:ascii="宋体" w:hAnsi="宋体" w:eastAsia="宋体"/>
          <w:color w:val="000000"/>
          <w:sz w:val="18"/>
        </w:rPr>
        <w:t>19. 下面哪个描述属于功能需求（ ） (该题为必答题) 4</w:t>
      </w:r>
      <w:r>
        <w:br w:type="textWrapping"/>
      </w:r>
      <w:r>
        <w:rPr>
          <w:rFonts w:ascii="宋体" w:hAnsi="宋体" w:eastAsia="宋体"/>
          <w:color w:val="000000"/>
          <w:sz w:val="18"/>
          <w:shd w:val="clear" w:color="auto" w:fill="C0C0C0"/>
        </w:rPr>
        <w:t>系统要求能够连续运行 1000 小时</w:t>
      </w:r>
      <w:r>
        <w:br w:type="textWrapping"/>
      </w:r>
      <w:r>
        <w:rPr>
          <w:rFonts w:ascii="宋体" w:hAnsi="宋体" w:eastAsia="宋体"/>
          <w:color w:val="000000"/>
          <w:sz w:val="18"/>
          <w:shd w:val="clear" w:color="auto" w:fill="C0C0C0"/>
        </w:rPr>
        <w:t>系统应按 J2EE 架构进行设计</w:t>
      </w:r>
      <w:r>
        <w:br w:type="textWrapping"/>
      </w:r>
      <w:r>
        <w:rPr>
          <w:rFonts w:ascii="宋体" w:hAnsi="宋体" w:eastAsia="宋体"/>
          <w:color w:val="000000"/>
          <w:sz w:val="18"/>
          <w:shd w:val="clear" w:color="auto" w:fill="C0C0C0"/>
        </w:rPr>
        <w:t>90%的响应时间小于 2 秒钟</w:t>
      </w:r>
      <w:r>
        <w:br w:type="textWrapping"/>
      </w:r>
      <w:r>
        <w:rPr>
          <w:rFonts w:ascii="宋体" w:hAnsi="宋体" w:eastAsia="宋体"/>
          <w:color w:val="000000"/>
          <w:sz w:val="18"/>
          <w:highlight w:val="yellow"/>
        </w:rPr>
        <w:t>随机选择 5%的用户发送广告消息</w:t>
      </w:r>
    </w:p>
    <w:p>
      <w:pPr>
        <w:autoSpaceDE w:val="0"/>
        <w:autoSpaceDN w:val="0"/>
        <w:spacing w:before="234" w:after="0" w:line="234" w:lineRule="exact"/>
      </w:pPr>
      <w:r>
        <w:rPr>
          <w:rFonts w:ascii="宋体" w:hAnsi="宋体" w:eastAsia="宋体"/>
          <w:color w:val="FF0000"/>
          <w:sz w:val="18"/>
        </w:rPr>
        <w:t>20. 使用瀑布模型术语，在软件测试 V 模型中，对应“需求分析”的测试阶段是（ ） (该题为必答题) 1</w:t>
      </w:r>
      <w:r>
        <w:br w:type="textWrapping"/>
      </w:r>
      <w:r>
        <w:rPr>
          <w:rFonts w:ascii="宋体" w:hAnsi="宋体" w:eastAsia="宋体"/>
          <w:color w:val="000000"/>
          <w:sz w:val="18"/>
        </w:rPr>
        <w:t>系统测试</w:t>
      </w:r>
      <w:r>
        <w:br w:type="textWrapping"/>
      </w:r>
      <w:r>
        <w:rPr>
          <w:rFonts w:ascii="宋体" w:hAnsi="宋体" w:eastAsia="宋体"/>
          <w:color w:val="000000"/>
          <w:sz w:val="18"/>
        </w:rPr>
        <w:t>集成测试</w:t>
      </w:r>
      <w:r>
        <w:br w:type="textWrapping"/>
      </w:r>
      <w:r>
        <w:rPr>
          <w:rFonts w:ascii="宋体" w:hAnsi="宋体" w:eastAsia="宋体"/>
          <w:color w:val="000000"/>
          <w:sz w:val="18"/>
        </w:rPr>
        <w:t>用户验收测试</w:t>
      </w:r>
      <w:r>
        <w:br w:type="textWrapping"/>
      </w:r>
      <w:r>
        <w:rPr>
          <w:rFonts w:ascii="宋体" w:hAnsi="宋体" w:eastAsia="宋体"/>
          <w:color w:val="000000"/>
          <w:sz w:val="18"/>
        </w:rPr>
        <w:t>单元测试</w:t>
      </w:r>
      <w:r>
        <w:br w:type="textWrapping"/>
      </w:r>
      <w:r>
        <w:rPr>
          <w:rFonts w:ascii="宋体" w:hAnsi="宋体" w:eastAsia="宋体"/>
          <w:color w:val="00AE50"/>
          <w:sz w:val="18"/>
        </w:rPr>
        <w:t>注释：</w:t>
      </w:r>
    </w:p>
    <w:p>
      <w:pPr>
        <w:autoSpaceDE w:val="0"/>
        <w:autoSpaceDN w:val="0"/>
        <w:spacing w:before="54" w:after="28" w:line="180" w:lineRule="exact"/>
        <w:ind w:left="1348" w:right="1348"/>
      </w:pPr>
      <w:r>
        <w:rPr>
          <w:rFonts w:ascii="宋体" w:hAnsi="宋体" w:eastAsia="宋体"/>
          <w:color w:val="00AE50"/>
          <w:sz w:val="18"/>
        </w:rPr>
        <w:t>预验收测试</w:t>
      </w:r>
    </w:p>
    <w:tbl>
      <w:tblPr>
        <w:tblStyle w:val="41"/>
        <w:tblW w:w="0" w:type="auto"/>
        <w:tblInd w:w="0" w:type="dxa"/>
        <w:tblLayout w:type="fixed"/>
        <w:tblCellMar>
          <w:top w:w="0" w:type="dxa"/>
          <w:left w:w="108" w:type="dxa"/>
          <w:bottom w:w="0" w:type="dxa"/>
          <w:right w:w="108" w:type="dxa"/>
        </w:tblCellMar>
      </w:tblPr>
      <w:tblGrid>
        <w:gridCol w:w="1258"/>
        <w:gridCol w:w="1126"/>
        <w:gridCol w:w="4776"/>
      </w:tblGrid>
      <w:tr>
        <w:tblPrEx>
          <w:tblCellMar>
            <w:top w:w="0" w:type="dxa"/>
            <w:left w:w="108" w:type="dxa"/>
            <w:bottom w:w="0" w:type="dxa"/>
            <w:right w:w="108" w:type="dxa"/>
          </w:tblCellMar>
        </w:tblPrEx>
        <w:trPr>
          <w:trHeight w:val="232" w:hRule="exact"/>
        </w:trPr>
        <w:tc>
          <w:tcPr>
            <w:tcW w:w="1258" w:type="dxa"/>
            <w:tcMar>
              <w:left w:w="0" w:type="dxa"/>
              <w:right w:w="0" w:type="dxa"/>
            </w:tcMar>
          </w:tcPr>
          <w:p>
            <w:pPr>
              <w:autoSpaceDE w:val="0"/>
              <w:autoSpaceDN w:val="0"/>
              <w:spacing w:before="26" w:after="0" w:line="180" w:lineRule="exact"/>
              <w:ind w:left="88" w:right="88"/>
            </w:pPr>
            <w:r>
              <w:rPr>
                <w:rFonts w:ascii="宋体" w:hAnsi="宋体" w:eastAsia="宋体"/>
                <w:color w:val="00AE50"/>
                <w:sz w:val="18"/>
              </w:rPr>
              <w:t>可行性分析</w:t>
            </w:r>
          </w:p>
        </w:tc>
        <w:tc>
          <w:tcPr>
            <w:tcW w:w="1126" w:type="dxa"/>
            <w:tcMar>
              <w:left w:w="0" w:type="dxa"/>
              <w:right w:w="0" w:type="dxa"/>
            </w:tcMar>
          </w:tcPr>
          <w:p>
            <w:pPr>
              <w:autoSpaceDE w:val="0"/>
              <w:autoSpaceDN w:val="0"/>
              <w:spacing w:before="26" w:after="0" w:line="180" w:lineRule="exact"/>
              <w:jc w:val="center"/>
            </w:pPr>
            <w:r>
              <w:rPr>
                <w:rFonts w:ascii="宋体" w:hAnsi="宋体" w:eastAsia="宋体"/>
                <w:color w:val="00AE50"/>
                <w:sz w:val="18"/>
              </w:rPr>
              <w:t>－－－－－&gt;</w:t>
            </w:r>
          </w:p>
        </w:tc>
        <w:tc>
          <w:tcPr>
            <w:tcW w:w="4776" w:type="dxa"/>
            <w:tcMar>
              <w:left w:w="0" w:type="dxa"/>
              <w:right w:w="0" w:type="dxa"/>
            </w:tcMar>
          </w:tcPr>
          <w:p>
            <w:pPr>
              <w:autoSpaceDE w:val="0"/>
              <w:autoSpaceDN w:val="0"/>
              <w:spacing w:before="26" w:after="0" w:line="180" w:lineRule="exact"/>
              <w:ind w:left="404" w:right="404"/>
            </w:pPr>
            <w:r>
              <w:rPr>
                <w:rFonts w:ascii="宋体" w:hAnsi="宋体" w:eastAsia="宋体"/>
                <w:color w:val="00AE50"/>
                <w:sz w:val="18"/>
              </w:rPr>
              <w:t>验收测试</w:t>
            </w:r>
          </w:p>
        </w:tc>
      </w:tr>
      <w:tr>
        <w:tblPrEx>
          <w:tblCellMar>
            <w:top w:w="0" w:type="dxa"/>
            <w:left w:w="108" w:type="dxa"/>
            <w:bottom w:w="0" w:type="dxa"/>
            <w:right w:w="108" w:type="dxa"/>
          </w:tblCellMar>
        </w:tblPrEx>
        <w:trPr>
          <w:trHeight w:val="232" w:hRule="exact"/>
        </w:trPr>
        <w:tc>
          <w:tcPr>
            <w:tcW w:w="1258" w:type="dxa"/>
            <w:tcMar>
              <w:left w:w="0" w:type="dxa"/>
              <w:right w:w="0" w:type="dxa"/>
            </w:tcMar>
          </w:tcPr>
          <w:p>
            <w:pPr>
              <w:autoSpaceDE w:val="0"/>
              <w:autoSpaceDN w:val="0"/>
              <w:spacing w:before="26" w:after="0" w:line="180" w:lineRule="exact"/>
              <w:ind w:left="180" w:right="180"/>
            </w:pPr>
            <w:r>
              <w:rPr>
                <w:rFonts w:ascii="宋体" w:hAnsi="宋体" w:eastAsia="宋体"/>
                <w:color w:val="00AE50"/>
                <w:sz w:val="18"/>
              </w:rPr>
              <w:t>↘</w:t>
            </w:r>
          </w:p>
        </w:tc>
        <w:tc>
          <w:tcPr>
            <w:tcW w:w="1126" w:type="dxa"/>
            <w:tcMar>
              <w:left w:w="0" w:type="dxa"/>
              <w:right w:w="0" w:type="dxa"/>
            </w:tcMar>
          </w:tcPr>
          <w:p>
            <w:pPr>
              <w:autoSpaceDE w:val="0"/>
              <w:autoSpaceDN w:val="0"/>
              <w:spacing w:before="26" w:after="0" w:line="180" w:lineRule="exact"/>
              <w:jc w:val="center"/>
            </w:pPr>
            <w:r>
              <w:rPr>
                <w:rFonts w:ascii="宋体" w:hAnsi="宋体" w:eastAsia="宋体"/>
                <w:color w:val="00AE50"/>
                <w:sz w:val="18"/>
              </w:rPr>
              <w:t>预系统测试</w:t>
            </w:r>
          </w:p>
        </w:tc>
        <w:tc>
          <w:tcPr>
            <w:tcW w:w="4776" w:type="dxa"/>
            <w:tcMar>
              <w:left w:w="0" w:type="dxa"/>
              <w:right w:w="0" w:type="dxa"/>
            </w:tcMar>
          </w:tcPr>
          <w:p>
            <w:pPr>
              <w:autoSpaceDE w:val="0"/>
              <w:autoSpaceDN w:val="0"/>
              <w:spacing w:before="26" w:after="0" w:line="180" w:lineRule="exact"/>
              <w:ind w:left="764" w:right="764"/>
            </w:pPr>
            <w:r>
              <w:rPr>
                <w:rFonts w:ascii="宋体" w:hAnsi="宋体" w:eastAsia="宋体"/>
                <w:color w:val="00AE50"/>
                <w:sz w:val="18"/>
              </w:rPr>
              <w:t>↗</w:t>
            </w:r>
          </w:p>
        </w:tc>
      </w:tr>
      <w:tr>
        <w:tblPrEx>
          <w:tblCellMar>
            <w:top w:w="0" w:type="dxa"/>
            <w:left w:w="108" w:type="dxa"/>
            <w:bottom w:w="0" w:type="dxa"/>
            <w:right w:w="108" w:type="dxa"/>
          </w:tblCellMar>
        </w:tblPrEx>
        <w:trPr>
          <w:trHeight w:val="236" w:hRule="exact"/>
        </w:trPr>
        <w:tc>
          <w:tcPr>
            <w:tcW w:w="1258" w:type="dxa"/>
            <w:tcMar>
              <w:left w:w="0" w:type="dxa"/>
              <w:right w:w="0" w:type="dxa"/>
            </w:tcMar>
          </w:tcPr>
          <w:p>
            <w:pPr>
              <w:autoSpaceDE w:val="0"/>
              <w:autoSpaceDN w:val="0"/>
              <w:spacing w:before="28" w:after="0" w:line="180" w:lineRule="exact"/>
              <w:ind w:left="180" w:right="180"/>
            </w:pPr>
            <w:r>
              <w:rPr>
                <w:rFonts w:ascii="宋体" w:hAnsi="宋体" w:eastAsia="宋体"/>
                <w:color w:val="00AE50"/>
                <w:sz w:val="18"/>
              </w:rPr>
              <w:t>需求分析</w:t>
            </w:r>
          </w:p>
        </w:tc>
        <w:tc>
          <w:tcPr>
            <w:tcW w:w="1126" w:type="dxa"/>
            <w:tcMar>
              <w:left w:w="0" w:type="dxa"/>
              <w:right w:w="0" w:type="dxa"/>
            </w:tcMar>
          </w:tcPr>
          <w:p>
            <w:pPr>
              <w:autoSpaceDE w:val="0"/>
              <w:autoSpaceDN w:val="0"/>
              <w:spacing w:before="28" w:after="0" w:line="180" w:lineRule="exact"/>
              <w:jc w:val="center"/>
            </w:pPr>
            <w:r>
              <w:rPr>
                <w:rFonts w:ascii="宋体" w:hAnsi="宋体" w:eastAsia="宋体"/>
                <w:color w:val="00AE50"/>
                <w:sz w:val="18"/>
              </w:rPr>
              <w:t>－－－－－&gt;</w:t>
            </w:r>
          </w:p>
        </w:tc>
        <w:tc>
          <w:tcPr>
            <w:tcW w:w="4776" w:type="dxa"/>
            <w:tcMar>
              <w:left w:w="0" w:type="dxa"/>
              <w:right w:w="0" w:type="dxa"/>
            </w:tcMar>
          </w:tcPr>
          <w:p>
            <w:pPr>
              <w:autoSpaceDE w:val="0"/>
              <w:autoSpaceDN w:val="0"/>
              <w:spacing w:before="28" w:after="0" w:line="180" w:lineRule="exact"/>
              <w:ind w:left="316" w:right="316"/>
            </w:pPr>
            <w:r>
              <w:rPr>
                <w:rFonts w:ascii="宋体" w:hAnsi="宋体" w:eastAsia="宋体"/>
                <w:color w:val="00AE50"/>
                <w:sz w:val="18"/>
              </w:rPr>
              <w:t>系统测试</w:t>
            </w:r>
          </w:p>
        </w:tc>
      </w:tr>
      <w:tr>
        <w:tblPrEx>
          <w:tblCellMar>
            <w:top w:w="0" w:type="dxa"/>
            <w:left w:w="108" w:type="dxa"/>
            <w:bottom w:w="0" w:type="dxa"/>
            <w:right w:w="108" w:type="dxa"/>
          </w:tblCellMar>
        </w:tblPrEx>
        <w:trPr>
          <w:trHeight w:val="232" w:hRule="exact"/>
        </w:trPr>
        <w:tc>
          <w:tcPr>
            <w:tcW w:w="1258" w:type="dxa"/>
            <w:tcMar>
              <w:left w:w="0" w:type="dxa"/>
              <w:right w:w="0" w:type="dxa"/>
            </w:tcMar>
          </w:tcPr>
          <w:p>
            <w:pPr>
              <w:autoSpaceDE w:val="0"/>
              <w:autoSpaceDN w:val="0"/>
              <w:spacing w:before="26" w:after="0" w:line="180" w:lineRule="exact"/>
              <w:ind w:left="360" w:right="360"/>
            </w:pPr>
            <w:r>
              <w:rPr>
                <w:rFonts w:ascii="宋体" w:hAnsi="宋体" w:eastAsia="宋体"/>
                <w:color w:val="00AE50"/>
                <w:sz w:val="18"/>
              </w:rPr>
              <w:t>↘</w:t>
            </w:r>
          </w:p>
        </w:tc>
        <w:tc>
          <w:tcPr>
            <w:tcW w:w="1126" w:type="dxa"/>
            <w:tcMar>
              <w:left w:w="0" w:type="dxa"/>
              <w:right w:w="0" w:type="dxa"/>
            </w:tcMar>
          </w:tcPr>
          <w:p>
            <w:pPr>
              <w:autoSpaceDE w:val="0"/>
              <w:autoSpaceDN w:val="0"/>
              <w:spacing w:before="26" w:after="0" w:line="180" w:lineRule="exact"/>
              <w:jc w:val="center"/>
            </w:pPr>
            <w:r>
              <w:rPr>
                <w:rFonts w:ascii="宋体" w:hAnsi="宋体" w:eastAsia="宋体"/>
                <w:color w:val="00AE50"/>
                <w:sz w:val="18"/>
              </w:rPr>
              <w:t>预集成测试</w:t>
            </w:r>
          </w:p>
        </w:tc>
        <w:tc>
          <w:tcPr>
            <w:tcW w:w="4776" w:type="dxa"/>
            <w:tcMar>
              <w:left w:w="0" w:type="dxa"/>
              <w:right w:w="0" w:type="dxa"/>
            </w:tcMar>
          </w:tcPr>
          <w:p>
            <w:pPr>
              <w:autoSpaceDE w:val="0"/>
              <w:autoSpaceDN w:val="0"/>
              <w:spacing w:before="26" w:after="0" w:line="180" w:lineRule="exact"/>
              <w:ind w:left="584" w:right="584"/>
            </w:pPr>
            <w:r>
              <w:rPr>
                <w:rFonts w:ascii="宋体" w:hAnsi="宋体" w:eastAsia="宋体"/>
                <w:color w:val="00AE50"/>
                <w:sz w:val="18"/>
              </w:rPr>
              <w:t>↗</w:t>
            </w:r>
          </w:p>
        </w:tc>
      </w:tr>
      <w:tr>
        <w:tblPrEx>
          <w:tblCellMar>
            <w:top w:w="0" w:type="dxa"/>
            <w:left w:w="108" w:type="dxa"/>
            <w:bottom w:w="0" w:type="dxa"/>
            <w:right w:w="108" w:type="dxa"/>
          </w:tblCellMar>
        </w:tblPrEx>
        <w:trPr>
          <w:trHeight w:val="234" w:hRule="exact"/>
        </w:trPr>
        <w:tc>
          <w:tcPr>
            <w:tcW w:w="1258" w:type="dxa"/>
            <w:tcMar>
              <w:left w:w="0" w:type="dxa"/>
              <w:right w:w="0" w:type="dxa"/>
            </w:tcMar>
          </w:tcPr>
          <w:p>
            <w:pPr>
              <w:autoSpaceDE w:val="0"/>
              <w:autoSpaceDN w:val="0"/>
              <w:spacing w:before="28" w:after="0" w:line="180" w:lineRule="exact"/>
              <w:ind w:left="178" w:right="178"/>
              <w:jc w:val="right"/>
            </w:pPr>
            <w:r>
              <w:rPr>
                <w:rFonts w:ascii="宋体" w:hAnsi="宋体" w:eastAsia="宋体"/>
                <w:color w:val="00AE50"/>
                <w:sz w:val="18"/>
              </w:rPr>
              <w:t>概要设计</w:t>
            </w:r>
          </w:p>
        </w:tc>
        <w:tc>
          <w:tcPr>
            <w:tcW w:w="1126" w:type="dxa"/>
            <w:tcMar>
              <w:left w:w="0" w:type="dxa"/>
              <w:right w:w="0" w:type="dxa"/>
            </w:tcMar>
          </w:tcPr>
          <w:p>
            <w:pPr>
              <w:autoSpaceDE w:val="0"/>
              <w:autoSpaceDN w:val="0"/>
              <w:spacing w:before="28" w:after="0" w:line="180" w:lineRule="exact"/>
              <w:jc w:val="center"/>
            </w:pPr>
            <w:r>
              <w:rPr>
                <w:rFonts w:ascii="宋体" w:hAnsi="宋体" w:eastAsia="宋体"/>
                <w:color w:val="00AE50"/>
                <w:sz w:val="18"/>
              </w:rPr>
              <w:t>－－－－－&gt;</w:t>
            </w:r>
          </w:p>
        </w:tc>
        <w:tc>
          <w:tcPr>
            <w:tcW w:w="4776" w:type="dxa"/>
            <w:tcMar>
              <w:left w:w="0" w:type="dxa"/>
              <w:right w:w="0" w:type="dxa"/>
            </w:tcMar>
          </w:tcPr>
          <w:p>
            <w:pPr>
              <w:autoSpaceDE w:val="0"/>
              <w:autoSpaceDN w:val="0"/>
              <w:spacing w:before="28" w:after="0" w:line="180" w:lineRule="exact"/>
              <w:ind w:left="224" w:right="224"/>
            </w:pPr>
            <w:r>
              <w:rPr>
                <w:rFonts w:ascii="宋体" w:hAnsi="宋体" w:eastAsia="宋体"/>
                <w:color w:val="00AE50"/>
                <w:sz w:val="18"/>
              </w:rPr>
              <w:t>集成测试</w:t>
            </w:r>
          </w:p>
        </w:tc>
      </w:tr>
      <w:tr>
        <w:tblPrEx>
          <w:tblCellMar>
            <w:top w:w="0" w:type="dxa"/>
            <w:left w:w="108" w:type="dxa"/>
            <w:bottom w:w="0" w:type="dxa"/>
            <w:right w:w="108" w:type="dxa"/>
          </w:tblCellMar>
        </w:tblPrEx>
        <w:trPr>
          <w:trHeight w:val="234" w:hRule="exact"/>
        </w:trPr>
        <w:tc>
          <w:tcPr>
            <w:tcW w:w="1258" w:type="dxa"/>
            <w:tcMar>
              <w:left w:w="0" w:type="dxa"/>
              <w:right w:w="0" w:type="dxa"/>
            </w:tcMar>
          </w:tcPr>
          <w:p>
            <w:pPr>
              <w:autoSpaceDE w:val="0"/>
              <w:autoSpaceDN w:val="0"/>
              <w:spacing w:before="26" w:after="0" w:line="180" w:lineRule="exact"/>
              <w:jc w:val="center"/>
            </w:pPr>
            <w:r>
              <w:rPr>
                <w:rFonts w:ascii="宋体" w:hAnsi="宋体" w:eastAsia="宋体"/>
                <w:color w:val="00AE50"/>
                <w:sz w:val="18"/>
              </w:rPr>
              <w:t>↘</w:t>
            </w:r>
          </w:p>
        </w:tc>
        <w:tc>
          <w:tcPr>
            <w:tcW w:w="1126" w:type="dxa"/>
            <w:tcMar>
              <w:left w:w="0" w:type="dxa"/>
              <w:right w:w="0" w:type="dxa"/>
            </w:tcMar>
          </w:tcPr>
          <w:p>
            <w:pPr>
              <w:autoSpaceDE w:val="0"/>
              <w:autoSpaceDN w:val="0"/>
              <w:spacing w:before="26" w:after="0" w:line="180" w:lineRule="exact"/>
              <w:jc w:val="center"/>
            </w:pPr>
            <w:r>
              <w:rPr>
                <w:rFonts w:ascii="宋体" w:hAnsi="宋体" w:eastAsia="宋体"/>
                <w:color w:val="00AE50"/>
                <w:sz w:val="18"/>
              </w:rPr>
              <w:t>预单元测试</w:t>
            </w:r>
          </w:p>
        </w:tc>
        <w:tc>
          <w:tcPr>
            <w:tcW w:w="4776" w:type="dxa"/>
            <w:tcMar>
              <w:left w:w="0" w:type="dxa"/>
              <w:right w:w="0" w:type="dxa"/>
            </w:tcMar>
          </w:tcPr>
          <w:p>
            <w:pPr>
              <w:autoSpaceDE w:val="0"/>
              <w:autoSpaceDN w:val="0"/>
              <w:spacing w:before="26" w:after="0" w:line="180" w:lineRule="exact"/>
              <w:ind w:left="404" w:right="404"/>
            </w:pPr>
            <w:r>
              <w:rPr>
                <w:rFonts w:ascii="宋体" w:hAnsi="宋体" w:eastAsia="宋体"/>
                <w:color w:val="00AE50"/>
                <w:sz w:val="18"/>
              </w:rPr>
              <w:t>↗</w:t>
            </w:r>
          </w:p>
        </w:tc>
      </w:tr>
      <w:tr>
        <w:tblPrEx>
          <w:tblCellMar>
            <w:top w:w="0" w:type="dxa"/>
            <w:left w:w="108" w:type="dxa"/>
            <w:bottom w:w="0" w:type="dxa"/>
            <w:right w:w="108" w:type="dxa"/>
          </w:tblCellMar>
        </w:tblPrEx>
        <w:trPr>
          <w:trHeight w:val="234" w:hRule="exact"/>
        </w:trPr>
        <w:tc>
          <w:tcPr>
            <w:tcW w:w="1258" w:type="dxa"/>
            <w:tcMar>
              <w:left w:w="0" w:type="dxa"/>
              <w:right w:w="0" w:type="dxa"/>
            </w:tcMar>
          </w:tcPr>
          <w:p>
            <w:pPr>
              <w:autoSpaceDE w:val="0"/>
              <w:autoSpaceDN w:val="0"/>
              <w:spacing w:before="28" w:after="0" w:line="180" w:lineRule="exact"/>
              <w:ind w:left="90" w:right="90"/>
              <w:jc w:val="right"/>
            </w:pPr>
            <w:r>
              <w:rPr>
                <w:rFonts w:ascii="宋体" w:hAnsi="宋体" w:eastAsia="宋体"/>
                <w:color w:val="00AE50"/>
                <w:sz w:val="18"/>
              </w:rPr>
              <w:t>详细设计</w:t>
            </w:r>
          </w:p>
        </w:tc>
        <w:tc>
          <w:tcPr>
            <w:tcW w:w="1126" w:type="dxa"/>
            <w:vMerge w:val="restart"/>
            <w:tcMar>
              <w:left w:w="0" w:type="dxa"/>
              <w:right w:w="0" w:type="dxa"/>
            </w:tcMar>
          </w:tcPr>
          <w:p>
            <w:pPr>
              <w:autoSpaceDE w:val="0"/>
              <w:autoSpaceDN w:val="0"/>
              <w:spacing w:before="28" w:after="0" w:line="180" w:lineRule="exact"/>
              <w:jc w:val="center"/>
            </w:pPr>
            <w:r>
              <w:rPr>
                <w:rFonts w:ascii="宋体" w:hAnsi="宋体" w:eastAsia="宋体"/>
                <w:color w:val="00AE50"/>
                <w:sz w:val="18"/>
              </w:rPr>
              <w:t>－－－－－&gt;</w:t>
            </w:r>
          </w:p>
        </w:tc>
        <w:tc>
          <w:tcPr>
            <w:tcW w:w="4776" w:type="dxa"/>
            <w:tcMar>
              <w:left w:w="0" w:type="dxa"/>
              <w:right w:w="0" w:type="dxa"/>
            </w:tcMar>
          </w:tcPr>
          <w:p>
            <w:pPr>
              <w:autoSpaceDE w:val="0"/>
              <w:autoSpaceDN w:val="0"/>
              <w:spacing w:before="28" w:after="0" w:line="180" w:lineRule="exact"/>
              <w:ind w:left="136" w:right="136"/>
            </w:pPr>
            <w:r>
              <w:rPr>
                <w:rFonts w:ascii="宋体" w:hAnsi="宋体" w:eastAsia="宋体"/>
                <w:color w:val="00AE50"/>
                <w:sz w:val="18"/>
              </w:rPr>
              <w:t>单元测试</w:t>
            </w:r>
          </w:p>
        </w:tc>
      </w:tr>
      <w:tr>
        <w:tblPrEx>
          <w:tblCellMar>
            <w:top w:w="0" w:type="dxa"/>
            <w:left w:w="108" w:type="dxa"/>
            <w:bottom w:w="0" w:type="dxa"/>
            <w:right w:w="108" w:type="dxa"/>
          </w:tblCellMar>
        </w:tblPrEx>
        <w:trPr>
          <w:trHeight w:val="232" w:hRule="exact"/>
        </w:trPr>
        <w:tc>
          <w:tcPr>
            <w:tcW w:w="1258" w:type="dxa"/>
            <w:tcMar>
              <w:left w:w="0" w:type="dxa"/>
              <w:right w:w="0" w:type="dxa"/>
            </w:tcMar>
          </w:tcPr>
          <w:p>
            <w:pPr>
              <w:autoSpaceDE w:val="0"/>
              <w:autoSpaceDN w:val="0"/>
              <w:spacing w:before="26" w:after="0" w:line="180" w:lineRule="exact"/>
              <w:ind w:left="358" w:right="358"/>
              <w:jc w:val="right"/>
            </w:pPr>
            <w:r>
              <w:rPr>
                <w:rFonts w:ascii="宋体" w:hAnsi="宋体" w:eastAsia="宋体"/>
                <w:color w:val="00AE50"/>
                <w:sz w:val="18"/>
              </w:rPr>
              <w:t>↘</w:t>
            </w:r>
          </w:p>
        </w:tc>
        <w:tc>
          <w:tcPr>
            <w:tcW w:w="3604" w:type="dxa"/>
            <w:vMerge w:val="continue"/>
          </w:tcPr>
          <w:p/>
        </w:tc>
        <w:tc>
          <w:tcPr>
            <w:tcW w:w="4776" w:type="dxa"/>
            <w:tcMar>
              <w:left w:w="0" w:type="dxa"/>
              <w:right w:w="0" w:type="dxa"/>
            </w:tcMar>
          </w:tcPr>
          <w:p>
            <w:pPr>
              <w:autoSpaceDE w:val="0"/>
              <w:autoSpaceDN w:val="0"/>
              <w:spacing w:before="26" w:after="0" w:line="180" w:lineRule="exact"/>
              <w:ind w:left="44" w:right="44"/>
            </w:pPr>
            <w:r>
              <w:rPr>
                <w:rFonts w:ascii="宋体" w:hAnsi="宋体" w:eastAsia="宋体"/>
                <w:color w:val="00AE50"/>
                <w:sz w:val="18"/>
              </w:rPr>
              <w:t>↗</w:t>
            </w:r>
          </w:p>
        </w:tc>
      </w:tr>
    </w:tbl>
    <w:p>
      <w:pPr>
        <w:autoSpaceDE w:val="0"/>
        <w:autoSpaceDN w:val="0"/>
        <w:spacing w:before="26" w:after="0" w:line="180" w:lineRule="exact"/>
        <w:ind w:left="1440" w:right="1440"/>
      </w:pPr>
      <w:r>
        <w:rPr>
          <w:rFonts w:ascii="宋体" w:hAnsi="宋体" w:eastAsia="宋体"/>
          <w:color w:val="00AE50"/>
          <w:sz w:val="18"/>
        </w:rPr>
        <w:t>编码</w:t>
      </w:r>
    </w:p>
    <w:p>
      <w:pPr>
        <w:autoSpaceDE w:val="0"/>
        <w:autoSpaceDN w:val="0"/>
        <w:spacing w:before="232" w:after="0" w:line="234" w:lineRule="exact"/>
      </w:pPr>
      <w:r>
        <w:rPr>
          <w:rFonts w:ascii="宋体" w:hAnsi="宋体" w:eastAsia="宋体"/>
          <w:color w:val="000000"/>
          <w:sz w:val="18"/>
        </w:rPr>
        <w:t>21. “均匀分散、齐整可比”这个描述与哪种测试方法一般知识有关：（ ） (该题为必答题) 1</w:t>
      </w:r>
      <w:r>
        <w:br w:type="textWrapping"/>
      </w:r>
      <w:r>
        <w:rPr>
          <w:rFonts w:ascii="宋体" w:hAnsi="宋体" w:eastAsia="宋体"/>
          <w:color w:val="000000"/>
          <w:sz w:val="18"/>
        </w:rPr>
        <w:t>正交法</w:t>
      </w:r>
      <w:r>
        <w:br w:type="textWrapping"/>
      </w:r>
      <w:r>
        <w:rPr>
          <w:rFonts w:ascii="宋体" w:hAnsi="宋体" w:eastAsia="宋体"/>
          <w:color w:val="000000"/>
          <w:sz w:val="18"/>
        </w:rPr>
        <w:t>决策表</w:t>
      </w:r>
      <w:r>
        <w:br w:type="textWrapping"/>
      </w:r>
      <w:r>
        <w:rPr>
          <w:rFonts w:ascii="宋体" w:hAnsi="宋体" w:eastAsia="宋体"/>
          <w:color w:val="000000"/>
          <w:sz w:val="18"/>
        </w:rPr>
        <w:t>因果图</w:t>
      </w:r>
      <w:r>
        <w:br w:type="textWrapping"/>
      </w:r>
      <w:r>
        <w:rPr>
          <w:rFonts w:ascii="宋体" w:hAnsi="宋体" w:eastAsia="宋体"/>
          <w:color w:val="000000"/>
          <w:sz w:val="18"/>
        </w:rPr>
        <w:t>等价类分析法</w:t>
      </w:r>
    </w:p>
    <w:p>
      <w:pPr>
        <w:autoSpaceDE w:val="0"/>
        <w:autoSpaceDN w:val="0"/>
        <w:spacing w:before="232" w:after="0" w:line="234" w:lineRule="exact"/>
      </w:pPr>
      <w:r>
        <w:rPr>
          <w:rFonts w:ascii="宋体" w:hAnsi="宋体" w:eastAsia="宋体"/>
          <w:color w:val="000000"/>
          <w:sz w:val="18"/>
        </w:rPr>
        <w:t>22. 以下状态迁移图（中括号表示状态，箭头表示边）：</w:t>
      </w:r>
      <w:r>
        <w:br w:type="textWrapping"/>
      </w:r>
      <w:r>
        <w:rPr>
          <w:rFonts w:ascii="宋体" w:hAnsi="宋体" w:eastAsia="宋体"/>
          <w:color w:val="000000"/>
          <w:sz w:val="18"/>
        </w:rPr>
        <w:t>[a]-&gt;[b],[b]-&gt;[c],[b]-&gt;[d],[c]-&gt;[d],[b]-&gt;[e]</w:t>
      </w:r>
      <w:r>
        <w:br w:type="textWrapping"/>
      </w:r>
      <w:r>
        <w:rPr>
          <w:rFonts w:ascii="宋体" w:hAnsi="宋体" w:eastAsia="宋体"/>
          <w:color w:val="000000"/>
          <w:sz w:val="18"/>
        </w:rPr>
        <w:t>则覆盖所有边至少需要（ ）个案例 (该题为必答题) 1</w:t>
      </w:r>
      <w:r>
        <w:br w:type="textWrapping"/>
      </w:r>
      <w:r>
        <w:rPr>
          <w:rFonts w:ascii="宋体" w:hAnsi="宋体" w:eastAsia="宋体"/>
          <w:color w:val="000000"/>
          <w:sz w:val="18"/>
          <w:highlight w:val="yellow"/>
        </w:rPr>
        <w:t>3</w:t>
      </w:r>
      <w:r>
        <w:br w:type="textWrapping"/>
      </w:r>
      <w:r>
        <w:rPr>
          <w:rFonts w:ascii="宋体" w:hAnsi="宋体" w:eastAsia="宋体"/>
          <w:color w:val="000000"/>
          <w:sz w:val="18"/>
          <w:shd w:val="clear" w:color="auto" w:fill="C0C0C0"/>
        </w:rPr>
        <w:t>2</w:t>
      </w:r>
      <w:r>
        <w:br w:type="textWrapping"/>
      </w:r>
      <w:r>
        <w:rPr>
          <w:rFonts w:ascii="宋体" w:hAnsi="宋体" w:eastAsia="宋体"/>
          <w:color w:val="000000"/>
          <w:sz w:val="18"/>
          <w:shd w:val="clear" w:color="auto" w:fill="C0C0C0"/>
        </w:rPr>
        <w:t>4</w:t>
      </w:r>
      <w:r>
        <w:br w:type="textWrapping"/>
      </w:r>
      <w:r>
        <w:rPr>
          <w:rFonts w:ascii="宋体" w:hAnsi="宋体" w:eastAsia="宋体"/>
          <w:color w:val="000000"/>
          <w:sz w:val="18"/>
          <w:shd w:val="clear" w:color="auto" w:fill="C0C0C0"/>
        </w:rPr>
        <w:t>1</w:t>
      </w:r>
      <w:r>
        <w:br w:type="textWrapping"/>
      </w:r>
      <w:r>
        <w:rPr>
          <w:rFonts w:ascii="宋体" w:hAnsi="宋体" w:eastAsia="宋体"/>
          <w:color w:val="00AE50"/>
          <w:sz w:val="18"/>
        </w:rPr>
        <w:t>注释：</w:t>
      </w:r>
      <w:r>
        <w:br w:type="textWrapping"/>
      </w:r>
      <w:r>
        <w:rPr>
          <w:rFonts w:ascii="宋体" w:hAnsi="宋体" w:eastAsia="宋体"/>
          <w:color w:val="00AE50"/>
          <w:sz w:val="18"/>
        </w:rPr>
        <w:t>a-&gt;b-&gt;e</w:t>
      </w:r>
      <w:r>
        <w:br w:type="textWrapping"/>
      </w:r>
      <w:r>
        <w:rPr>
          <w:rFonts w:ascii="宋体" w:hAnsi="宋体" w:eastAsia="宋体"/>
          <w:color w:val="00AE50"/>
          <w:sz w:val="18"/>
        </w:rPr>
        <w:t>a-&gt;b-&gt;c-&gt;d</w:t>
      </w:r>
      <w:r>
        <w:br w:type="textWrapping"/>
      </w:r>
      <w:r>
        <w:rPr>
          <w:rFonts w:ascii="宋体" w:hAnsi="宋体" w:eastAsia="宋体"/>
          <w:color w:val="00AE50"/>
          <w:sz w:val="18"/>
        </w:rPr>
        <w:t>a-&gt;b-&gt;d</w:t>
      </w:r>
    </w:p>
    <w:p>
      <w:pPr>
        <w:autoSpaceDE w:val="0"/>
        <w:autoSpaceDN w:val="0"/>
        <w:spacing w:before="230" w:after="0" w:line="234" w:lineRule="exact"/>
      </w:pPr>
      <w:r>
        <w:rPr>
          <w:rFonts w:ascii="宋体" w:hAnsi="宋体" w:eastAsia="宋体"/>
          <w:color w:val="000000"/>
          <w:sz w:val="18"/>
        </w:rPr>
        <w:t>23. 测试系统长时间运行的表现，以期发现一些资源泄露等问题。这种测试类型一般知识是 (该题为必答题) 4</w:t>
      </w:r>
      <w:r>
        <w:br w:type="textWrapping"/>
      </w:r>
      <w:r>
        <w:rPr>
          <w:rFonts w:ascii="宋体" w:hAnsi="宋体" w:eastAsia="宋体"/>
          <w:color w:val="000000"/>
          <w:sz w:val="18"/>
        </w:rPr>
        <w:t>强度测试</w:t>
      </w:r>
      <w:r>
        <w:br w:type="textWrapping"/>
      </w:r>
      <w:r>
        <w:rPr>
          <w:rFonts w:ascii="宋体" w:hAnsi="宋体" w:eastAsia="宋体"/>
          <w:color w:val="000000"/>
          <w:sz w:val="18"/>
        </w:rPr>
        <w:t>基准测试</w:t>
      </w:r>
      <w:r>
        <w:br w:type="textWrapping"/>
      </w:r>
      <w:r>
        <w:rPr>
          <w:rFonts w:ascii="宋体" w:hAnsi="宋体" w:eastAsia="宋体"/>
          <w:color w:val="000000"/>
          <w:sz w:val="18"/>
        </w:rPr>
        <w:t>负载测试</w:t>
      </w:r>
      <w:r>
        <w:br w:type="textWrapping"/>
      </w:r>
      <w:r>
        <w:rPr>
          <w:rFonts w:ascii="宋体" w:hAnsi="宋体" w:eastAsia="宋体"/>
          <w:color w:val="000000"/>
          <w:sz w:val="18"/>
        </w:rPr>
        <w:t>稳定性测试</w:t>
      </w:r>
    </w:p>
    <w:p>
      <w:pPr>
        <w:sectPr>
          <w:pgSz w:w="12240" w:h="15840"/>
          <w:pgMar w:top="502" w:right="708"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458" w:after="144" w:line="232" w:lineRule="exact"/>
      </w:pPr>
      <w:r>
        <w:rPr>
          <w:rFonts w:ascii="宋体" w:hAnsi="宋体" w:eastAsia="宋体"/>
          <w:color w:val="000000"/>
          <w:sz w:val="18"/>
        </w:rPr>
        <w:t>24. 软件测试方法一般知识中，___称为功能测试，___测试称为结构测试。 (该题为必答题) 4</w:t>
      </w:r>
      <w:r>
        <w:br w:type="textWrapping"/>
      </w:r>
      <w:r>
        <w:rPr>
          <w:rFonts w:ascii="宋体" w:hAnsi="宋体" w:eastAsia="宋体"/>
          <w:color w:val="000000"/>
          <w:sz w:val="18"/>
          <w:shd w:val="clear" w:color="auto" w:fill="C0C0C0"/>
        </w:rPr>
        <w:t>灰盒测试 白盒测试</w:t>
      </w:r>
      <w:r>
        <w:br w:type="textWrapping"/>
      </w:r>
      <w:r>
        <w:rPr>
          <w:rFonts w:ascii="宋体" w:hAnsi="宋体" w:eastAsia="宋体"/>
          <w:color w:val="000000"/>
          <w:sz w:val="18"/>
          <w:shd w:val="clear" w:color="auto" w:fill="C0C0C0"/>
        </w:rPr>
        <w:t>白盒 黑盒</w:t>
      </w:r>
      <w:r>
        <w:br w:type="textWrapping"/>
      </w:r>
      <w:r>
        <w:rPr>
          <w:rFonts w:ascii="宋体" w:hAnsi="宋体" w:eastAsia="宋体"/>
          <w:color w:val="000000"/>
          <w:sz w:val="18"/>
          <w:shd w:val="clear" w:color="auto" w:fill="C0C0C0"/>
        </w:rPr>
        <w:t>黑盒测试 灰盒测试</w:t>
      </w:r>
      <w:r>
        <w:br w:type="textWrapping"/>
      </w:r>
      <w:r>
        <w:rPr>
          <w:rFonts w:ascii="宋体" w:hAnsi="宋体" w:eastAsia="宋体"/>
          <w:color w:val="000000"/>
          <w:sz w:val="18"/>
          <w:highlight w:val="yellow"/>
        </w:rPr>
        <w:t>黑盒测试 白盒测试</w:t>
      </w:r>
    </w:p>
    <w:tbl>
      <w:tblPr>
        <w:tblStyle w:val="41"/>
        <w:tblW w:w="0" w:type="auto"/>
        <w:tblInd w:w="0" w:type="dxa"/>
        <w:tblLayout w:type="fixed"/>
        <w:tblCellMar>
          <w:top w:w="0" w:type="dxa"/>
          <w:left w:w="108" w:type="dxa"/>
          <w:bottom w:w="0" w:type="dxa"/>
          <w:right w:w="108" w:type="dxa"/>
        </w:tblCellMar>
      </w:tblPr>
      <w:tblGrid>
        <w:gridCol w:w="5758"/>
        <w:gridCol w:w="2618"/>
      </w:tblGrid>
      <w:tr>
        <w:tblPrEx>
          <w:tblCellMar>
            <w:top w:w="0" w:type="dxa"/>
            <w:left w:w="108" w:type="dxa"/>
            <w:bottom w:w="0" w:type="dxa"/>
            <w:right w:w="108" w:type="dxa"/>
          </w:tblCellMar>
        </w:tblPrEx>
        <w:trPr>
          <w:trHeight w:val="348" w:hRule="exact"/>
        </w:trPr>
        <w:tc>
          <w:tcPr>
            <w:tcW w:w="5758" w:type="dxa"/>
            <w:tcMar>
              <w:left w:w="0" w:type="dxa"/>
              <w:right w:w="0" w:type="dxa"/>
            </w:tcMar>
          </w:tcPr>
          <w:p>
            <w:pPr>
              <w:autoSpaceDE w:val="0"/>
              <w:autoSpaceDN w:val="0"/>
              <w:spacing w:before="142" w:after="0" w:line="180" w:lineRule="exact"/>
            </w:pPr>
            <w:r>
              <w:rPr>
                <w:rFonts w:ascii="宋体" w:hAnsi="宋体" w:eastAsia="宋体"/>
                <w:color w:val="000000"/>
                <w:sz w:val="18"/>
              </w:rPr>
              <w:t>25. 项目中的技术风险是通常是通过（）方法来缓解的 (该题为必答题)</w:t>
            </w:r>
          </w:p>
        </w:tc>
        <w:tc>
          <w:tcPr>
            <w:tcW w:w="2618" w:type="dxa"/>
            <w:tcMar>
              <w:left w:w="0" w:type="dxa"/>
              <w:right w:w="0" w:type="dxa"/>
            </w:tcMar>
          </w:tcPr>
          <w:p>
            <w:pPr>
              <w:autoSpaceDE w:val="0"/>
              <w:autoSpaceDN w:val="0"/>
              <w:spacing w:before="142" w:after="0" w:line="180" w:lineRule="exact"/>
              <w:ind w:left="90" w:right="90"/>
            </w:pPr>
            <w:r>
              <w:rPr>
                <w:rFonts w:ascii="宋体" w:hAnsi="宋体" w:eastAsia="宋体"/>
                <w:color w:val="000000"/>
                <w:sz w:val="18"/>
              </w:rPr>
              <w:t>1</w:t>
            </w:r>
          </w:p>
        </w:tc>
      </w:tr>
    </w:tbl>
    <w:p>
      <w:pPr>
        <w:autoSpaceDE w:val="0"/>
        <w:autoSpaceDN w:val="0"/>
        <w:spacing w:after="0" w:line="228" w:lineRule="exact"/>
      </w:pPr>
      <w:r>
        <w:rPr>
          <w:rFonts w:ascii="宋体" w:hAnsi="宋体" w:eastAsia="宋体"/>
          <w:color w:val="000000"/>
          <w:sz w:val="18"/>
        </w:rPr>
        <w:t>架构原型验证</w:t>
      </w:r>
      <w:r>
        <w:br w:type="textWrapping"/>
      </w:r>
      <w:r>
        <w:rPr>
          <w:rFonts w:ascii="宋体" w:hAnsi="宋体" w:eastAsia="宋体"/>
          <w:color w:val="000000"/>
          <w:sz w:val="18"/>
        </w:rPr>
        <w:t>技术文档</w:t>
      </w:r>
      <w:r>
        <w:br w:type="textWrapping"/>
      </w:r>
      <w:r>
        <w:rPr>
          <w:rFonts w:ascii="宋体" w:hAnsi="宋体" w:eastAsia="宋体"/>
          <w:color w:val="000000"/>
          <w:sz w:val="18"/>
        </w:rPr>
        <w:t>代码复审</w:t>
      </w:r>
      <w:r>
        <w:br w:type="textWrapping"/>
      </w:r>
      <w:r>
        <w:rPr>
          <w:rFonts w:ascii="宋体" w:hAnsi="宋体" w:eastAsia="宋体"/>
          <w:color w:val="000000"/>
          <w:sz w:val="18"/>
        </w:rPr>
        <w:t>单元测试</w:t>
      </w:r>
    </w:p>
    <w:p>
      <w:pPr>
        <w:autoSpaceDE w:val="0"/>
        <w:autoSpaceDN w:val="0"/>
        <w:spacing w:before="234" w:after="0" w:line="234" w:lineRule="exact"/>
      </w:pPr>
      <w:r>
        <w:rPr>
          <w:rFonts w:ascii="宋体" w:hAnsi="宋体" w:eastAsia="宋体"/>
          <w:color w:val="000000"/>
          <w:sz w:val="18"/>
        </w:rPr>
        <w:t>26. 软件设计的主要任务是设计软件的结构、模块和过程，其中软件结构设计的主要任务是要确定 (该题为必答题) 3</w:t>
      </w:r>
      <w:r>
        <w:br w:type="textWrapping"/>
      </w:r>
      <w:r>
        <w:rPr>
          <w:rFonts w:ascii="宋体" w:hAnsi="宋体" w:eastAsia="宋体"/>
          <w:color w:val="000000"/>
          <w:sz w:val="18"/>
        </w:rPr>
        <w:t>模块的具体功能</w:t>
      </w:r>
      <w:r>
        <w:br w:type="textWrapping"/>
      </w:r>
      <w:r>
        <w:rPr>
          <w:rFonts w:ascii="宋体" w:hAnsi="宋体" w:eastAsia="宋体"/>
          <w:color w:val="000000"/>
          <w:sz w:val="18"/>
        </w:rPr>
        <w:t>模块间的操作细节</w:t>
      </w:r>
      <w:r>
        <w:br w:type="textWrapping"/>
      </w:r>
      <w:r>
        <w:rPr>
          <w:rFonts w:ascii="宋体" w:hAnsi="宋体" w:eastAsia="宋体"/>
          <w:color w:val="000000"/>
          <w:sz w:val="18"/>
        </w:rPr>
        <w:t>模块间的组成关系</w:t>
      </w:r>
      <w:r>
        <w:br w:type="textWrapping"/>
      </w:r>
      <w:r>
        <w:rPr>
          <w:rFonts w:ascii="宋体" w:hAnsi="宋体" w:eastAsia="宋体"/>
          <w:color w:val="000000"/>
          <w:sz w:val="18"/>
        </w:rPr>
        <w:t>模块间的相似性</w:t>
      </w:r>
    </w:p>
    <w:p>
      <w:pPr>
        <w:autoSpaceDE w:val="0"/>
        <w:autoSpaceDN w:val="0"/>
        <w:spacing w:before="232" w:after="0" w:line="234" w:lineRule="exact"/>
      </w:pPr>
      <w:r>
        <w:rPr>
          <w:rFonts w:ascii="宋体" w:hAnsi="宋体" w:eastAsia="宋体"/>
          <w:color w:val="000000"/>
          <w:sz w:val="18"/>
        </w:rPr>
        <w:t>27. 文件系统与（）密切相关，它们共同为用户使用文件提供方便 (该题为必答题) 4</w:t>
      </w:r>
      <w:r>
        <w:br w:type="textWrapping"/>
      </w:r>
      <w:r>
        <w:rPr>
          <w:rFonts w:ascii="宋体" w:hAnsi="宋体" w:eastAsia="宋体"/>
          <w:color w:val="000000"/>
          <w:sz w:val="18"/>
        </w:rPr>
        <w:t>设备管理</w:t>
      </w:r>
      <w:r>
        <w:br w:type="textWrapping"/>
      </w:r>
      <w:r>
        <w:rPr>
          <w:rFonts w:ascii="宋体" w:hAnsi="宋体" w:eastAsia="宋体"/>
          <w:color w:val="000000"/>
          <w:sz w:val="18"/>
        </w:rPr>
        <w:t>作业管理</w:t>
      </w:r>
      <w:r>
        <w:br w:type="textWrapping"/>
      </w:r>
      <w:r>
        <w:rPr>
          <w:rFonts w:ascii="宋体" w:hAnsi="宋体" w:eastAsia="宋体"/>
          <w:color w:val="000000"/>
          <w:sz w:val="18"/>
        </w:rPr>
        <w:t>处理器管理</w:t>
      </w:r>
      <w:r>
        <w:br w:type="textWrapping"/>
      </w:r>
      <w:r>
        <w:rPr>
          <w:rFonts w:ascii="宋体" w:hAnsi="宋体" w:eastAsia="宋体"/>
          <w:color w:val="000000"/>
          <w:sz w:val="18"/>
        </w:rPr>
        <w:t>存储管理</w:t>
      </w:r>
    </w:p>
    <w:p>
      <w:pPr>
        <w:autoSpaceDE w:val="0"/>
        <w:autoSpaceDN w:val="0"/>
        <w:spacing w:before="230" w:after="0" w:line="234" w:lineRule="exact"/>
      </w:pPr>
      <w:r>
        <w:rPr>
          <w:rFonts w:ascii="宋体" w:hAnsi="宋体" w:eastAsia="宋体"/>
          <w:color w:val="000000"/>
          <w:sz w:val="18"/>
        </w:rPr>
        <w:t>28. 文件的存取方式与文件的物理结构有关，可能有如下的文件物理结构：</w:t>
      </w:r>
      <w:r>
        <w:br w:type="textWrapping"/>
      </w:r>
      <w:r>
        <w:rPr>
          <w:rFonts w:ascii="宋体" w:hAnsi="宋体" w:eastAsia="宋体"/>
          <w:color w:val="000000"/>
          <w:sz w:val="18"/>
        </w:rPr>
        <w:t>Ⅰ.顺序结构 Ⅱ.线性结构</w:t>
      </w:r>
      <w:r>
        <w:br w:type="textWrapping"/>
      </w:r>
      <w:r>
        <w:rPr>
          <w:rFonts w:ascii="宋体" w:hAnsi="宋体" w:eastAsia="宋体"/>
          <w:color w:val="000000"/>
          <w:sz w:val="18"/>
          <w:highlight w:val="yellow"/>
        </w:rPr>
        <w:t>Ⅲ.链接结构 Ⅳ.索引结构</w:t>
      </w:r>
      <w:r>
        <w:br w:type="textWrapping"/>
      </w:r>
      <w:r>
        <w:rPr>
          <w:rFonts w:ascii="宋体" w:hAnsi="宋体" w:eastAsia="宋体"/>
          <w:color w:val="000000"/>
          <w:sz w:val="18"/>
        </w:rPr>
        <w:t>而常见的文件物理结构是 (该题为必答题) 2</w:t>
      </w:r>
      <w:r>
        <w:br w:type="textWrapping"/>
      </w:r>
      <w:r>
        <w:rPr>
          <w:rFonts w:ascii="宋体" w:hAnsi="宋体" w:eastAsia="宋体"/>
          <w:color w:val="000000"/>
          <w:sz w:val="18"/>
        </w:rPr>
        <w:t>Ⅰ、Ⅱ和Ⅳ</w:t>
      </w:r>
      <w:r>
        <w:br w:type="textWrapping"/>
      </w:r>
      <w:r>
        <w:rPr>
          <w:rFonts w:ascii="宋体" w:hAnsi="宋体" w:eastAsia="宋体"/>
          <w:color w:val="000000"/>
          <w:sz w:val="18"/>
        </w:rPr>
        <w:t>Ⅰ、Ⅲ和Ⅳ</w:t>
      </w:r>
      <w:r>
        <w:br w:type="textWrapping"/>
      </w:r>
      <w:r>
        <w:rPr>
          <w:rFonts w:ascii="宋体" w:hAnsi="宋体" w:eastAsia="宋体"/>
          <w:color w:val="000000"/>
          <w:sz w:val="18"/>
        </w:rPr>
        <w:t>Ⅰ、Ⅱ和Ⅲ</w:t>
      </w:r>
      <w:r>
        <w:br w:type="textWrapping"/>
      </w:r>
      <w:r>
        <w:rPr>
          <w:rFonts w:ascii="宋体" w:hAnsi="宋体" w:eastAsia="宋体"/>
          <w:color w:val="000000"/>
          <w:sz w:val="18"/>
          <w:shd w:val="clear" w:color="auto" w:fill="C0C0C0"/>
        </w:rPr>
        <w:t>Ⅱ、Ⅲ和Ⅳ</w:t>
      </w:r>
      <w:r>
        <w:br w:type="textWrapping"/>
      </w:r>
      <w:r>
        <w:rPr>
          <w:rFonts w:ascii="宋体" w:hAnsi="宋体" w:eastAsia="宋体"/>
          <w:color w:val="00AE50"/>
          <w:sz w:val="18"/>
        </w:rPr>
        <w:t>注释：</w:t>
      </w:r>
      <w:r>
        <w:br w:type="textWrapping"/>
      </w:r>
      <w:r>
        <w:rPr>
          <w:rFonts w:ascii="宋体" w:hAnsi="宋体" w:eastAsia="宋体"/>
          <w:color w:val="00AE50"/>
          <w:sz w:val="18"/>
        </w:rPr>
        <w:t>文件的存取方式：</w:t>
      </w:r>
      <w:r>
        <w:br w:type="textWrapping"/>
      </w:r>
      <w:r>
        <w:rPr>
          <w:rFonts w:ascii="宋体" w:hAnsi="宋体" w:eastAsia="宋体"/>
          <w:color w:val="00AE50"/>
          <w:sz w:val="18"/>
        </w:rPr>
        <w:t>文件的存取方式是由文件的性质和用户使用文件的情况决定。</w:t>
      </w:r>
      <w:r>
        <w:br w:type="textWrapping"/>
      </w:r>
      <w:r>
        <w:rPr>
          <w:rFonts w:ascii="宋体" w:hAnsi="宋体" w:eastAsia="宋体"/>
          <w:color w:val="00AE50"/>
          <w:sz w:val="18"/>
        </w:rPr>
        <w:t>1 顺序存取。</w:t>
      </w:r>
      <w:r>
        <w:br w:type="textWrapping"/>
      </w:r>
      <w:r>
        <w:rPr>
          <w:rFonts w:ascii="宋体" w:hAnsi="宋体" w:eastAsia="宋体"/>
          <w:color w:val="00AE50"/>
          <w:sz w:val="18"/>
        </w:rPr>
        <w:t>2 随机存取。</w:t>
      </w:r>
      <w:r>
        <w:br w:type="textWrapping"/>
      </w:r>
      <w:r>
        <w:rPr>
          <w:rFonts w:ascii="宋体" w:hAnsi="宋体" w:eastAsia="宋体"/>
          <w:color w:val="00AE50"/>
          <w:sz w:val="18"/>
        </w:rPr>
        <w:t>磁带是顺序存取。磁盘是随机存取。</w:t>
      </w:r>
      <w:r>
        <w:br w:type="textWrapping"/>
      </w:r>
      <w:r>
        <w:rPr>
          <w:rFonts w:ascii="宋体" w:hAnsi="宋体" w:eastAsia="宋体"/>
          <w:color w:val="00AE50"/>
          <w:sz w:val="18"/>
        </w:rPr>
        <w:t>文件的物理结构：</w:t>
      </w:r>
      <w:r>
        <w:br w:type="textWrapping"/>
      </w:r>
      <w:r>
        <w:rPr>
          <w:rFonts w:ascii="宋体" w:hAnsi="宋体" w:eastAsia="宋体"/>
          <w:color w:val="00AE50"/>
          <w:sz w:val="18"/>
        </w:rPr>
        <w:t>1 顺序结构。</w:t>
      </w:r>
      <w:r>
        <w:br w:type="textWrapping"/>
      </w:r>
      <w:r>
        <w:rPr>
          <w:rFonts w:ascii="宋体" w:hAnsi="宋体" w:eastAsia="宋体"/>
          <w:color w:val="00AE50"/>
          <w:sz w:val="18"/>
        </w:rPr>
        <w:t>2 链接结构。</w:t>
      </w:r>
      <w:r>
        <w:br w:type="textWrapping"/>
      </w:r>
      <w:r>
        <w:rPr>
          <w:rFonts w:ascii="宋体" w:hAnsi="宋体" w:eastAsia="宋体"/>
          <w:color w:val="00AE50"/>
          <w:sz w:val="18"/>
        </w:rPr>
        <w:t>3 索引结构。</w:t>
      </w:r>
      <w:r>
        <w:br w:type="textWrapping"/>
      </w:r>
      <w:r>
        <w:rPr>
          <w:rFonts w:ascii="宋体" w:hAnsi="宋体" w:eastAsia="宋体"/>
          <w:color w:val="00AE50"/>
          <w:sz w:val="18"/>
        </w:rPr>
        <w:t>如果是三级索引，文件长度最大为：256*256*256+256*256+256+10。</w:t>
      </w:r>
      <w:r>
        <w:br w:type="textWrapping"/>
      </w:r>
      <w:r>
        <w:rPr>
          <w:rFonts w:ascii="宋体" w:hAnsi="宋体" w:eastAsia="宋体"/>
          <w:color w:val="00AE50"/>
          <w:sz w:val="18"/>
        </w:rPr>
        <w:t>文件系统最大的一个特点是“按名存取”文件目录是文件控制块的有序集合。</w:t>
      </w:r>
    </w:p>
    <w:p>
      <w:pPr>
        <w:autoSpaceDE w:val="0"/>
        <w:autoSpaceDN w:val="0"/>
        <w:spacing w:before="236" w:after="0" w:line="232" w:lineRule="exact"/>
      </w:pPr>
      <w:r>
        <w:rPr>
          <w:rFonts w:ascii="宋体" w:hAnsi="宋体" w:eastAsia="宋体"/>
          <w:color w:val="000000"/>
          <w:sz w:val="18"/>
        </w:rPr>
        <w:t>29. 要想在你的视图上成功的执行查询需要做什么？ (该题为必答题) 4</w:t>
      </w:r>
      <w:r>
        <w:br w:type="textWrapping"/>
      </w:r>
      <w:r>
        <w:rPr>
          <w:rFonts w:ascii="宋体" w:hAnsi="宋体" w:eastAsia="宋体"/>
          <w:color w:val="000000"/>
          <w:sz w:val="18"/>
        </w:rPr>
        <w:t>基础表必须在同一个用户模式中</w:t>
      </w:r>
      <w:r>
        <w:br w:type="textWrapping"/>
      </w:r>
      <w:r>
        <w:rPr>
          <w:rFonts w:ascii="宋体" w:hAnsi="宋体" w:eastAsia="宋体"/>
          <w:color w:val="000000"/>
          <w:sz w:val="18"/>
        </w:rPr>
        <w:t>基础表中必须有数据</w:t>
      </w:r>
      <w:r>
        <w:br w:type="textWrapping"/>
      </w:r>
      <w:r>
        <w:rPr>
          <w:rFonts w:ascii="宋体" w:hAnsi="宋体" w:eastAsia="宋体"/>
          <w:color w:val="000000"/>
          <w:sz w:val="18"/>
          <w:shd w:val="clear" w:color="auto" w:fill="C0C0C0"/>
        </w:rPr>
        <w:t>只能在基础表中有 select 权限</w:t>
      </w:r>
    </w:p>
    <w:p>
      <w:pPr>
        <w:sectPr>
          <w:pgSz w:w="12240" w:h="15840"/>
          <w:pgMar w:top="502" w:right="708"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78" w:after="0" w:line="180" w:lineRule="exact"/>
      </w:pPr>
      <w:r>
        <w:rPr>
          <w:rFonts w:ascii="宋体" w:hAnsi="宋体" w:eastAsia="宋体"/>
          <w:color w:val="000000"/>
          <w:sz w:val="18"/>
          <w:highlight w:val="yellow"/>
        </w:rPr>
        <w:t>在视图中需要有 select 权限</w:t>
      </w:r>
    </w:p>
    <w:p>
      <w:pPr>
        <w:autoSpaceDE w:val="0"/>
        <w:autoSpaceDN w:val="0"/>
        <w:spacing w:before="232" w:after="0" w:line="234" w:lineRule="exact"/>
      </w:pPr>
      <w:r>
        <w:rPr>
          <w:rFonts w:ascii="宋体" w:hAnsi="宋体" w:eastAsia="宋体"/>
          <w:color w:val="000000"/>
          <w:sz w:val="18"/>
        </w:rPr>
        <w:t>30. 数据库中只存放视图的？ (该题为必答题) 3</w:t>
      </w:r>
      <w:r>
        <w:br w:type="textWrapping"/>
      </w:r>
      <w:r>
        <w:rPr>
          <w:rFonts w:ascii="宋体" w:hAnsi="宋体" w:eastAsia="宋体"/>
          <w:color w:val="000000"/>
          <w:sz w:val="18"/>
        </w:rPr>
        <w:t>对应的数据</w:t>
      </w:r>
      <w:r>
        <w:br w:type="textWrapping"/>
      </w:r>
      <w:r>
        <w:rPr>
          <w:rFonts w:ascii="宋体" w:hAnsi="宋体" w:eastAsia="宋体"/>
          <w:color w:val="000000"/>
          <w:sz w:val="18"/>
        </w:rPr>
        <w:t>操作</w:t>
      </w:r>
      <w:r>
        <w:br w:type="textWrapping"/>
      </w:r>
      <w:r>
        <w:rPr>
          <w:rFonts w:ascii="宋体" w:hAnsi="宋体" w:eastAsia="宋体"/>
          <w:color w:val="000000"/>
          <w:sz w:val="18"/>
        </w:rPr>
        <w:t>定义</w:t>
      </w:r>
      <w:r>
        <w:br w:type="textWrapping"/>
      </w:r>
      <w:r>
        <w:rPr>
          <w:rFonts w:ascii="宋体" w:hAnsi="宋体" w:eastAsia="宋体"/>
          <w:color w:val="000000"/>
          <w:sz w:val="18"/>
        </w:rPr>
        <w:t>限制</w:t>
      </w:r>
    </w:p>
    <w:p>
      <w:pPr>
        <w:autoSpaceDE w:val="0"/>
        <w:autoSpaceDN w:val="0"/>
        <w:spacing w:before="232" w:after="0" w:line="234" w:lineRule="exact"/>
      </w:pPr>
      <w:r>
        <w:rPr>
          <w:rFonts w:ascii="宋体" w:hAnsi="宋体" w:eastAsia="宋体"/>
          <w:color w:val="000000"/>
          <w:sz w:val="18"/>
        </w:rPr>
        <w:t>31. 在视图上不能完成的操作是 (该题为必答题) 1</w:t>
      </w:r>
      <w:r>
        <w:br w:type="textWrapping"/>
      </w:r>
      <w:r>
        <w:rPr>
          <w:rFonts w:ascii="宋体" w:hAnsi="宋体" w:eastAsia="宋体"/>
          <w:color w:val="000000"/>
          <w:sz w:val="18"/>
        </w:rPr>
        <w:t>在视图上定义新的基本表</w:t>
      </w:r>
      <w:r>
        <w:br w:type="textWrapping"/>
      </w:r>
      <w:r>
        <w:rPr>
          <w:rFonts w:ascii="宋体" w:hAnsi="宋体" w:eastAsia="宋体"/>
          <w:color w:val="000000"/>
          <w:sz w:val="18"/>
        </w:rPr>
        <w:t>在视图上定义新视图</w:t>
      </w:r>
      <w:r>
        <w:br w:type="textWrapping"/>
      </w:r>
      <w:r>
        <w:rPr>
          <w:rFonts w:ascii="宋体" w:hAnsi="宋体" w:eastAsia="宋体"/>
          <w:color w:val="000000"/>
          <w:sz w:val="18"/>
        </w:rPr>
        <w:t>更新视图</w:t>
      </w:r>
      <w:r>
        <w:br w:type="textWrapping"/>
      </w:r>
      <w:r>
        <w:rPr>
          <w:rFonts w:ascii="宋体" w:hAnsi="宋体" w:eastAsia="宋体"/>
          <w:color w:val="000000"/>
          <w:sz w:val="18"/>
        </w:rPr>
        <w:t>查询</w:t>
      </w:r>
    </w:p>
    <w:p>
      <w:pPr>
        <w:autoSpaceDE w:val="0"/>
        <w:autoSpaceDN w:val="0"/>
        <w:spacing w:before="230" w:after="0" w:line="234" w:lineRule="exact"/>
      </w:pPr>
      <w:r>
        <w:rPr>
          <w:rFonts w:ascii="宋体" w:hAnsi="宋体" w:eastAsia="宋体"/>
          <w:color w:val="000000"/>
          <w:sz w:val="18"/>
        </w:rPr>
        <w:t>32. "|DF|A3".split("|").length 的结果是() (该题为必答题) 4</w:t>
      </w:r>
      <w:r>
        <w:br w:type="textWrapping"/>
      </w:r>
      <w:r>
        <w:rPr>
          <w:rFonts w:ascii="宋体" w:hAnsi="宋体" w:eastAsia="宋体"/>
          <w:color w:val="000000"/>
          <w:sz w:val="18"/>
          <w:shd w:val="clear" w:color="auto" w:fill="C0C0C0"/>
        </w:rPr>
        <w:t>5</w:t>
      </w:r>
      <w:r>
        <w:br w:type="textWrapping"/>
      </w:r>
      <w:r>
        <w:rPr>
          <w:rFonts w:ascii="宋体" w:hAnsi="宋体" w:eastAsia="宋体"/>
          <w:color w:val="000000"/>
          <w:sz w:val="18"/>
          <w:shd w:val="clear" w:color="auto" w:fill="C0C0C0"/>
        </w:rPr>
        <w:t>4</w:t>
      </w:r>
      <w:r>
        <w:br w:type="textWrapping"/>
      </w:r>
      <w:r>
        <w:rPr>
          <w:rFonts w:ascii="宋体" w:hAnsi="宋体" w:eastAsia="宋体"/>
          <w:color w:val="000000"/>
          <w:sz w:val="18"/>
          <w:shd w:val="clear" w:color="auto" w:fill="C0C0C0"/>
        </w:rPr>
        <w:t>6</w:t>
      </w:r>
      <w:r>
        <w:br w:type="textWrapping"/>
      </w:r>
      <w:r>
        <w:rPr>
          <w:rFonts w:ascii="宋体" w:hAnsi="宋体" w:eastAsia="宋体"/>
          <w:color w:val="000000"/>
          <w:sz w:val="18"/>
          <w:highlight w:val="yellow"/>
        </w:rPr>
        <w:t>7</w:t>
      </w:r>
      <w:r>
        <w:br w:type="textWrapping"/>
      </w:r>
      <w:r>
        <w:rPr>
          <w:rFonts w:ascii="宋体" w:hAnsi="宋体" w:eastAsia="宋体"/>
          <w:color w:val="000000"/>
          <w:sz w:val="18"/>
          <w:shd w:val="clear" w:color="auto" w:fill="C0C0C0"/>
        </w:rPr>
        <w:t>3</w:t>
      </w:r>
      <w:r>
        <w:br w:type="textWrapping"/>
      </w:r>
      <w:r>
        <w:rPr>
          <w:rFonts w:ascii="宋体" w:hAnsi="宋体" w:eastAsia="宋体"/>
          <w:color w:val="00AE50"/>
          <w:sz w:val="18"/>
        </w:rPr>
        <w:t>注释：split 方法是将一个字符串分割为子字符串，然后将结果作为字符串数组返回。</w:t>
      </w:r>
    </w:p>
    <w:p>
      <w:pPr>
        <w:autoSpaceDE w:val="0"/>
        <w:autoSpaceDN w:val="0"/>
        <w:spacing w:before="232" w:after="0" w:line="234" w:lineRule="exact"/>
      </w:pPr>
      <w:r>
        <w:rPr>
          <w:rFonts w:ascii="宋体" w:hAnsi="宋体" w:eastAsia="宋体"/>
          <w:color w:val="000000"/>
          <w:sz w:val="18"/>
        </w:rPr>
        <w:t>33. 下列关于 Perl 语言说法不正确的是（） (该题为必答题) 1</w:t>
      </w:r>
      <w:r>
        <w:br w:type="textWrapping"/>
      </w:r>
      <w:r>
        <w:rPr>
          <w:rFonts w:ascii="宋体" w:hAnsi="宋体" w:eastAsia="宋体"/>
          <w:color w:val="000000"/>
          <w:sz w:val="18"/>
        </w:rPr>
        <w:t>Perl 是脚本语言，因此运行速度较慢</w:t>
      </w:r>
      <w:r>
        <w:br w:type="textWrapping"/>
      </w:r>
      <w:r>
        <w:rPr>
          <w:rFonts w:ascii="宋体" w:hAnsi="宋体" w:eastAsia="宋体"/>
          <w:color w:val="000000"/>
          <w:sz w:val="18"/>
        </w:rPr>
        <w:t>Perl 的脚本不支持动态加载</w:t>
      </w:r>
      <w:r>
        <w:br w:type="textWrapping"/>
      </w:r>
      <w:r>
        <w:rPr>
          <w:rFonts w:ascii="宋体" w:hAnsi="宋体" w:eastAsia="宋体"/>
          <w:color w:val="000000"/>
          <w:sz w:val="18"/>
        </w:rPr>
        <w:t>Perl 比较擅长就是分析处理日志文件</w:t>
      </w:r>
      <w:r>
        <w:br w:type="textWrapping"/>
      </w:r>
      <w:r>
        <w:rPr>
          <w:rFonts w:ascii="宋体" w:hAnsi="宋体" w:eastAsia="宋体"/>
          <w:color w:val="000000"/>
          <w:sz w:val="18"/>
          <w:shd w:val="clear" w:color="auto" w:fill="C0C0C0"/>
        </w:rPr>
        <w:t>Perl 不需要编译器和链接器来运行代码</w:t>
      </w:r>
      <w:r>
        <w:br w:type="textWrapping"/>
      </w:r>
      <w:r>
        <w:rPr>
          <w:rFonts w:ascii="宋体" w:hAnsi="宋体" w:eastAsia="宋体"/>
          <w:color w:val="00AE50"/>
          <w:sz w:val="18"/>
        </w:rPr>
        <w:t>注释：</w:t>
      </w:r>
      <w:r>
        <w:br w:type="textWrapping"/>
      </w:r>
      <w:r>
        <w:rPr>
          <w:rFonts w:ascii="宋体" w:hAnsi="宋体" w:eastAsia="宋体"/>
          <w:color w:val="00AE50"/>
          <w:sz w:val="18"/>
        </w:rPr>
        <w:t>Perl 借取了 C、sed、awk、shell scripting 以及很多其他程序语言的特性。其中最重要的特性是它内部集成了正则表达式的功能，以及巨大的第三方代码库 CPAN。Perl 与脚本语言一样，Perl 不需要编译器和链接器来运行代码，你要做的只是写出程序并告诉 Perl 来运行而已。这意味着 Perl 对于小的编程问题的快速解决方案和为大型事件创建原型来测试潜在的解决方案是十分理想的。</w:t>
      </w:r>
      <w:r>
        <w:br w:type="textWrapping"/>
      </w:r>
      <w:r>
        <w:rPr>
          <w:rFonts w:ascii="宋体" w:hAnsi="宋体" w:eastAsia="宋体"/>
          <w:color w:val="00AE50"/>
          <w:sz w:val="18"/>
        </w:rPr>
        <w:t>Perl 是一种能完成任务的语言。从一开始，Perl 就设计成可以把简单工作简单化，同</w:t>
      </w:r>
      <w:r>
        <w:br w:type="textWrapping"/>
      </w:r>
      <w:r>
        <w:rPr>
          <w:rFonts w:ascii="宋体" w:hAnsi="宋体" w:eastAsia="宋体"/>
          <w:color w:val="00AE50"/>
          <w:sz w:val="18"/>
        </w:rPr>
        <w:t>时又不失去处理困难问题能力的语言。它可以很容易操作数字，文本，文件和目录，计算机和网络，特别是程序的语言。这种语言应该很容易运行外部的程序并且扫描这些程序的输出获取感兴趣的东西。而且它还应该很容易能把这些你感兴趣的东西交给其它程序做特殊的处理。当然，这种语言还应该很容易在任何现代的操作系统上可以移植地编译和运行。</w:t>
      </w:r>
    </w:p>
    <w:p>
      <w:pPr>
        <w:autoSpaceDE w:val="0"/>
        <w:autoSpaceDN w:val="0"/>
        <w:spacing w:before="234" w:after="0" w:line="234" w:lineRule="exact"/>
      </w:pPr>
      <w:r>
        <w:rPr>
          <w:rFonts w:ascii="宋体" w:hAnsi="宋体" w:eastAsia="宋体"/>
          <w:color w:val="000000"/>
          <w:sz w:val="18"/>
        </w:rPr>
        <w:t>34. 下列代码哪几行会出错:</w:t>
      </w:r>
      <w:r>
        <w:br w:type="textWrapping"/>
      </w:r>
      <w:r>
        <w:rPr>
          <w:rFonts w:ascii="宋体" w:hAnsi="宋体" w:eastAsia="宋体"/>
          <w:color w:val="000000"/>
          <w:sz w:val="18"/>
        </w:rPr>
        <w:t>1) public void modify() {</w:t>
      </w:r>
      <w:r>
        <w:br w:type="textWrapping"/>
      </w:r>
      <w:r>
        <w:rPr>
          <w:rFonts w:ascii="宋体" w:hAnsi="宋体" w:eastAsia="宋体"/>
          <w:color w:val="000000"/>
          <w:sz w:val="18"/>
        </w:rPr>
        <w:t>2) int I, j, k;</w:t>
      </w:r>
      <w:r>
        <w:br w:type="textWrapping"/>
      </w:r>
      <w:r>
        <w:rPr>
          <w:rFonts w:ascii="宋体" w:hAnsi="宋体" w:eastAsia="宋体"/>
          <w:color w:val="000000"/>
          <w:sz w:val="18"/>
        </w:rPr>
        <w:t>3) I = 100;</w:t>
      </w:r>
      <w:r>
        <w:br w:type="textWrapping"/>
      </w:r>
      <w:r>
        <w:rPr>
          <w:rFonts w:ascii="宋体" w:hAnsi="宋体" w:eastAsia="宋体"/>
          <w:color w:val="000000"/>
          <w:sz w:val="18"/>
        </w:rPr>
        <w:t>4) while ( I &gt; 0 ) {</w:t>
      </w:r>
      <w:r>
        <w:br w:type="textWrapping"/>
      </w:r>
      <w:r>
        <w:rPr>
          <w:rFonts w:ascii="宋体" w:hAnsi="宋体" w:eastAsia="宋体"/>
          <w:color w:val="000000"/>
          <w:sz w:val="18"/>
        </w:rPr>
        <w:t>5) j = I * 2;</w:t>
      </w:r>
      <w:r>
        <w:br w:type="textWrapping"/>
      </w:r>
      <w:r>
        <w:rPr>
          <w:rFonts w:ascii="宋体" w:hAnsi="宋体" w:eastAsia="宋体"/>
          <w:color w:val="000000"/>
          <w:sz w:val="18"/>
        </w:rPr>
        <w:t>6) System.out.println (" The value of j is " + j );</w:t>
      </w:r>
      <w:r>
        <w:br w:type="textWrapping"/>
      </w:r>
      <w:r>
        <w:rPr>
          <w:rFonts w:ascii="宋体" w:hAnsi="宋体" w:eastAsia="宋体"/>
          <w:color w:val="000000"/>
          <w:sz w:val="18"/>
        </w:rPr>
        <w:t>7) k = k + 1;</w:t>
      </w:r>
      <w:r>
        <w:br w:type="textWrapping"/>
      </w:r>
      <w:r>
        <w:rPr>
          <w:rFonts w:ascii="宋体" w:hAnsi="宋体" w:eastAsia="宋体"/>
          <w:color w:val="000000"/>
          <w:sz w:val="18"/>
        </w:rPr>
        <w:t>8) I--;</w:t>
      </w:r>
      <w:r>
        <w:br w:type="textWrapping"/>
      </w:r>
      <w:r>
        <w:rPr>
          <w:rFonts w:ascii="宋体" w:hAnsi="宋体" w:eastAsia="宋体"/>
          <w:color w:val="000000"/>
          <w:sz w:val="18"/>
        </w:rPr>
        <w:t>9) }</w:t>
      </w:r>
      <w:r>
        <w:br w:type="textWrapping"/>
      </w:r>
      <w:r>
        <w:rPr>
          <w:rFonts w:ascii="宋体" w:hAnsi="宋体" w:eastAsia="宋体"/>
          <w:color w:val="000000"/>
          <w:sz w:val="18"/>
        </w:rPr>
        <w:t>10) } (该题为必答题) 2</w:t>
      </w:r>
      <w:r>
        <w:br w:type="textWrapping"/>
      </w:r>
      <w:r>
        <w:rPr>
          <w:rFonts w:ascii="宋体" w:hAnsi="宋体" w:eastAsia="宋体"/>
          <w:color w:val="000000"/>
          <w:sz w:val="18"/>
          <w:shd w:val="clear" w:color="auto" w:fill="C0C0C0"/>
        </w:rPr>
        <w:t>line 6</w:t>
      </w:r>
      <w:r>
        <w:br w:type="textWrapping"/>
      </w:r>
      <w:r>
        <w:rPr>
          <w:rFonts w:ascii="宋体" w:hAnsi="宋体" w:eastAsia="宋体"/>
          <w:color w:val="000000"/>
          <w:sz w:val="18"/>
          <w:highlight w:val="yellow"/>
        </w:rPr>
        <w:t>line 7</w:t>
      </w:r>
      <w:r>
        <w:br w:type="textWrapping"/>
      </w:r>
      <w:r>
        <w:rPr>
          <w:rFonts w:ascii="宋体" w:hAnsi="宋体" w:eastAsia="宋体"/>
          <w:color w:val="000000"/>
          <w:sz w:val="18"/>
          <w:shd w:val="clear" w:color="auto" w:fill="C0C0C0"/>
        </w:rPr>
        <w:t>line 8</w:t>
      </w:r>
    </w:p>
    <w:p>
      <w:pPr>
        <w:sectPr>
          <w:pgSz w:w="12240" w:h="15840"/>
          <w:pgMar w:top="502" w:right="700"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78" w:after="0" w:line="180" w:lineRule="exact"/>
      </w:pPr>
      <w:r>
        <w:rPr>
          <w:rFonts w:ascii="宋体" w:hAnsi="宋体" w:eastAsia="宋体"/>
          <w:color w:val="000000"/>
          <w:sz w:val="18"/>
          <w:shd w:val="clear" w:color="auto" w:fill="C0C0C0"/>
        </w:rPr>
        <w:t>line 4</w:t>
      </w:r>
    </w:p>
    <w:p>
      <w:pPr>
        <w:autoSpaceDE w:val="0"/>
        <w:autoSpaceDN w:val="0"/>
        <w:spacing w:before="232" w:after="0" w:line="234" w:lineRule="exact"/>
      </w:pPr>
      <w:r>
        <w:rPr>
          <w:rFonts w:ascii="宋体" w:hAnsi="宋体" w:eastAsia="宋体"/>
          <w:color w:val="000000"/>
          <w:sz w:val="18"/>
        </w:rPr>
        <w:t>35. 关于 finally 块中的代码描述正确的是： (该题为必答题) 3</w:t>
      </w:r>
      <w:r>
        <w:br w:type="textWrapping"/>
      </w:r>
      <w:r>
        <w:rPr>
          <w:rFonts w:ascii="宋体" w:hAnsi="宋体" w:eastAsia="宋体"/>
          <w:color w:val="000000"/>
          <w:sz w:val="18"/>
        </w:rPr>
        <w:t>异常发生时才被执行</w:t>
      </w:r>
      <w:r>
        <w:br w:type="textWrapping"/>
      </w:r>
      <w:r>
        <w:rPr>
          <w:rFonts w:ascii="宋体" w:hAnsi="宋体" w:eastAsia="宋体"/>
          <w:color w:val="000000"/>
          <w:sz w:val="18"/>
          <w:shd w:val="clear" w:color="auto" w:fill="C0C0C0"/>
        </w:rPr>
        <w:t>如果 try 块后没有 catch 块时，finally 块中的代码才会执行</w:t>
      </w:r>
      <w:r>
        <w:br w:type="textWrapping"/>
      </w:r>
      <w:r>
        <w:rPr>
          <w:rFonts w:ascii="宋体" w:hAnsi="宋体" w:eastAsia="宋体"/>
          <w:color w:val="000000"/>
          <w:sz w:val="18"/>
          <w:highlight w:val="yellow"/>
        </w:rPr>
        <w:t>finally 块可以不写</w:t>
      </w:r>
      <w:r>
        <w:br w:type="textWrapping"/>
      </w:r>
      <w:r>
        <w:rPr>
          <w:rFonts w:ascii="宋体" w:hAnsi="宋体" w:eastAsia="宋体"/>
          <w:color w:val="000000"/>
          <w:sz w:val="18"/>
        </w:rPr>
        <w:t>异常没有发生时才被执行</w:t>
      </w:r>
      <w:r>
        <w:br w:type="textWrapping"/>
      </w:r>
      <w:r>
        <w:rPr>
          <w:rFonts w:ascii="宋体" w:hAnsi="宋体" w:eastAsia="宋体"/>
          <w:color w:val="00AE50"/>
          <w:sz w:val="18"/>
        </w:rPr>
        <w:t>注释：</w:t>
      </w:r>
      <w:r>
        <w:br w:type="textWrapping"/>
      </w:r>
      <w:r>
        <w:rPr>
          <w:rFonts w:ascii="宋体" w:hAnsi="宋体" w:eastAsia="宋体"/>
          <w:color w:val="00AE50"/>
          <w:sz w:val="18"/>
        </w:rPr>
        <w:t>finally 在异常处理时提供 finally 块来执行所有清除操作。主要与 try-catch-finally 配合使用。</w:t>
      </w:r>
      <w:r>
        <w:br w:type="textWrapping"/>
      </w:r>
      <w:r>
        <w:rPr>
          <w:rFonts w:ascii="宋体" w:hAnsi="宋体" w:eastAsia="宋体"/>
          <w:color w:val="00AE50"/>
          <w:sz w:val="18"/>
        </w:rPr>
        <w:t>finally 语句块的作用是无论出现什么情况，finally 块中的语句一定会被执行，并且是在 return 之前执行。根据 JAVA 规范，如果try-finally 或者 catch-finally 中都有 return，则 2 个 return 都执行并最终返回调用者那里的是 finally 中的 return，如果 finally中没有 return 则返回的是 catch 中的 return，但是 finally 中的代码也是要执行的。</w:t>
      </w:r>
    </w:p>
    <w:p>
      <w:pPr>
        <w:autoSpaceDE w:val="0"/>
        <w:autoSpaceDN w:val="0"/>
        <w:spacing w:before="234" w:after="0" w:line="234" w:lineRule="exact"/>
      </w:pPr>
      <w:r>
        <w:rPr>
          <w:rFonts w:ascii="宋体" w:hAnsi="宋体" w:eastAsia="宋体"/>
          <w:color w:val="000000"/>
          <w:sz w:val="18"/>
        </w:rPr>
        <w:t>36. 在面向对象数据模型中，子类不但可以从其超类中继承所有的属性和方法，而且还可以定义自己的属性和方法，这有利于实现 (该题为必答题) 1</w:t>
      </w:r>
      <w:r>
        <w:br w:type="textWrapping"/>
      </w:r>
      <w:r>
        <w:rPr>
          <w:rFonts w:ascii="宋体" w:hAnsi="宋体" w:eastAsia="宋体"/>
          <w:color w:val="000000"/>
          <w:sz w:val="18"/>
        </w:rPr>
        <w:t>可扩充性</w:t>
      </w:r>
      <w:r>
        <w:br w:type="textWrapping"/>
      </w:r>
      <w:r>
        <w:rPr>
          <w:rFonts w:ascii="宋体" w:hAnsi="宋体" w:eastAsia="宋体"/>
          <w:color w:val="000000"/>
          <w:sz w:val="18"/>
        </w:rPr>
        <w:t>可靠性</w:t>
      </w:r>
      <w:r>
        <w:br w:type="textWrapping"/>
      </w:r>
      <w:r>
        <w:rPr>
          <w:rFonts w:ascii="宋体" w:hAnsi="宋体" w:eastAsia="宋体"/>
          <w:color w:val="000000"/>
          <w:sz w:val="18"/>
        </w:rPr>
        <w:t>可移植性</w:t>
      </w:r>
      <w:r>
        <w:br w:type="textWrapping"/>
      </w:r>
      <w:r>
        <w:rPr>
          <w:rFonts w:ascii="宋体" w:hAnsi="宋体" w:eastAsia="宋体"/>
          <w:color w:val="000000"/>
          <w:sz w:val="18"/>
        </w:rPr>
        <w:t>安全性</w:t>
      </w:r>
    </w:p>
    <w:p>
      <w:pPr>
        <w:autoSpaceDE w:val="0"/>
        <w:autoSpaceDN w:val="0"/>
        <w:spacing w:before="234" w:after="0" w:line="234" w:lineRule="exact"/>
      </w:pPr>
      <w:r>
        <w:rPr>
          <w:rFonts w:ascii="宋体" w:hAnsi="宋体" w:eastAsia="宋体"/>
          <w:color w:val="000000"/>
          <w:sz w:val="18"/>
        </w:rPr>
        <w:t>37. 关于自动化测试与手工测试的比较，正确的是（ ） (该题为必答题) 3</w:t>
      </w:r>
      <w:r>
        <w:br w:type="textWrapping"/>
      </w:r>
      <w:r>
        <w:rPr>
          <w:rFonts w:ascii="宋体" w:hAnsi="宋体" w:eastAsia="宋体"/>
          <w:color w:val="000000"/>
          <w:sz w:val="18"/>
        </w:rPr>
        <w:t>自动化测试能做的，手工测试不能做</w:t>
      </w:r>
      <w:r>
        <w:br w:type="textWrapping"/>
      </w:r>
      <w:r>
        <w:rPr>
          <w:rFonts w:ascii="宋体" w:hAnsi="宋体" w:eastAsia="宋体"/>
          <w:color w:val="000000"/>
          <w:sz w:val="18"/>
        </w:rPr>
        <w:t>手工测试能做的，自动化测试都能做</w:t>
      </w:r>
      <w:r>
        <w:br w:type="textWrapping"/>
      </w:r>
      <w:r>
        <w:rPr>
          <w:rFonts w:ascii="宋体" w:hAnsi="宋体" w:eastAsia="宋体"/>
          <w:color w:val="000000"/>
          <w:sz w:val="18"/>
        </w:rPr>
        <w:t>谁也不能完全代替对方</w:t>
      </w:r>
      <w:r>
        <w:br w:type="textWrapping"/>
      </w:r>
      <w:r>
        <w:rPr>
          <w:rFonts w:ascii="宋体" w:hAnsi="宋体" w:eastAsia="宋体"/>
          <w:color w:val="000000"/>
          <w:sz w:val="18"/>
        </w:rPr>
        <w:t>自动化测试能做的，手工测试都能做</w:t>
      </w:r>
    </w:p>
    <w:p>
      <w:pPr>
        <w:autoSpaceDE w:val="0"/>
        <w:autoSpaceDN w:val="0"/>
        <w:spacing w:before="232" w:after="0" w:line="234" w:lineRule="exact"/>
      </w:pPr>
      <w:r>
        <w:rPr>
          <w:rFonts w:ascii="宋体" w:hAnsi="宋体" w:eastAsia="宋体"/>
          <w:color w:val="000000"/>
          <w:sz w:val="18"/>
        </w:rPr>
        <w:t>38. 假设 i 是小于 10 的整型变量，则表达式 i-10+10==i 的运行结果（ ） (该题为必答题) 4</w:t>
      </w:r>
      <w:r>
        <w:br w:type="textWrapping"/>
      </w:r>
      <w:r>
        <w:rPr>
          <w:rFonts w:ascii="宋体" w:hAnsi="宋体" w:eastAsia="宋体"/>
          <w:color w:val="000000"/>
          <w:sz w:val="18"/>
        </w:rPr>
        <w:t>等于-i</w:t>
      </w:r>
      <w:r>
        <w:br w:type="textWrapping"/>
      </w:r>
      <w:r>
        <w:rPr>
          <w:rFonts w:ascii="宋体" w:hAnsi="宋体" w:eastAsia="宋体"/>
          <w:color w:val="000000"/>
          <w:sz w:val="18"/>
          <w:shd w:val="clear" w:color="auto" w:fill="C0C0C0"/>
        </w:rPr>
        <w:t>等于 i</w:t>
      </w:r>
      <w:r>
        <w:br w:type="textWrapping"/>
      </w:r>
      <w:r>
        <w:rPr>
          <w:rFonts w:ascii="宋体" w:hAnsi="宋体" w:eastAsia="宋体"/>
          <w:color w:val="000000"/>
          <w:sz w:val="18"/>
        </w:rPr>
        <w:t>可能为真，也可能为假</w:t>
      </w:r>
      <w:r>
        <w:br w:type="textWrapping"/>
      </w:r>
      <w:r>
        <w:rPr>
          <w:rFonts w:ascii="宋体" w:hAnsi="宋体" w:eastAsia="宋体"/>
          <w:color w:val="000000"/>
          <w:sz w:val="18"/>
        </w:rPr>
        <w:t>一定为真</w:t>
      </w:r>
      <w:r>
        <w:br w:type="textWrapping"/>
      </w:r>
      <w:r>
        <w:rPr>
          <w:rFonts w:ascii="宋体" w:hAnsi="宋体" w:eastAsia="宋体"/>
          <w:color w:val="00AE50"/>
          <w:sz w:val="18"/>
        </w:rPr>
        <w:t>注释：</w:t>
      </w:r>
      <w:r>
        <w:br w:type="textWrapping"/>
      </w:r>
      <w:r>
        <w:rPr>
          <w:rFonts w:ascii="宋体" w:hAnsi="宋体" w:eastAsia="宋体"/>
          <w:color w:val="00AE50"/>
          <w:sz w:val="18"/>
        </w:rPr>
        <w:t>1、 该表中优先级按照从高到低的顺序书写，也就是优先级为 1 的优先级最高，优先级 14 的优先级最低。</w:t>
      </w:r>
      <w:r>
        <w:br w:type="textWrapping"/>
      </w:r>
      <w:r>
        <w:rPr>
          <w:rFonts w:ascii="宋体" w:hAnsi="宋体" w:eastAsia="宋体"/>
          <w:color w:val="00AE50"/>
          <w:sz w:val="18"/>
        </w:rPr>
        <w:t>2、 结合性是指运算符结合的顺序，通常都是从左到右。从右向左的运算符最典型的就是负号，例如 3+-4，则意义为 3 加-4，符号首先和运算符右侧的内容结合。</w:t>
      </w:r>
      <w:r>
        <w:br w:type="textWrapping"/>
      </w:r>
      <w:r>
        <w:rPr>
          <w:rFonts w:ascii="宋体" w:hAnsi="宋体" w:eastAsia="宋体"/>
          <w:color w:val="00AE50"/>
          <w:sz w:val="18"/>
        </w:rPr>
        <w:t>3、instanceof 作用是判断对象是否为某个类或接口类型。</w:t>
      </w:r>
      <w:r>
        <w:br w:type="textWrapping"/>
      </w:r>
      <w:r>
        <w:rPr>
          <w:rFonts w:ascii="宋体" w:hAnsi="宋体" w:eastAsia="宋体"/>
          <w:color w:val="00AE50"/>
          <w:sz w:val="18"/>
        </w:rPr>
        <w:t>4、注意区分正负号和加减号，以及按位与和逻辑与的区别。</w:t>
      </w:r>
    </w:p>
    <w:p>
      <w:pPr>
        <w:autoSpaceDE w:val="0"/>
        <w:autoSpaceDN w:val="0"/>
        <w:spacing w:before="232" w:after="0" w:line="234" w:lineRule="exact"/>
      </w:pPr>
      <w:r>
        <w:rPr>
          <w:rFonts w:ascii="宋体" w:hAnsi="宋体" w:eastAsia="宋体"/>
          <w:color w:val="000000"/>
          <w:sz w:val="18"/>
        </w:rPr>
        <w:t>39. 运用正交设计法可以覆盖（ ） (该题为必答题) 2</w:t>
      </w:r>
      <w:r>
        <w:br w:type="textWrapping"/>
      </w:r>
      <w:r>
        <w:rPr>
          <w:rFonts w:ascii="宋体" w:hAnsi="宋体" w:eastAsia="宋体"/>
          <w:color w:val="000000"/>
          <w:sz w:val="18"/>
        </w:rPr>
        <w:t>所有逻辑分支</w:t>
      </w:r>
      <w:r>
        <w:br w:type="textWrapping"/>
      </w:r>
      <w:r>
        <w:rPr>
          <w:rFonts w:ascii="宋体" w:hAnsi="宋体" w:eastAsia="宋体"/>
          <w:color w:val="000000"/>
          <w:sz w:val="18"/>
        </w:rPr>
        <w:t>所有因素之间的组合</w:t>
      </w:r>
      <w:r>
        <w:br w:type="textWrapping"/>
      </w:r>
      <w:r>
        <w:rPr>
          <w:rFonts w:ascii="宋体" w:hAnsi="宋体" w:eastAsia="宋体"/>
          <w:color w:val="000000"/>
          <w:sz w:val="18"/>
        </w:rPr>
        <w:t>任意两个因素之间的组合</w:t>
      </w:r>
      <w:r>
        <w:br w:type="textWrapping"/>
      </w:r>
      <w:r>
        <w:rPr>
          <w:rFonts w:ascii="宋体" w:hAnsi="宋体" w:eastAsia="宋体"/>
          <w:color w:val="000000"/>
          <w:sz w:val="18"/>
        </w:rPr>
        <w:t>所有数据流</w:t>
      </w:r>
      <w:r>
        <w:br w:type="textWrapping"/>
      </w:r>
      <w:r>
        <w:rPr>
          <w:rFonts w:ascii="宋体" w:hAnsi="宋体" w:eastAsia="宋体"/>
          <w:color w:val="00AE50"/>
          <w:sz w:val="18"/>
        </w:rPr>
        <w:t>注释：</w:t>
      </w:r>
      <w:r>
        <w:br w:type="textWrapping"/>
      </w:r>
      <w:r>
        <w:rPr>
          <w:rFonts w:ascii="宋体" w:hAnsi="宋体" w:eastAsia="宋体"/>
          <w:color w:val="00AE50"/>
          <w:sz w:val="18"/>
        </w:rPr>
        <w:t>正交试验设计(Orthogonal experimental design)是研究多因素多水平的又一种设计方法，它是根据正交性从全面试验中挑选出部分有代表性的点进行试验，这些有代表性的点具备了“均匀分散，齐整可比”的特点，正交试验设计是分析因式设计的主要方法。是一种高效率、快速、经济的实验设计方法。</w:t>
      </w:r>
      <w:r>
        <w:br w:type="textWrapping"/>
      </w:r>
      <w:r>
        <w:rPr>
          <w:rFonts w:ascii="宋体" w:hAnsi="宋体" w:eastAsia="宋体"/>
          <w:color w:val="00AE50"/>
          <w:sz w:val="18"/>
        </w:rPr>
        <w:t>正交试验设计的关键在于试验因素的安排。通常，在不考虑交互作用的情况下，可以自由的将各个因素安排在正交表的各列，只要不在同一列安排两个因素即可（否则会出现混杂）。但是当要考虑交互作用时，就会受到一定的限制，如果任意安排，将会导致交互效应与其它效应混杂的情况。</w:t>
      </w:r>
    </w:p>
    <w:p>
      <w:pPr>
        <w:sectPr>
          <w:pgSz w:w="12240" w:h="15840"/>
          <w:pgMar w:top="502" w:right="612" w:bottom="420" w:left="720" w:header="720" w:footer="720" w:gutter="0"/>
          <w:cols w:space="720" w:num="1"/>
          <w:docGrid w:linePitch="360" w:charSpace="0"/>
        </w:sectPr>
      </w:pPr>
    </w:p>
    <w:p>
      <w:pPr>
        <w:autoSpaceDE w:val="0"/>
        <w:autoSpaceDN w:val="0"/>
        <w:spacing w:after="0" w:line="252" w:lineRule="exact"/>
      </w:pPr>
    </w:p>
    <w:tbl>
      <w:tblPr>
        <w:tblStyle w:val="41"/>
        <w:tblW w:w="0" w:type="auto"/>
        <w:tblInd w:w="0" w:type="dxa"/>
        <w:tblLayout w:type="fixed"/>
        <w:tblCellMar>
          <w:top w:w="0" w:type="dxa"/>
          <w:left w:w="108" w:type="dxa"/>
          <w:bottom w:w="0" w:type="dxa"/>
          <w:right w:w="108" w:type="dxa"/>
        </w:tblCellMar>
      </w:tblPr>
      <w:tblGrid>
        <w:gridCol w:w="1216"/>
        <w:gridCol w:w="1168"/>
        <w:gridCol w:w="992"/>
        <w:gridCol w:w="4868"/>
      </w:tblGrid>
      <w:tr>
        <w:tblPrEx>
          <w:tblCellMar>
            <w:top w:w="0" w:type="dxa"/>
            <w:left w:w="108" w:type="dxa"/>
            <w:bottom w:w="0" w:type="dxa"/>
            <w:right w:w="108" w:type="dxa"/>
          </w:tblCellMar>
        </w:tblPrEx>
        <w:trPr>
          <w:trHeight w:val="460" w:hRule="exact"/>
        </w:trPr>
        <w:tc>
          <w:tcPr>
            <w:tcW w:w="8244" w:type="dxa"/>
            <w:gridSpan w:val="4"/>
            <w:tcMar>
              <w:left w:w="0" w:type="dxa"/>
              <w:right w:w="0" w:type="dxa"/>
            </w:tcMar>
          </w:tcPr>
          <w:p>
            <w:pPr>
              <w:autoSpaceDE w:val="0"/>
              <w:autoSpaceDN w:val="0"/>
              <w:spacing w:before="256" w:after="0" w:line="180" w:lineRule="exact"/>
            </w:pPr>
            <w:r>
              <w:rPr>
                <w:rFonts w:ascii="宋体" w:hAnsi="宋体" w:eastAsia="宋体"/>
                <w:color w:val="FF0000"/>
                <w:sz w:val="18"/>
              </w:rPr>
              <w:t>40. 采用自顶向下集成的测试方法，需要编写（ ）。 (该题为必答题)</w:t>
            </w:r>
            <w:r>
              <w:rPr>
                <w:rFonts w:ascii="宋体" w:hAnsi="宋体" w:eastAsia="宋体"/>
                <w:color w:val="000000"/>
                <w:sz w:val="18"/>
              </w:rPr>
              <w:t xml:space="preserve"> </w:t>
            </w:r>
            <w:r>
              <w:rPr>
                <w:rFonts w:ascii="宋体" w:hAnsi="宋体" w:eastAsia="宋体"/>
                <w:color w:val="000000"/>
                <w:sz w:val="18"/>
                <w:highlight w:val="yellow"/>
              </w:rPr>
              <w:t>B</w:t>
            </w:r>
          </w:p>
        </w:tc>
      </w:tr>
      <w:tr>
        <w:tblPrEx>
          <w:tblCellMar>
            <w:top w:w="0" w:type="dxa"/>
            <w:left w:w="108" w:type="dxa"/>
            <w:bottom w:w="0" w:type="dxa"/>
            <w:right w:w="108" w:type="dxa"/>
          </w:tblCellMar>
        </w:tblPrEx>
        <w:trPr>
          <w:trHeight w:val="234" w:hRule="exact"/>
        </w:trPr>
        <w:tc>
          <w:tcPr>
            <w:tcW w:w="1216" w:type="dxa"/>
            <w:tcBorders>
              <w:right w:val="single" w:color="C0C0C0" w:sz="36" w:space="0"/>
            </w:tcBorders>
            <w:tcMar>
              <w:left w:w="0" w:type="dxa"/>
              <w:right w:w="0" w:type="dxa"/>
            </w:tcMar>
          </w:tcPr>
          <w:p>
            <w:pPr>
              <w:autoSpaceDE w:val="0"/>
              <w:autoSpaceDN w:val="0"/>
              <w:spacing w:before="28" w:after="0" w:line="180" w:lineRule="exact"/>
              <w:jc w:val="center"/>
            </w:pPr>
            <w:r>
              <w:rPr>
                <w:rFonts w:ascii="宋体" w:hAnsi="宋体" w:eastAsia="宋体"/>
                <w:color w:val="000000"/>
                <w:sz w:val="18"/>
                <w:shd w:val="clear" w:color="auto" w:fill="C0C0C0"/>
              </w:rPr>
              <w:t>A：客户端程序</w:t>
            </w:r>
          </w:p>
        </w:tc>
        <w:tc>
          <w:tcPr>
            <w:tcW w:w="1168" w:type="dxa"/>
            <w:tcBorders>
              <w:left w:val="single" w:color="C0C0C0" w:sz="36" w:space="0"/>
              <w:right w:val="single" w:color="FFFF00" w:sz="36" w:space="0"/>
            </w:tcBorders>
            <w:tcMar>
              <w:left w:w="0" w:type="dxa"/>
              <w:right w:w="0" w:type="dxa"/>
            </w:tcMar>
          </w:tcPr>
          <w:p>
            <w:pPr>
              <w:autoSpaceDE w:val="0"/>
              <w:autoSpaceDN w:val="0"/>
              <w:spacing w:before="28" w:after="0" w:line="180" w:lineRule="exact"/>
              <w:jc w:val="right"/>
            </w:pPr>
            <w:r>
              <w:rPr>
                <w:rFonts w:ascii="宋体" w:hAnsi="宋体" w:eastAsia="宋体"/>
                <w:color w:val="000000"/>
                <w:sz w:val="18"/>
                <w:highlight w:val="yellow"/>
              </w:rPr>
              <w:t>B：驱动程序</w:t>
            </w:r>
          </w:p>
        </w:tc>
        <w:tc>
          <w:tcPr>
            <w:tcW w:w="992" w:type="dxa"/>
            <w:tcBorders>
              <w:left w:val="single" w:color="FFFF00" w:sz="36" w:space="0"/>
              <w:right w:val="single" w:color="C0C0C0" w:sz="36" w:space="0"/>
            </w:tcBorders>
            <w:tcMar>
              <w:left w:w="0" w:type="dxa"/>
              <w:right w:w="0" w:type="dxa"/>
            </w:tcMar>
          </w:tcPr>
          <w:p>
            <w:pPr>
              <w:autoSpaceDE w:val="0"/>
              <w:autoSpaceDN w:val="0"/>
              <w:spacing w:before="28" w:after="0" w:line="180" w:lineRule="exact"/>
              <w:ind w:left="4" w:right="4"/>
              <w:jc w:val="right"/>
            </w:pPr>
            <w:r>
              <w:rPr>
                <w:rFonts w:ascii="宋体" w:hAnsi="宋体" w:eastAsia="宋体"/>
                <w:color w:val="000000"/>
                <w:sz w:val="18"/>
                <w:shd w:val="clear" w:color="auto" w:fill="C0C0C0"/>
              </w:rPr>
              <w:t>C: 条件桩</w:t>
            </w:r>
          </w:p>
        </w:tc>
        <w:tc>
          <w:tcPr>
            <w:tcW w:w="4868" w:type="dxa"/>
            <w:tcBorders>
              <w:left w:val="single" w:color="C0C0C0" w:sz="36" w:space="0"/>
            </w:tcBorders>
            <w:tcMar>
              <w:left w:w="0" w:type="dxa"/>
              <w:right w:w="0" w:type="dxa"/>
            </w:tcMar>
          </w:tcPr>
          <w:p>
            <w:pPr>
              <w:autoSpaceDE w:val="0"/>
              <w:autoSpaceDN w:val="0"/>
              <w:spacing w:before="28" w:after="0" w:line="180" w:lineRule="exact"/>
              <w:ind w:left="86" w:right="86"/>
            </w:pPr>
            <w:r>
              <w:rPr>
                <w:rFonts w:ascii="宋体" w:hAnsi="宋体" w:eastAsia="宋体"/>
                <w:color w:val="000000"/>
                <w:sz w:val="18"/>
                <w:shd w:val="clear" w:color="auto" w:fill="C0C0C0"/>
              </w:rPr>
              <w:t>D: 测试桩</w:t>
            </w:r>
          </w:p>
        </w:tc>
      </w:tr>
    </w:tbl>
    <w:p>
      <w:pPr>
        <w:autoSpaceDE w:val="0"/>
        <w:autoSpaceDN w:val="0"/>
        <w:spacing w:after="0" w:line="228" w:lineRule="exact"/>
      </w:pPr>
      <w:r>
        <w:rPr>
          <w:rFonts w:ascii="宋体" w:hAnsi="宋体" w:eastAsia="宋体"/>
          <w:color w:val="00AE50"/>
          <w:sz w:val="18"/>
        </w:rPr>
        <w:t>注释：</w:t>
      </w:r>
      <w:r>
        <w:br w:type="textWrapping"/>
      </w:r>
      <w:r>
        <w:rPr>
          <w:rFonts w:ascii="宋体" w:hAnsi="宋体" w:eastAsia="宋体"/>
          <w:color w:val="00AE50"/>
          <w:sz w:val="18"/>
        </w:rPr>
        <w:t>自顶向下增量式测试：主要优点在于它可以自然的做到逐步求精，一开始就能让测试者看到系统的框架；主要缺点是需要提供桩模块，并且在输入/输出模块接入系统以前，在桩模块中表示测试数据有一定困难。</w:t>
      </w:r>
      <w:r>
        <w:br w:type="textWrapping"/>
      </w:r>
      <w:r>
        <w:rPr>
          <w:rFonts w:ascii="宋体" w:hAnsi="宋体" w:eastAsia="宋体"/>
          <w:color w:val="00AE50"/>
          <w:sz w:val="18"/>
        </w:rPr>
        <w:t>自底向上增量式测试：优点在于由于驱动模块模拟了所有调用参数，即使数据流并未构成有向的非环状图，生成测试数据也无困难；主要缺点在于，直到最后一个模块被加进去之后才能看到整个程序（系统）的框架。</w:t>
      </w:r>
    </w:p>
    <w:p>
      <w:pPr>
        <w:autoSpaceDE w:val="0"/>
        <w:autoSpaceDN w:val="0"/>
        <w:spacing w:before="234" w:after="0" w:line="234" w:lineRule="exact"/>
      </w:pPr>
      <w:r>
        <w:rPr>
          <w:rFonts w:ascii="宋体" w:hAnsi="宋体" w:eastAsia="宋体"/>
          <w:color w:val="000000"/>
          <w:sz w:val="18"/>
        </w:rPr>
        <w:t>41. 功能测试也叫做（ ） (该题为必答题) 1</w:t>
      </w:r>
      <w:r>
        <w:br w:type="textWrapping"/>
      </w:r>
      <w:r>
        <w:rPr>
          <w:rFonts w:ascii="宋体" w:hAnsi="宋体" w:eastAsia="宋体"/>
          <w:color w:val="000000"/>
          <w:sz w:val="18"/>
        </w:rPr>
        <w:t>FVT</w:t>
      </w:r>
      <w:r>
        <w:br w:type="textWrapping"/>
      </w:r>
      <w:r>
        <w:rPr>
          <w:rFonts w:ascii="宋体" w:hAnsi="宋体" w:eastAsia="宋体"/>
          <w:color w:val="000000"/>
          <w:sz w:val="18"/>
        </w:rPr>
        <w:t>ST</w:t>
      </w:r>
      <w:r>
        <w:br w:type="textWrapping"/>
      </w:r>
      <w:r>
        <w:rPr>
          <w:rFonts w:ascii="宋体" w:hAnsi="宋体" w:eastAsia="宋体"/>
          <w:color w:val="000000"/>
          <w:sz w:val="18"/>
        </w:rPr>
        <w:t>PT</w:t>
      </w:r>
      <w:r>
        <w:br w:type="textWrapping"/>
      </w:r>
      <w:r>
        <w:rPr>
          <w:rFonts w:ascii="宋体" w:hAnsi="宋体" w:eastAsia="宋体"/>
          <w:color w:val="000000"/>
          <w:sz w:val="18"/>
        </w:rPr>
        <w:t>UAT</w:t>
      </w:r>
      <w:r>
        <w:br w:type="textWrapping"/>
      </w:r>
      <w:r>
        <w:rPr>
          <w:rFonts w:ascii="宋体" w:hAnsi="宋体" w:eastAsia="宋体"/>
          <w:color w:val="00AE50"/>
          <w:sz w:val="18"/>
        </w:rPr>
        <w:t>注释：FUNCTION VERIFY TESTING（功能测试），也称为 behavioral testing（行为测试）。</w:t>
      </w:r>
    </w:p>
    <w:p>
      <w:pPr>
        <w:autoSpaceDE w:val="0"/>
        <w:autoSpaceDN w:val="0"/>
        <w:spacing w:before="234" w:after="0" w:line="234" w:lineRule="exact"/>
      </w:pPr>
      <w:r>
        <w:rPr>
          <w:rFonts w:ascii="宋体" w:hAnsi="宋体" w:eastAsia="宋体"/>
          <w:color w:val="000000"/>
          <w:sz w:val="18"/>
        </w:rPr>
        <w:t>42. 使用录制模式产生的自动化脚本，与人工编写的脚本相比，后期维护成本通常（ ） (该题为必答题) 2</w:t>
      </w:r>
      <w:r>
        <w:br w:type="textWrapping"/>
      </w:r>
      <w:r>
        <w:rPr>
          <w:rFonts w:ascii="宋体" w:hAnsi="宋体" w:eastAsia="宋体"/>
          <w:color w:val="000000"/>
          <w:sz w:val="18"/>
        </w:rPr>
        <w:t>不能比较</w:t>
      </w:r>
      <w:r>
        <w:br w:type="textWrapping"/>
      </w:r>
      <w:r>
        <w:rPr>
          <w:rFonts w:ascii="宋体" w:hAnsi="宋体" w:eastAsia="宋体"/>
          <w:color w:val="000000"/>
          <w:sz w:val="18"/>
        </w:rPr>
        <w:t>较高</w:t>
      </w:r>
      <w:r>
        <w:br w:type="textWrapping"/>
      </w:r>
      <w:r>
        <w:rPr>
          <w:rFonts w:ascii="宋体" w:hAnsi="宋体" w:eastAsia="宋体"/>
          <w:color w:val="000000"/>
          <w:sz w:val="18"/>
        </w:rPr>
        <w:t>较低</w:t>
      </w:r>
      <w:r>
        <w:br w:type="textWrapping"/>
      </w:r>
      <w:r>
        <w:rPr>
          <w:rFonts w:ascii="宋体" w:hAnsi="宋体" w:eastAsia="宋体"/>
          <w:color w:val="000000"/>
          <w:sz w:val="18"/>
        </w:rPr>
        <w:t>没有差别</w:t>
      </w:r>
    </w:p>
    <w:p>
      <w:pPr>
        <w:autoSpaceDE w:val="0"/>
        <w:autoSpaceDN w:val="0"/>
        <w:spacing w:before="232" w:after="0" w:line="234" w:lineRule="exact"/>
      </w:pPr>
      <w:r>
        <w:rPr>
          <w:rFonts w:ascii="宋体" w:hAnsi="宋体" w:eastAsia="宋体"/>
          <w:color w:val="000000"/>
          <w:sz w:val="18"/>
        </w:rPr>
        <w:t>43. 某项测试有 6 个因素，均为布尔量，使用判定表方法，判定表有（ ） 行 (该题为</w:t>
      </w:r>
      <w:r>
        <w:br w:type="textWrapping"/>
      </w:r>
      <w:r>
        <w:rPr>
          <w:rFonts w:ascii="宋体" w:hAnsi="宋体" w:eastAsia="宋体"/>
          <w:color w:val="000000"/>
          <w:sz w:val="18"/>
        </w:rPr>
        <w:t>必答题) 1</w:t>
      </w:r>
      <w:r>
        <w:br w:type="textWrapping"/>
      </w:r>
      <w:r>
        <w:rPr>
          <w:rFonts w:ascii="宋体" w:hAnsi="宋体" w:eastAsia="宋体"/>
          <w:color w:val="000000"/>
          <w:sz w:val="18"/>
        </w:rPr>
        <w:t>2^B194</w:t>
      </w:r>
      <w:r>
        <w:br w:type="textWrapping"/>
      </w:r>
      <w:r>
        <w:rPr>
          <w:rFonts w:ascii="宋体" w:hAnsi="宋体" w:eastAsia="宋体"/>
          <w:color w:val="000000"/>
          <w:sz w:val="18"/>
        </w:rPr>
        <w:t>B194^2</w:t>
      </w:r>
      <w:r>
        <w:br w:type="textWrapping"/>
      </w:r>
      <w:r>
        <w:rPr>
          <w:rFonts w:ascii="宋体" w:hAnsi="宋体" w:eastAsia="宋体"/>
          <w:color w:val="000000"/>
          <w:sz w:val="18"/>
        </w:rPr>
        <w:t>POWER(B194,B194)</w:t>
      </w:r>
      <w:r>
        <w:br w:type="textWrapping"/>
      </w:r>
      <w:r>
        <w:rPr>
          <w:rFonts w:ascii="宋体" w:hAnsi="宋体" w:eastAsia="宋体"/>
          <w:color w:val="000000"/>
          <w:sz w:val="18"/>
          <w:shd w:val="clear" w:color="auto" w:fill="C0C0C0"/>
        </w:rPr>
        <w:t>6</w:t>
      </w:r>
      <w:r>
        <w:br w:type="textWrapping"/>
      </w:r>
      <w:r>
        <w:rPr>
          <w:rFonts w:ascii="宋体" w:hAnsi="宋体" w:eastAsia="宋体"/>
          <w:color w:val="00AE50"/>
          <w:sz w:val="18"/>
        </w:rPr>
        <w:t>注释：</w:t>
      </w:r>
    </w:p>
    <w:p>
      <w:pPr>
        <w:autoSpaceDE w:val="0"/>
        <w:autoSpaceDN w:val="0"/>
        <w:spacing w:after="0" w:line="232" w:lineRule="exact"/>
        <w:ind w:left="420" w:right="420"/>
      </w:pPr>
      <w:r>
        <w:rPr>
          <w:rFonts w:ascii="宋体" w:hAnsi="宋体" w:eastAsia="宋体"/>
          <w:color w:val="00AE50"/>
          <w:sz w:val="18"/>
        </w:rPr>
        <w:t>判定表的建立步骤：</w:t>
      </w:r>
      <w:r>
        <w:br w:type="textWrapping"/>
      </w:r>
      <w:r>
        <w:rPr>
          <w:rFonts w:ascii="宋体" w:hAnsi="宋体" w:eastAsia="宋体"/>
          <w:color w:val="00AE50"/>
          <w:sz w:val="18"/>
        </w:rPr>
        <w:t>1)确定规则的个数。假如有 n 个条件。每个条件有两个取值（0,1），故有 2 的 n 次方种规则。</w:t>
      </w:r>
      <w:r>
        <w:br w:type="textWrapping"/>
      </w:r>
      <w:r>
        <w:rPr>
          <w:rFonts w:ascii="宋体" w:hAnsi="宋体" w:eastAsia="宋体"/>
          <w:color w:val="00AE50"/>
          <w:sz w:val="18"/>
        </w:rPr>
        <w:t>2)列出所有的条件桩和动作桩。</w:t>
      </w:r>
      <w:r>
        <w:br w:type="textWrapping"/>
      </w:r>
      <w:r>
        <w:rPr>
          <w:rFonts w:ascii="宋体" w:hAnsi="宋体" w:eastAsia="宋体"/>
          <w:color w:val="00AE50"/>
          <w:sz w:val="18"/>
        </w:rPr>
        <w:t>3)填入条件项。</w:t>
      </w:r>
      <w:r>
        <w:br w:type="textWrapping"/>
      </w:r>
      <w:r>
        <w:rPr>
          <w:rFonts w:ascii="宋体" w:hAnsi="宋体" w:eastAsia="宋体"/>
          <w:color w:val="00AE50"/>
          <w:sz w:val="18"/>
        </w:rPr>
        <w:t>4)填入动作项。得到初始判定表。</w:t>
      </w:r>
      <w:r>
        <w:br w:type="textWrapping"/>
      </w:r>
      <w:r>
        <w:rPr>
          <w:rFonts w:ascii="宋体" w:hAnsi="宋体" w:eastAsia="宋体"/>
          <w:color w:val="00AE50"/>
          <w:sz w:val="18"/>
        </w:rPr>
        <w:t>5)简化.合并相似规则（相同动作）。</w:t>
      </w:r>
    </w:p>
    <w:p>
      <w:pPr>
        <w:autoSpaceDE w:val="0"/>
        <w:autoSpaceDN w:val="0"/>
        <w:spacing w:before="234" w:after="0" w:line="234" w:lineRule="exact"/>
      </w:pPr>
      <w:r>
        <w:rPr>
          <w:rFonts w:ascii="宋体" w:hAnsi="宋体" w:eastAsia="宋体"/>
          <w:color w:val="000000"/>
          <w:sz w:val="18"/>
        </w:rPr>
        <w:t>44. 软件测试的目的是（ ） (该题为必答题) 4</w:t>
      </w:r>
      <w:r>
        <w:br w:type="textWrapping"/>
      </w:r>
      <w:r>
        <w:rPr>
          <w:rFonts w:ascii="宋体" w:hAnsi="宋体" w:eastAsia="宋体"/>
          <w:color w:val="000000"/>
          <w:sz w:val="18"/>
        </w:rPr>
        <w:t>发现软件开发中出现的错误</w:t>
      </w:r>
      <w:r>
        <w:br w:type="textWrapping"/>
      </w:r>
      <w:r>
        <w:rPr>
          <w:rFonts w:ascii="宋体" w:hAnsi="宋体" w:eastAsia="宋体"/>
          <w:color w:val="000000"/>
          <w:sz w:val="18"/>
        </w:rPr>
        <w:t>避免软件开发中出现的错误</w:t>
      </w:r>
      <w:r>
        <w:br w:type="textWrapping"/>
      </w:r>
      <w:r>
        <w:rPr>
          <w:rFonts w:ascii="宋体" w:hAnsi="宋体" w:eastAsia="宋体"/>
          <w:color w:val="000000"/>
          <w:sz w:val="18"/>
        </w:rPr>
        <w:t>修改软件中出现的错误</w:t>
      </w:r>
      <w:r>
        <w:br w:type="textWrapping"/>
      </w:r>
      <w:r>
        <w:rPr>
          <w:rFonts w:ascii="宋体" w:hAnsi="宋体" w:eastAsia="宋体"/>
          <w:color w:val="000000"/>
          <w:sz w:val="18"/>
        </w:rPr>
        <w:t>尽可能多的发现软件缺陷，并确保得以修复</w:t>
      </w:r>
    </w:p>
    <w:p>
      <w:pPr>
        <w:autoSpaceDE w:val="0"/>
        <w:autoSpaceDN w:val="0"/>
        <w:spacing w:before="234" w:after="0" w:line="234" w:lineRule="exact"/>
      </w:pPr>
      <w:r>
        <w:rPr>
          <w:rFonts w:ascii="宋体" w:hAnsi="宋体" w:eastAsia="宋体"/>
          <w:color w:val="000000"/>
          <w:sz w:val="18"/>
        </w:rPr>
        <w:t>45. 黑盒测试也称为功能测试。黑盒测试不能发现 (该题为必答题) 4</w:t>
      </w:r>
      <w:r>
        <w:br w:type="textWrapping"/>
      </w:r>
      <w:r>
        <w:rPr>
          <w:rFonts w:ascii="宋体" w:hAnsi="宋体" w:eastAsia="宋体"/>
          <w:color w:val="000000"/>
          <w:sz w:val="18"/>
        </w:rPr>
        <w:t>输入是否正确接收</w:t>
      </w:r>
      <w:r>
        <w:br w:type="textWrapping"/>
      </w:r>
      <w:r>
        <w:rPr>
          <w:rFonts w:ascii="宋体" w:hAnsi="宋体" w:eastAsia="宋体"/>
          <w:color w:val="000000"/>
          <w:sz w:val="18"/>
        </w:rPr>
        <w:t>终止性错误</w:t>
      </w:r>
      <w:r>
        <w:br w:type="textWrapping"/>
      </w:r>
      <w:r>
        <w:rPr>
          <w:rFonts w:ascii="宋体" w:hAnsi="宋体" w:eastAsia="宋体"/>
          <w:color w:val="000000"/>
          <w:sz w:val="18"/>
        </w:rPr>
        <w:t>界面是否有错误</w:t>
      </w:r>
      <w:r>
        <w:br w:type="textWrapping"/>
      </w:r>
      <w:r>
        <w:rPr>
          <w:rFonts w:ascii="宋体" w:hAnsi="宋体" w:eastAsia="宋体"/>
          <w:color w:val="000000"/>
          <w:sz w:val="18"/>
        </w:rPr>
        <w:t>是否存在冗余代码</w:t>
      </w:r>
    </w:p>
    <w:p>
      <w:pPr>
        <w:autoSpaceDE w:val="0"/>
        <w:autoSpaceDN w:val="0"/>
        <w:spacing w:before="234" w:after="0" w:line="232" w:lineRule="exact"/>
      </w:pPr>
      <w:r>
        <w:rPr>
          <w:rFonts w:ascii="宋体" w:hAnsi="宋体" w:eastAsia="宋体"/>
          <w:color w:val="000000"/>
          <w:sz w:val="18"/>
        </w:rPr>
        <w:t>46. 如下参数中不能用于进程间通信的是 (该题为必答题) 3</w:t>
      </w:r>
      <w:r>
        <w:br w:type="textWrapping"/>
      </w:r>
      <w:r>
        <w:rPr>
          <w:rFonts w:ascii="宋体" w:hAnsi="宋体" w:eastAsia="宋体"/>
          <w:color w:val="000000"/>
          <w:sz w:val="18"/>
        </w:rPr>
        <w:t>信件</w:t>
      </w:r>
    </w:p>
    <w:p>
      <w:pPr>
        <w:sectPr>
          <w:pgSz w:w="12240" w:h="15840"/>
          <w:pgMar w:top="502" w:right="700"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26" w:after="0" w:line="232" w:lineRule="exact"/>
      </w:pPr>
      <w:r>
        <w:rPr>
          <w:rFonts w:ascii="宋体" w:hAnsi="宋体" w:eastAsia="宋体"/>
          <w:color w:val="000000"/>
          <w:sz w:val="18"/>
        </w:rPr>
        <w:t>信号量</w:t>
      </w:r>
      <w:r>
        <w:br w:type="textWrapping"/>
      </w:r>
      <w:r>
        <w:rPr>
          <w:rFonts w:ascii="宋体" w:hAnsi="宋体" w:eastAsia="宋体"/>
          <w:color w:val="000000"/>
          <w:sz w:val="18"/>
        </w:rPr>
        <w:t>口令</w:t>
      </w:r>
      <w:r>
        <w:br w:type="textWrapping"/>
      </w:r>
      <w:r>
        <w:rPr>
          <w:rFonts w:ascii="宋体" w:hAnsi="宋体" w:eastAsia="宋体"/>
          <w:color w:val="000000"/>
          <w:sz w:val="18"/>
        </w:rPr>
        <w:t>消息</w:t>
      </w:r>
    </w:p>
    <w:p>
      <w:pPr>
        <w:autoSpaceDE w:val="0"/>
        <w:autoSpaceDN w:val="0"/>
        <w:spacing w:before="232" w:after="0" w:line="234" w:lineRule="exact"/>
      </w:pPr>
      <w:r>
        <w:rPr>
          <w:rFonts w:ascii="宋体" w:hAnsi="宋体" w:eastAsia="宋体"/>
          <w:color w:val="0D0D0D"/>
          <w:sz w:val="18"/>
        </w:rPr>
        <w:t>47. 操作系统具有进程管理、存储管理、文件管理和设备管理的功能，在以下有关的描述中，哪一个是不正确的 (该题为必答题) 3存储管理主要是管理内存资源</w:t>
      </w:r>
      <w:r>
        <w:br w:type="textWrapping"/>
      </w:r>
      <w:r>
        <w:rPr>
          <w:rFonts w:ascii="宋体" w:hAnsi="宋体" w:eastAsia="宋体"/>
          <w:color w:val="0D0D0D"/>
          <w:sz w:val="18"/>
        </w:rPr>
        <w:t>文件管理可以有效地支持对文件的操作，解决文件共享、保密和保护问题</w:t>
      </w:r>
      <w:r>
        <w:br w:type="textWrapping"/>
      </w:r>
      <w:r>
        <w:rPr>
          <w:rFonts w:ascii="宋体" w:hAnsi="宋体" w:eastAsia="宋体"/>
          <w:color w:val="0D0D0D"/>
          <w:sz w:val="18"/>
        </w:rPr>
        <w:t>进程管理主要是对程序进行管理</w:t>
      </w:r>
      <w:r>
        <w:br w:type="textWrapping"/>
      </w:r>
      <w:r>
        <w:rPr>
          <w:rFonts w:ascii="宋体" w:hAnsi="宋体" w:eastAsia="宋体"/>
          <w:color w:val="0D0D0D"/>
          <w:sz w:val="18"/>
          <w:shd w:val="clear" w:color="auto" w:fill="C0C0C0"/>
        </w:rPr>
        <w:t>设备管理是指计算机系统中除了 CPU 和内存以外的所有输入、输出设备的管理</w:t>
      </w:r>
    </w:p>
    <w:p>
      <w:pPr>
        <w:autoSpaceDE w:val="0"/>
        <w:autoSpaceDN w:val="0"/>
        <w:spacing w:before="234" w:after="0" w:line="234" w:lineRule="exact"/>
      </w:pPr>
      <w:r>
        <w:rPr>
          <w:rFonts w:ascii="宋体" w:hAnsi="宋体" w:eastAsia="宋体"/>
          <w:color w:val="0D0D0D"/>
          <w:sz w:val="18"/>
        </w:rPr>
        <w:t>48. 下列关于描述 XML 和 HTML 的差异不正确的是 (该题为必答题) 2</w:t>
      </w:r>
      <w:r>
        <w:br w:type="textWrapping"/>
      </w:r>
      <w:r>
        <w:rPr>
          <w:rFonts w:ascii="宋体" w:hAnsi="宋体" w:eastAsia="宋体"/>
          <w:color w:val="0D0D0D"/>
          <w:sz w:val="18"/>
        </w:rPr>
        <w:t>解析 XML 的性能优于 HTML</w:t>
      </w:r>
      <w:r>
        <w:br w:type="textWrapping"/>
      </w:r>
      <w:r>
        <w:rPr>
          <w:rFonts w:ascii="宋体" w:hAnsi="宋体" w:eastAsia="宋体"/>
          <w:color w:val="0D0D0D"/>
          <w:sz w:val="18"/>
        </w:rPr>
        <w:t>XML 与 HTML 互补</w:t>
      </w:r>
      <w:r>
        <w:br w:type="textWrapping"/>
      </w:r>
      <w:r>
        <w:rPr>
          <w:rFonts w:ascii="宋体" w:hAnsi="宋体" w:eastAsia="宋体"/>
          <w:color w:val="0D0D0D"/>
          <w:sz w:val="18"/>
        </w:rPr>
        <w:t>XML 的语法比 HTML 严格</w:t>
      </w:r>
      <w:r>
        <w:br w:type="textWrapping"/>
      </w:r>
      <w:r>
        <w:rPr>
          <w:rFonts w:ascii="宋体" w:hAnsi="宋体" w:eastAsia="宋体"/>
          <w:color w:val="0D0D0D"/>
          <w:sz w:val="18"/>
          <w:shd w:val="clear" w:color="auto" w:fill="C0C0C0"/>
        </w:rPr>
        <w:t>XML 扩展性比 HTML 强</w:t>
      </w:r>
    </w:p>
    <w:p>
      <w:pPr>
        <w:autoSpaceDE w:val="0"/>
        <w:autoSpaceDN w:val="0"/>
        <w:spacing w:before="234" w:after="0" w:line="234" w:lineRule="exact"/>
      </w:pPr>
      <w:r>
        <w:rPr>
          <w:rFonts w:ascii="宋体" w:hAnsi="宋体" w:eastAsia="宋体"/>
          <w:color w:val="0D0D0D"/>
          <w:sz w:val="18"/>
        </w:rPr>
        <w:t>49. 下面是有关子类调用父类构造函数的描述正确的是 (该题为必答题) 4</w:t>
      </w:r>
      <w:r>
        <w:br w:type="textWrapping"/>
      </w:r>
      <w:r>
        <w:rPr>
          <w:rFonts w:ascii="宋体" w:hAnsi="宋体" w:eastAsia="宋体"/>
          <w:color w:val="0D0D0D"/>
          <w:sz w:val="18"/>
          <w:shd w:val="clear" w:color="auto" w:fill="C0C0C0"/>
        </w:rPr>
        <w:t>A. 创建子类对象时，先调用子类自己的构造函数，然后调用父类的构造函数</w:t>
      </w:r>
      <w:r>
        <w:br w:type="textWrapping"/>
      </w:r>
      <w:r>
        <w:rPr>
          <w:rFonts w:ascii="宋体" w:hAnsi="宋体" w:eastAsia="宋体"/>
          <w:color w:val="0D0D0D"/>
          <w:sz w:val="18"/>
          <w:shd w:val="clear" w:color="auto" w:fill="C0C0C0"/>
        </w:rPr>
        <w:t>B. 子类必须通过 super 关键字调用父类没有参数的构造函数</w:t>
      </w:r>
      <w:r>
        <w:br w:type="textWrapping"/>
      </w:r>
      <w:r>
        <w:rPr>
          <w:rFonts w:ascii="宋体" w:hAnsi="宋体" w:eastAsia="宋体"/>
          <w:color w:val="0D0D0D"/>
          <w:sz w:val="18"/>
          <w:shd w:val="clear" w:color="auto" w:fill="C0C0C0"/>
        </w:rPr>
        <w:t>C. 子类定义了自己的构造函数，就不会调用父类的构造函数</w:t>
      </w:r>
      <w:r>
        <w:br w:type="textWrapping"/>
      </w:r>
      <w:r>
        <w:rPr>
          <w:rFonts w:ascii="宋体" w:hAnsi="宋体" w:eastAsia="宋体"/>
          <w:color w:val="0D0D0D"/>
          <w:sz w:val="18"/>
          <w:highlight w:val="yellow"/>
        </w:rPr>
        <w:t>D. 如果子类的构造函数没有通过 super 调用父类构造函数，那么子类会先调用父类不含参数的构造函数，再调用子类自己的构造函数</w:t>
      </w:r>
    </w:p>
    <w:p>
      <w:pPr>
        <w:autoSpaceDE w:val="0"/>
        <w:autoSpaceDN w:val="0"/>
        <w:spacing w:before="232" w:after="0" w:line="234" w:lineRule="exact"/>
      </w:pPr>
      <w:r>
        <w:rPr>
          <w:rFonts w:ascii="宋体" w:hAnsi="宋体" w:eastAsia="宋体"/>
          <w:color w:val="000000"/>
          <w:sz w:val="18"/>
        </w:rPr>
        <w:t>50. 下面（ ）是有效明确的功能需求 (该题为必答题) 2</w:t>
      </w:r>
      <w:r>
        <w:br w:type="textWrapping"/>
      </w:r>
      <w:r>
        <w:rPr>
          <w:rFonts w:ascii="宋体" w:hAnsi="宋体" w:eastAsia="宋体"/>
          <w:color w:val="000000"/>
          <w:sz w:val="18"/>
        </w:rPr>
        <w:t>两年内存储数据量不超过 100G</w:t>
      </w:r>
      <w:r>
        <w:br w:type="textWrapping"/>
      </w:r>
      <w:r>
        <w:rPr>
          <w:rFonts w:ascii="宋体" w:hAnsi="宋体" w:eastAsia="宋体"/>
          <w:color w:val="000000"/>
          <w:sz w:val="18"/>
        </w:rPr>
        <w:t>登录后显示公告栏</w:t>
      </w:r>
      <w:r>
        <w:br w:type="textWrapping"/>
      </w:r>
      <w:r>
        <w:rPr>
          <w:rFonts w:ascii="宋体" w:hAnsi="宋体" w:eastAsia="宋体"/>
          <w:color w:val="000000"/>
          <w:sz w:val="18"/>
        </w:rPr>
        <w:t>界面美观大方</w:t>
      </w:r>
      <w:r>
        <w:br w:type="textWrapping"/>
      </w:r>
      <w:r>
        <w:rPr>
          <w:rFonts w:ascii="宋体" w:hAnsi="宋体" w:eastAsia="宋体"/>
          <w:color w:val="000000"/>
          <w:sz w:val="18"/>
        </w:rPr>
        <w:t>长时间操作后提醒用户休息</w:t>
      </w:r>
    </w:p>
    <w:p>
      <w:pPr>
        <w:autoSpaceDE w:val="0"/>
        <w:autoSpaceDN w:val="0"/>
        <w:spacing w:before="234" w:after="0" w:line="234" w:lineRule="exact"/>
      </w:pPr>
      <w:r>
        <w:rPr>
          <w:rFonts w:ascii="宋体" w:hAnsi="宋体" w:eastAsia="宋体"/>
          <w:color w:val="000000"/>
          <w:sz w:val="18"/>
        </w:rPr>
        <w:t>51. 以下哪一项测试是自动化测试无法胜任的：（ ） (该题为必答题) 1</w:t>
      </w:r>
      <w:r>
        <w:br w:type="textWrapping"/>
      </w:r>
      <w:r>
        <w:rPr>
          <w:rFonts w:ascii="宋体" w:hAnsi="宋体" w:eastAsia="宋体"/>
          <w:color w:val="000000"/>
          <w:sz w:val="18"/>
        </w:rPr>
        <w:t>对图形验证码的测试</w:t>
      </w:r>
      <w:r>
        <w:br w:type="textWrapping"/>
      </w:r>
      <w:r>
        <w:rPr>
          <w:rFonts w:ascii="宋体" w:hAnsi="宋体" w:eastAsia="宋体"/>
          <w:color w:val="000000"/>
          <w:sz w:val="18"/>
        </w:rPr>
        <w:t>对数据流的测试</w:t>
      </w:r>
      <w:r>
        <w:br w:type="textWrapping"/>
      </w:r>
      <w:r>
        <w:rPr>
          <w:rFonts w:ascii="宋体" w:hAnsi="宋体" w:eastAsia="宋体"/>
          <w:color w:val="000000"/>
          <w:sz w:val="18"/>
        </w:rPr>
        <w:t>对业务流程的测试</w:t>
      </w:r>
      <w:r>
        <w:br w:type="textWrapping"/>
      </w:r>
      <w:r>
        <w:rPr>
          <w:rFonts w:ascii="宋体" w:hAnsi="宋体" w:eastAsia="宋体"/>
          <w:color w:val="000000"/>
          <w:sz w:val="18"/>
        </w:rPr>
        <w:t>对页面校验规则的测试</w:t>
      </w:r>
    </w:p>
    <w:p>
      <w:pPr>
        <w:autoSpaceDE w:val="0"/>
        <w:autoSpaceDN w:val="0"/>
        <w:spacing w:before="230" w:after="0" w:line="234" w:lineRule="exact"/>
      </w:pPr>
      <w:r>
        <w:rPr>
          <w:rFonts w:ascii="宋体" w:hAnsi="宋体" w:eastAsia="宋体"/>
          <w:color w:val="000000"/>
          <w:sz w:val="18"/>
        </w:rPr>
        <w:t>52. 一个对象有 4 个属性，每个属性有 3 种可能的值，如果要求对所有值的组合进行测试，则共有（ ）种组合 (该题为必答题) 212</w:t>
      </w:r>
      <w:r>
        <w:br w:type="textWrapping"/>
      </w:r>
      <w:r>
        <w:rPr>
          <w:rFonts w:ascii="宋体" w:hAnsi="宋体" w:eastAsia="宋体"/>
          <w:color w:val="000000"/>
          <w:sz w:val="18"/>
        </w:rPr>
        <w:t>81</w:t>
      </w:r>
      <w:r>
        <w:br w:type="textWrapping"/>
      </w:r>
      <w:r>
        <w:rPr>
          <w:rFonts w:ascii="宋体" w:hAnsi="宋体" w:eastAsia="宋体"/>
          <w:color w:val="000000"/>
          <w:sz w:val="18"/>
          <w:shd w:val="clear" w:color="auto" w:fill="C0C0C0"/>
        </w:rPr>
        <w:t>7</w:t>
      </w:r>
      <w:r>
        <w:br w:type="textWrapping"/>
      </w:r>
      <w:r>
        <w:rPr>
          <w:rFonts w:ascii="宋体" w:hAnsi="宋体" w:eastAsia="宋体"/>
          <w:color w:val="000000"/>
          <w:sz w:val="18"/>
        </w:rPr>
        <w:t>64</w:t>
      </w:r>
    </w:p>
    <w:p>
      <w:pPr>
        <w:autoSpaceDE w:val="0"/>
        <w:autoSpaceDN w:val="0"/>
        <w:spacing w:before="234" w:after="0" w:line="234" w:lineRule="exact"/>
      </w:pPr>
      <w:r>
        <w:rPr>
          <w:rFonts w:ascii="宋体" w:hAnsi="宋体" w:eastAsia="宋体"/>
          <w:color w:val="000000"/>
          <w:sz w:val="18"/>
        </w:rPr>
        <w:t>53. 软件测试术语“V&amp;V”指（ ） (该题为必答题) 4</w:t>
      </w:r>
      <w:r>
        <w:br w:type="textWrapping"/>
      </w:r>
      <w:r>
        <w:rPr>
          <w:rFonts w:ascii="宋体" w:hAnsi="宋体" w:eastAsia="宋体"/>
          <w:color w:val="000000"/>
          <w:sz w:val="18"/>
          <w:shd w:val="clear" w:color="auto" w:fill="C0C0C0"/>
        </w:rPr>
        <w:t xml:space="preserve">Valid and </w:t>
      </w:r>
      <w:r>
        <w:rPr>
          <w:rFonts w:ascii="宋体" w:hAnsi="宋体" w:eastAsia="宋体"/>
          <w:color w:val="000000"/>
          <w:sz w:val="18"/>
        </w:rPr>
        <w:t>Valuable</w:t>
      </w:r>
      <w:r>
        <w:br w:type="textWrapping"/>
      </w:r>
      <w:r>
        <w:rPr>
          <w:rFonts w:ascii="宋体" w:hAnsi="宋体" w:eastAsia="宋体"/>
          <w:color w:val="000000"/>
          <w:sz w:val="18"/>
          <w:shd w:val="clear" w:color="auto" w:fill="C0C0C0"/>
        </w:rPr>
        <w:t xml:space="preserve">Version and </w:t>
      </w:r>
      <w:r>
        <w:rPr>
          <w:rFonts w:ascii="宋体" w:hAnsi="宋体" w:eastAsia="宋体"/>
          <w:color w:val="000000"/>
          <w:sz w:val="18"/>
        </w:rPr>
        <w:t>Version</w:t>
      </w:r>
      <w:r>
        <w:br w:type="textWrapping"/>
      </w:r>
      <w:r>
        <w:rPr>
          <w:rFonts w:ascii="宋体" w:hAnsi="宋体" w:eastAsia="宋体"/>
          <w:color w:val="000000"/>
          <w:sz w:val="18"/>
          <w:shd w:val="clear" w:color="auto" w:fill="C0C0C0"/>
        </w:rPr>
        <w:t xml:space="preserve">Valid and </w:t>
      </w:r>
      <w:r>
        <w:rPr>
          <w:rFonts w:ascii="宋体" w:hAnsi="宋体" w:eastAsia="宋体"/>
          <w:color w:val="000000"/>
          <w:sz w:val="18"/>
        </w:rPr>
        <w:t>Victory</w:t>
      </w:r>
      <w:r>
        <w:br w:type="textWrapping"/>
      </w:r>
      <w:r>
        <w:rPr>
          <w:rFonts w:ascii="宋体" w:hAnsi="宋体" w:eastAsia="宋体"/>
          <w:color w:val="000000"/>
          <w:sz w:val="18"/>
          <w:highlight w:val="yellow"/>
        </w:rPr>
        <w:t>Verification and Validation</w:t>
      </w:r>
    </w:p>
    <w:p>
      <w:pPr>
        <w:autoSpaceDE w:val="0"/>
        <w:autoSpaceDN w:val="0"/>
        <w:spacing w:before="236" w:after="0" w:line="232" w:lineRule="exact"/>
      </w:pPr>
      <w:r>
        <w:rPr>
          <w:rFonts w:ascii="宋体" w:hAnsi="宋体" w:eastAsia="宋体"/>
          <w:color w:val="000000"/>
          <w:sz w:val="18"/>
        </w:rPr>
        <w:t>54. Loadrunner 中哪个部件用来设置性能测试场景 (该题为必答题) 1</w:t>
      </w:r>
      <w:r>
        <w:br w:type="textWrapping"/>
      </w:r>
      <w:r>
        <w:rPr>
          <w:rFonts w:ascii="宋体" w:hAnsi="宋体" w:eastAsia="宋体"/>
          <w:color w:val="000000"/>
          <w:sz w:val="18"/>
        </w:rPr>
        <w:t>controller</w:t>
      </w:r>
      <w:r>
        <w:br w:type="textWrapping"/>
      </w:r>
      <w:r>
        <w:rPr>
          <w:rFonts w:ascii="宋体" w:hAnsi="宋体" w:eastAsia="宋体"/>
          <w:color w:val="000000"/>
          <w:sz w:val="18"/>
          <w:shd w:val="clear" w:color="auto" w:fill="C0C0C0"/>
        </w:rPr>
        <w:t>virtual user generator</w:t>
      </w:r>
      <w:r>
        <w:br w:type="textWrapping"/>
      </w:r>
      <w:r>
        <w:rPr>
          <w:rFonts w:ascii="宋体" w:hAnsi="宋体" w:eastAsia="宋体"/>
          <w:color w:val="000000"/>
          <w:sz w:val="18"/>
          <w:shd w:val="clear" w:color="auto" w:fill="C0C0C0"/>
        </w:rPr>
        <w:t>remote agent</w:t>
      </w:r>
    </w:p>
    <w:p>
      <w:pPr>
        <w:sectPr>
          <w:pgSz w:w="12240" w:h="15840"/>
          <w:pgMar w:top="502" w:right="708"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0" w:line="234" w:lineRule="exact"/>
      </w:pPr>
      <w:r>
        <w:rPr>
          <w:rFonts w:ascii="宋体" w:hAnsi="宋体" w:eastAsia="宋体"/>
          <w:color w:val="000000"/>
          <w:sz w:val="18"/>
        </w:rPr>
        <w:t>analysis</w:t>
      </w:r>
      <w:r>
        <w:br w:type="textWrapping"/>
      </w:r>
      <w:r>
        <w:rPr>
          <w:rFonts w:ascii="宋体" w:hAnsi="宋体" w:eastAsia="宋体"/>
          <w:color w:val="00AE50"/>
          <w:sz w:val="18"/>
        </w:rPr>
        <w:t>注释：LoadRunner 包含以下组件：</w:t>
      </w:r>
      <w:r>
        <w:br w:type="textWrapping"/>
      </w:r>
      <w:r>
        <w:rPr>
          <w:rFonts w:ascii="MS" w:hAnsi="MS" w:eastAsia="MS"/>
          <w:color w:val="00AE50"/>
          <w:sz w:val="18"/>
        </w:rPr>
        <w:t>➤</w:t>
      </w:r>
      <w:r>
        <w:rPr>
          <w:rFonts w:ascii="宋体" w:hAnsi="宋体" w:eastAsia="宋体"/>
          <w:color w:val="00AE50"/>
          <w:sz w:val="18"/>
        </w:rPr>
        <w:t>Virtual User Generator 录制最终用户业务流程并创建自动化性能测试脚本，即 Vuser 脚本。</w:t>
      </w:r>
      <w:r>
        <w:br w:type="textWrapping"/>
      </w:r>
      <w:r>
        <w:rPr>
          <w:rFonts w:ascii="MS" w:hAnsi="MS" w:eastAsia="MS"/>
          <w:color w:val="00AE50"/>
          <w:sz w:val="18"/>
        </w:rPr>
        <w:t>➤</w:t>
      </w:r>
      <w:r>
        <w:rPr>
          <w:rFonts w:ascii="宋体" w:hAnsi="宋体" w:eastAsia="宋体"/>
          <w:color w:val="00AE50"/>
          <w:sz w:val="18"/>
        </w:rPr>
        <w:t>Controller 组织、驱动、管理并监控负载测试。</w:t>
      </w:r>
      <w:r>
        <w:br w:type="textWrapping"/>
      </w:r>
      <w:r>
        <w:rPr>
          <w:rFonts w:ascii="MS" w:hAnsi="MS" w:eastAsia="MS"/>
          <w:color w:val="00AE50"/>
          <w:sz w:val="18"/>
        </w:rPr>
        <w:t>➤</w:t>
      </w:r>
      <w:r>
        <w:rPr>
          <w:rFonts w:ascii="宋体" w:hAnsi="宋体" w:eastAsia="宋体"/>
          <w:color w:val="00AE50"/>
          <w:sz w:val="18"/>
        </w:rPr>
        <w:t>Load Generator 通过运行 Vuser 产生负载。</w:t>
      </w:r>
      <w:r>
        <w:br w:type="textWrapping"/>
      </w:r>
      <w:r>
        <w:rPr>
          <w:rFonts w:ascii="MS" w:hAnsi="MS" w:eastAsia="MS"/>
          <w:color w:val="00AE50"/>
          <w:sz w:val="18"/>
        </w:rPr>
        <w:t>➤</w:t>
      </w:r>
      <w:r>
        <w:rPr>
          <w:rFonts w:ascii="宋体" w:hAnsi="宋体" w:eastAsia="宋体"/>
          <w:color w:val="00AE50"/>
          <w:sz w:val="18"/>
        </w:rPr>
        <w:t>Analysis 用于查看、剖析和比较性能结果。</w:t>
      </w:r>
      <w:r>
        <w:br w:type="textWrapping"/>
      </w:r>
      <w:r>
        <w:rPr>
          <w:rFonts w:ascii="MS" w:hAnsi="MS" w:eastAsia="MS"/>
          <w:color w:val="00AE50"/>
          <w:sz w:val="18"/>
        </w:rPr>
        <w:t>➤</w:t>
      </w:r>
      <w:r>
        <w:rPr>
          <w:rFonts w:ascii="宋体" w:hAnsi="宋体" w:eastAsia="宋体"/>
          <w:color w:val="00AE50"/>
          <w:sz w:val="18"/>
        </w:rPr>
        <w:t>Launcher 使您可以从单个访问点访问所有 LoadRunner 组件。</w:t>
      </w:r>
    </w:p>
    <w:p>
      <w:pPr>
        <w:autoSpaceDE w:val="0"/>
        <w:autoSpaceDN w:val="0"/>
        <w:spacing w:before="232" w:after="0" w:line="234" w:lineRule="exact"/>
      </w:pPr>
      <w:r>
        <w:rPr>
          <w:rFonts w:ascii="宋体" w:hAnsi="宋体" w:eastAsia="宋体"/>
          <w:color w:val="0D0D0D"/>
          <w:sz w:val="18"/>
        </w:rPr>
        <w:t>55. 以下关于压力测试的描述，哪种描述是错误的？ (该题为必答题) 4</w:t>
      </w:r>
      <w:r>
        <w:br w:type="textWrapping"/>
      </w:r>
      <w:r>
        <w:rPr>
          <w:rFonts w:ascii="宋体" w:hAnsi="宋体" w:eastAsia="宋体"/>
          <w:color w:val="0D0D0D"/>
          <w:sz w:val="18"/>
        </w:rPr>
        <w:t>压力测试和并发行测试的联系和区别：并发测试是一种测试手段，在压力测试中可以利用并发测试来进行压力测试。</w:t>
      </w:r>
      <w:r>
        <w:br w:type="textWrapping"/>
      </w:r>
      <w:r>
        <w:rPr>
          <w:rFonts w:ascii="宋体" w:hAnsi="宋体" w:eastAsia="宋体"/>
          <w:color w:val="0D0D0D"/>
          <w:sz w:val="18"/>
        </w:rPr>
        <w:t>压力测试一般通过模拟方法进行。</w:t>
      </w:r>
      <w:r>
        <w:br w:type="textWrapping"/>
      </w:r>
      <w:r>
        <w:rPr>
          <w:rFonts w:ascii="宋体" w:hAnsi="宋体" w:eastAsia="宋体"/>
          <w:color w:val="0D0D0D"/>
          <w:sz w:val="18"/>
        </w:rPr>
        <w:t>压力测试是指模拟巨大的工作负荷，以查看系统在峰值使用情况下是否可以正常运行。</w:t>
      </w:r>
      <w:r>
        <w:br w:type="textWrapping"/>
      </w:r>
      <w:r>
        <w:rPr>
          <w:rFonts w:ascii="宋体" w:hAnsi="宋体" w:eastAsia="宋体"/>
          <w:color w:val="0D0D0D"/>
          <w:sz w:val="18"/>
        </w:rPr>
        <w:t>压力测试是通过一次性大量增加系统负载来测试系统性能的变化，以此来获得系统性能提供的最大服务级别的测试。</w:t>
      </w:r>
    </w:p>
    <w:p>
      <w:pPr>
        <w:tabs>
          <w:tab w:val="left" w:pos="88"/>
        </w:tabs>
        <w:autoSpaceDE w:val="0"/>
        <w:autoSpaceDN w:val="0"/>
        <w:spacing w:before="230" w:after="0" w:line="234" w:lineRule="exact"/>
      </w:pPr>
      <w:r>
        <w:rPr>
          <w:rFonts w:ascii="宋体" w:hAnsi="宋体" w:eastAsia="宋体"/>
          <w:color w:val="000000"/>
          <w:sz w:val="18"/>
        </w:rPr>
        <w:t>56. 从下列叙述中，能够与需求分析、设计、编码相对应的软件测试阶段是 (该题为必答题) 2</w:t>
      </w:r>
      <w:r>
        <w:br w:type="textWrapping"/>
      </w:r>
      <w:r>
        <w:rPr>
          <w:rFonts w:ascii="宋体" w:hAnsi="宋体" w:eastAsia="宋体"/>
          <w:color w:val="000000"/>
          <w:sz w:val="18"/>
        </w:rPr>
        <w:t>单元测试、开发集成测试、系统测试</w:t>
      </w:r>
      <w:r>
        <w:br w:type="textWrapping"/>
      </w:r>
      <w:r>
        <w:rPr>
          <w:rFonts w:ascii="宋体" w:hAnsi="宋体" w:eastAsia="宋体"/>
          <w:color w:val="000000"/>
          <w:sz w:val="18"/>
        </w:rPr>
        <w:t>系统测试、开发集成测试、单元测试</w:t>
      </w:r>
      <w:r>
        <w:br w:type="textWrapping"/>
      </w:r>
      <w:r>
        <w:rPr>
          <w:rFonts w:ascii="宋体" w:hAnsi="宋体" w:eastAsia="宋体"/>
          <w:color w:val="000000"/>
          <w:sz w:val="18"/>
        </w:rPr>
        <w:t>开发集成测试、系统测试、单元测试</w:t>
      </w:r>
      <w:r>
        <w:br w:type="textWrapping"/>
      </w:r>
      <w:r>
        <w:rPr>
          <w:rFonts w:ascii="宋体" w:hAnsi="宋体" w:eastAsia="宋体"/>
          <w:color w:val="000000"/>
          <w:sz w:val="18"/>
        </w:rPr>
        <w:t>单元测试、系统测试、开发集成测试</w:t>
      </w:r>
      <w:r>
        <w:br w:type="textWrapping"/>
      </w:r>
      <w:r>
        <w:rPr>
          <w:rFonts w:ascii="宋体" w:hAnsi="宋体" w:eastAsia="宋体"/>
          <w:color w:val="00AE50"/>
          <w:sz w:val="18"/>
        </w:rPr>
        <w:t>注释：</w:t>
      </w:r>
      <w:r>
        <w:br w:type="textWrapping"/>
      </w:r>
      <w:r>
        <w:rPr>
          <w:rFonts w:ascii="宋体" w:hAnsi="宋体" w:eastAsia="宋体"/>
          <w:color w:val="00AE50"/>
          <w:sz w:val="18"/>
        </w:rPr>
        <w:t>预验收测试</w:t>
      </w:r>
      <w:r>
        <w:br w:type="textWrapping"/>
      </w:r>
      <w:r>
        <w:tab/>
      </w:r>
      <w:r>
        <w:rPr>
          <w:rFonts w:ascii="宋体" w:hAnsi="宋体" w:eastAsia="宋体"/>
          <w:color w:val="00AE50"/>
          <w:sz w:val="18"/>
        </w:rPr>
        <w:t>可行性分析 －－－－－&gt; 验收测试</w:t>
      </w:r>
    </w:p>
    <w:p>
      <w:pPr>
        <w:autoSpaceDE w:val="0"/>
        <w:autoSpaceDN w:val="0"/>
        <w:spacing w:before="52" w:after="0" w:line="180" w:lineRule="exact"/>
        <w:ind w:left="720" w:right="720"/>
      </w:pPr>
      <w:r>
        <w:rPr>
          <w:rFonts w:ascii="宋体" w:hAnsi="宋体" w:eastAsia="宋体"/>
          <w:color w:val="00AE50"/>
          <w:sz w:val="18"/>
        </w:rPr>
        <w:t>↘ 预系统测试 ↗</w:t>
      </w:r>
    </w:p>
    <w:p>
      <w:pPr>
        <w:autoSpaceDE w:val="0"/>
        <w:autoSpaceDN w:val="0"/>
        <w:spacing w:before="56" w:after="0" w:line="180" w:lineRule="exact"/>
        <w:ind w:left="88" w:right="88"/>
      </w:pPr>
      <w:r>
        <w:rPr>
          <w:rFonts w:ascii="宋体" w:hAnsi="宋体" w:eastAsia="宋体"/>
          <w:color w:val="00AE50"/>
          <w:sz w:val="18"/>
        </w:rPr>
        <w:t>需求分析 －－－－－&gt; 系统测试</w:t>
      </w:r>
    </w:p>
    <w:p>
      <w:pPr>
        <w:autoSpaceDE w:val="0"/>
        <w:autoSpaceDN w:val="0"/>
        <w:spacing w:before="52" w:after="0" w:line="180" w:lineRule="exact"/>
        <w:ind w:left="720" w:right="720"/>
      </w:pPr>
      <w:r>
        <w:rPr>
          <w:rFonts w:ascii="宋体" w:hAnsi="宋体" w:eastAsia="宋体"/>
          <w:color w:val="00AE50"/>
          <w:sz w:val="18"/>
        </w:rPr>
        <w:t>↘ 预集成测试 ↗</w:t>
      </w:r>
    </w:p>
    <w:p>
      <w:pPr>
        <w:autoSpaceDE w:val="0"/>
        <w:autoSpaceDN w:val="0"/>
        <w:spacing w:before="52" w:after="0" w:line="180" w:lineRule="exact"/>
      </w:pPr>
      <w:r>
        <w:rPr>
          <w:rFonts w:ascii="宋体" w:hAnsi="宋体" w:eastAsia="宋体"/>
          <w:color w:val="00AE50"/>
          <w:sz w:val="18"/>
        </w:rPr>
        <w:t>概要设计 －－－－－&gt; 集成测试</w:t>
      </w:r>
    </w:p>
    <w:p>
      <w:pPr>
        <w:autoSpaceDE w:val="0"/>
        <w:autoSpaceDN w:val="0"/>
        <w:spacing w:before="54" w:after="0" w:line="180" w:lineRule="exact"/>
        <w:ind w:left="720" w:right="720"/>
      </w:pPr>
      <w:r>
        <w:rPr>
          <w:rFonts w:ascii="宋体" w:hAnsi="宋体" w:eastAsia="宋体"/>
          <w:color w:val="00AE50"/>
          <w:sz w:val="18"/>
        </w:rPr>
        <w:t>↘ 预单元测试 ↗</w:t>
      </w:r>
    </w:p>
    <w:p>
      <w:pPr>
        <w:autoSpaceDE w:val="0"/>
        <w:autoSpaceDN w:val="0"/>
        <w:spacing w:before="52" w:after="0" w:line="180" w:lineRule="exact"/>
        <w:ind w:left="268" w:right="268"/>
      </w:pPr>
      <w:r>
        <w:rPr>
          <w:rFonts w:ascii="宋体" w:hAnsi="宋体" w:eastAsia="宋体"/>
          <w:color w:val="00AE50"/>
          <w:sz w:val="18"/>
        </w:rPr>
        <w:t>详细设计 －－－－－&gt; 单元测试</w:t>
      </w:r>
    </w:p>
    <w:p>
      <w:pPr>
        <w:autoSpaceDE w:val="0"/>
        <w:autoSpaceDN w:val="0"/>
        <w:spacing w:before="4" w:after="0" w:line="232" w:lineRule="exact"/>
        <w:ind w:left="1260" w:right="9112"/>
        <w:jc w:val="right"/>
      </w:pPr>
      <w:r>
        <w:rPr>
          <w:rFonts w:ascii="宋体" w:hAnsi="宋体" w:eastAsia="宋体"/>
          <w:color w:val="00AE50"/>
          <w:sz w:val="18"/>
        </w:rPr>
        <w:t>↘ ↗编码</w:t>
      </w:r>
    </w:p>
    <w:p>
      <w:pPr>
        <w:autoSpaceDE w:val="0"/>
        <w:autoSpaceDN w:val="0"/>
        <w:spacing w:before="234" w:after="0" w:line="234" w:lineRule="exact"/>
      </w:pPr>
      <w:r>
        <w:rPr>
          <w:rFonts w:ascii="宋体" w:hAnsi="宋体" w:eastAsia="宋体"/>
          <w:color w:val="000000"/>
          <w:sz w:val="18"/>
        </w:rPr>
        <w:t>57. 以下不能用作功能测试的自动化工具是 (该题为必答题) 2</w:t>
      </w:r>
      <w:r>
        <w:br w:type="textWrapping"/>
      </w:r>
      <w:r>
        <w:rPr>
          <w:rFonts w:ascii="宋体" w:hAnsi="宋体" w:eastAsia="宋体"/>
          <w:color w:val="000000"/>
          <w:sz w:val="18"/>
        </w:rPr>
        <w:t>WinRunner</w:t>
      </w:r>
      <w:r>
        <w:br w:type="textWrapping"/>
      </w:r>
      <w:r>
        <w:rPr>
          <w:rFonts w:ascii="宋体" w:hAnsi="宋体" w:eastAsia="宋体"/>
          <w:color w:val="000000"/>
          <w:sz w:val="18"/>
        </w:rPr>
        <w:t>ClearCase</w:t>
      </w:r>
      <w:r>
        <w:br w:type="textWrapping"/>
      </w:r>
      <w:r>
        <w:rPr>
          <w:rFonts w:ascii="宋体" w:hAnsi="宋体" w:eastAsia="宋体"/>
          <w:color w:val="000000"/>
          <w:sz w:val="18"/>
        </w:rPr>
        <w:t>QTP</w:t>
      </w:r>
      <w:r>
        <w:br w:type="textWrapping"/>
      </w:r>
      <w:r>
        <w:rPr>
          <w:rFonts w:ascii="宋体" w:hAnsi="宋体" w:eastAsia="宋体"/>
          <w:color w:val="000000"/>
          <w:sz w:val="18"/>
        </w:rPr>
        <w:t>Robot</w:t>
      </w:r>
      <w:r>
        <w:br w:type="textWrapping"/>
      </w:r>
      <w:r>
        <w:rPr>
          <w:rFonts w:ascii="宋体" w:hAnsi="宋体" w:eastAsia="宋体"/>
          <w:color w:val="00AE50"/>
          <w:sz w:val="18"/>
        </w:rPr>
        <w:t>注释：</w:t>
      </w:r>
      <w:r>
        <w:br w:type="textWrapping"/>
      </w:r>
      <w:r>
        <w:rPr>
          <w:rFonts w:ascii="宋体" w:hAnsi="宋体" w:eastAsia="宋体"/>
          <w:color w:val="00AE50"/>
          <w:sz w:val="18"/>
        </w:rPr>
        <w:t>WinRunner：是一种企业级的功能测试工具，用于检测应用程序是否能够达到预期的功能及正常运行。</w:t>
      </w:r>
      <w:r>
        <w:br w:type="textWrapping"/>
      </w:r>
      <w:r>
        <w:rPr>
          <w:rFonts w:ascii="宋体" w:hAnsi="宋体" w:eastAsia="宋体"/>
          <w:color w:val="00AE50"/>
          <w:sz w:val="18"/>
        </w:rPr>
        <w:t>ClearCase：是 SCM 管理工具其中的一种。是 RATIONAL 公司开发的配置管理工具，类似于 VSS，CVS 的作用，但是功能比 VSS，CVS 强大的多，而且可以与 WINDOWS 资源管理器集成使用，并且还可以与很多开发工具集成在一起使用。</w:t>
      </w:r>
      <w:r>
        <w:br w:type="textWrapping"/>
      </w:r>
      <w:r>
        <w:rPr>
          <w:rFonts w:ascii="宋体" w:hAnsi="宋体" w:eastAsia="宋体"/>
          <w:color w:val="00AE50"/>
          <w:sz w:val="18"/>
        </w:rPr>
        <w:t>QTP：一个侧重于功能的回归自动化测试工具。</w:t>
      </w:r>
      <w:r>
        <w:br w:type="textWrapping"/>
      </w:r>
      <w:r>
        <w:rPr>
          <w:rFonts w:ascii="宋体" w:hAnsi="宋体" w:eastAsia="宋体"/>
          <w:color w:val="00AE50"/>
          <w:sz w:val="18"/>
        </w:rPr>
        <w:t>Robot：是一种可扩展的、灵活的功能测试工具。</w:t>
      </w:r>
    </w:p>
    <w:p>
      <w:pPr>
        <w:autoSpaceDE w:val="0"/>
        <w:autoSpaceDN w:val="0"/>
        <w:spacing w:before="236" w:after="0" w:line="232" w:lineRule="exact"/>
      </w:pPr>
      <w:r>
        <w:rPr>
          <w:rFonts w:ascii="宋体" w:hAnsi="宋体" w:eastAsia="宋体"/>
          <w:color w:val="000000"/>
          <w:sz w:val="18"/>
        </w:rPr>
        <w:t>58. 软件测试的对象包括____。 (该题为必答题) 3</w:t>
      </w:r>
      <w:r>
        <w:br w:type="textWrapping"/>
      </w:r>
      <w:r>
        <w:rPr>
          <w:rFonts w:ascii="宋体" w:hAnsi="宋体" w:eastAsia="宋体"/>
          <w:color w:val="000000"/>
          <w:sz w:val="18"/>
        </w:rPr>
        <w:t>源程序和目标程序</w:t>
      </w:r>
      <w:r>
        <w:br w:type="textWrapping"/>
      </w:r>
      <w:r>
        <w:rPr>
          <w:rFonts w:ascii="宋体" w:hAnsi="宋体" w:eastAsia="宋体"/>
          <w:color w:val="000000"/>
          <w:sz w:val="18"/>
        </w:rPr>
        <w:t>目标程序和相关文档</w:t>
      </w:r>
      <w:r>
        <w:br w:type="textWrapping"/>
      </w:r>
      <w:r>
        <w:rPr>
          <w:rFonts w:ascii="宋体" w:hAnsi="宋体" w:eastAsia="宋体"/>
          <w:color w:val="000000"/>
          <w:sz w:val="18"/>
        </w:rPr>
        <w:t>源程序、目标程序、数据及相关文档</w:t>
      </w:r>
      <w:r>
        <w:br w:type="textWrapping"/>
      </w:r>
      <w:r>
        <w:rPr>
          <w:rFonts w:ascii="宋体" w:hAnsi="宋体" w:eastAsia="宋体"/>
          <w:color w:val="000000"/>
          <w:sz w:val="18"/>
        </w:rPr>
        <w:t>目标程序、操作系统和平台软件</w:t>
      </w:r>
    </w:p>
    <w:p>
      <w:pPr>
        <w:autoSpaceDE w:val="0"/>
        <w:autoSpaceDN w:val="0"/>
        <w:spacing w:before="286" w:after="0" w:line="180" w:lineRule="exact"/>
      </w:pPr>
      <w:r>
        <w:rPr>
          <w:rFonts w:ascii="宋体" w:hAnsi="宋体" w:eastAsia="宋体"/>
          <w:color w:val="000000"/>
          <w:sz w:val="18"/>
        </w:rPr>
        <w:t>59. 在 UML 提供的图中，（ ）用于按时间顺序描述对象间的交互。 (该题为必答题) 1</w:t>
      </w:r>
    </w:p>
    <w:p>
      <w:pPr>
        <w:sectPr>
          <w:pgSz w:w="12240" w:h="15840"/>
          <w:pgMar w:top="502" w:right="700" w:bottom="420" w:left="720" w:header="720" w:footer="720" w:gutter="0"/>
          <w:cols w:space="720" w:num="1"/>
          <w:docGrid w:linePitch="360" w:charSpace="0"/>
        </w:sectPr>
      </w:pPr>
    </w:p>
    <w:p>
      <w:pPr>
        <w:autoSpaceDE w:val="0"/>
        <w:autoSpaceDN w:val="0"/>
        <w:spacing w:after="0" w:line="252" w:lineRule="exact"/>
      </w:pPr>
    </w:p>
    <w:p>
      <w:pPr>
        <w:autoSpaceDE w:val="0"/>
        <w:autoSpaceDN w:val="0"/>
        <w:spacing w:before="226" w:after="0" w:line="232" w:lineRule="exact"/>
        <w:ind w:right="1368"/>
        <w:jc w:val="both"/>
      </w:pPr>
      <w:r>
        <w:rPr>
          <w:rFonts w:ascii="宋体" w:hAnsi="宋体" w:eastAsia="宋体"/>
          <w:color w:val="000000"/>
          <w:sz w:val="18"/>
        </w:rPr>
        <w:t>序列图</w:t>
      </w:r>
      <w:r>
        <w:br w:type="textWrapping"/>
      </w:r>
      <w:r>
        <w:rPr>
          <w:rFonts w:ascii="宋体" w:hAnsi="宋体" w:eastAsia="宋体"/>
          <w:color w:val="000000"/>
          <w:sz w:val="18"/>
        </w:rPr>
        <w:t>状态图</w:t>
      </w:r>
      <w:r>
        <w:br w:type="textWrapping"/>
      </w:r>
      <w:r>
        <w:rPr>
          <w:rFonts w:ascii="宋体" w:hAnsi="宋体" w:eastAsia="宋体"/>
          <w:color w:val="000000"/>
          <w:sz w:val="18"/>
        </w:rPr>
        <w:t>网络图</w:t>
      </w:r>
      <w:r>
        <w:br w:type="textWrapping"/>
      </w:r>
      <w:r>
        <w:rPr>
          <w:rFonts w:ascii="宋体" w:hAnsi="宋体" w:eastAsia="宋体"/>
          <w:color w:val="000000"/>
          <w:sz w:val="18"/>
        </w:rPr>
        <w:t>协作图</w:t>
      </w:r>
      <w:r>
        <w:br w:type="textWrapping"/>
      </w:r>
      <w:r>
        <w:rPr>
          <w:rFonts w:ascii="宋体" w:hAnsi="宋体" w:eastAsia="宋体"/>
          <w:color w:val="00AE50"/>
          <w:sz w:val="18"/>
        </w:rPr>
        <w:t>注释：顺序图展现了一组对象和由这组对象收发的消息，用于按时间顺序对控制流建模。用顺序图说明系统的动态视图。</w:t>
      </w:r>
    </w:p>
    <w:p>
      <w:pPr>
        <w:autoSpaceDE w:val="0"/>
        <w:autoSpaceDN w:val="0"/>
        <w:spacing w:before="234" w:after="0" w:line="234" w:lineRule="exact"/>
      </w:pPr>
      <w:r>
        <w:rPr>
          <w:rFonts w:ascii="宋体" w:hAnsi="宋体" w:eastAsia="宋体"/>
          <w:color w:val="000000"/>
          <w:sz w:val="18"/>
        </w:rPr>
        <w:t>60. 在操作系统中，Wait(s)和 Signal(s)操作是一种 (该题为必答题) 2</w:t>
      </w:r>
      <w:r>
        <w:br w:type="textWrapping"/>
      </w:r>
      <w:r>
        <w:rPr>
          <w:rFonts w:ascii="宋体" w:hAnsi="宋体" w:eastAsia="宋体"/>
          <w:color w:val="000000"/>
          <w:sz w:val="18"/>
        </w:rPr>
        <w:t>作业控制命令</w:t>
      </w:r>
      <w:r>
        <w:br w:type="textWrapping"/>
      </w:r>
      <w:r>
        <w:rPr>
          <w:rFonts w:ascii="宋体" w:hAnsi="宋体" w:eastAsia="宋体"/>
          <w:color w:val="000000"/>
          <w:sz w:val="18"/>
        </w:rPr>
        <w:t>低级进程通信原语</w:t>
      </w:r>
      <w:r>
        <w:br w:type="textWrapping"/>
      </w:r>
      <w:r>
        <w:rPr>
          <w:rFonts w:ascii="宋体" w:hAnsi="宋体" w:eastAsia="宋体"/>
          <w:color w:val="000000"/>
          <w:sz w:val="18"/>
        </w:rPr>
        <w:t>机器指令</w:t>
      </w:r>
      <w:r>
        <w:br w:type="textWrapping"/>
      </w:r>
      <w:r>
        <w:rPr>
          <w:rFonts w:ascii="宋体" w:hAnsi="宋体" w:eastAsia="宋体"/>
          <w:color w:val="000000"/>
          <w:sz w:val="18"/>
        </w:rPr>
        <w:t>系统调用命令</w:t>
      </w:r>
      <w:r>
        <w:br w:type="textWrapping"/>
      </w:r>
      <w:r>
        <w:rPr>
          <w:rFonts w:ascii="宋体" w:hAnsi="宋体" w:eastAsia="宋体"/>
          <w:color w:val="00AE50"/>
          <w:sz w:val="18"/>
        </w:rPr>
        <w:t>注释：信号量是一种计数器，可以控制进程间多个线程或者多个进程对资源的同步访问，它常实现为一种锁机制。实质上，信号量是一个被保护的变量，并且只能通过初始化和两个标准的原子操作(P/V)来访问。(P,V 操作也常称为 wait(s)，signal(s))。</w:t>
      </w:r>
    </w:p>
    <w:p>
      <w:pPr>
        <w:autoSpaceDE w:val="0"/>
        <w:autoSpaceDN w:val="0"/>
        <w:spacing w:before="230" w:after="0" w:line="234" w:lineRule="exact"/>
      </w:pPr>
      <w:r>
        <w:rPr>
          <w:rFonts w:ascii="宋体" w:hAnsi="宋体" w:eastAsia="宋体"/>
          <w:color w:val="000000"/>
          <w:sz w:val="18"/>
        </w:rPr>
        <w:t>61. 下面列出的条目中，哪些是数据仓库的基本特征______。</w:t>
      </w:r>
      <w:r>
        <w:br w:type="textWrapping"/>
      </w:r>
      <w:r>
        <w:rPr>
          <w:rFonts w:ascii="宋体" w:hAnsi="宋体" w:eastAsia="宋体"/>
          <w:color w:val="000000"/>
          <w:sz w:val="18"/>
        </w:rPr>
        <w:t>Ⅰ.数据仓库是面向主题的</w:t>
      </w:r>
      <w:r>
        <w:br w:type="textWrapping"/>
      </w:r>
      <w:r>
        <w:rPr>
          <w:rFonts w:ascii="宋体" w:hAnsi="宋体" w:eastAsia="宋体"/>
          <w:color w:val="000000"/>
          <w:sz w:val="18"/>
        </w:rPr>
        <w:t>Ⅱ.数据仓库的数据是集成的</w:t>
      </w:r>
      <w:r>
        <w:br w:type="textWrapping"/>
      </w:r>
      <w:r>
        <w:rPr>
          <w:rFonts w:ascii="宋体" w:hAnsi="宋体" w:eastAsia="宋体"/>
          <w:color w:val="000000"/>
          <w:sz w:val="18"/>
        </w:rPr>
        <w:t>Ⅲ.数据仓库的数据是相对稳定的</w:t>
      </w:r>
      <w:r>
        <w:br w:type="textWrapping"/>
      </w:r>
      <w:r>
        <w:rPr>
          <w:rFonts w:ascii="宋体" w:hAnsi="宋体" w:eastAsia="宋体"/>
          <w:color w:val="000000"/>
          <w:sz w:val="18"/>
        </w:rPr>
        <w:t>Ⅳ.数据仓库的数据是反映历史变化的 (该题为必答题) 2</w:t>
      </w:r>
      <w:r>
        <w:br w:type="textWrapping"/>
      </w:r>
      <w:r>
        <w:rPr>
          <w:rFonts w:ascii="宋体" w:hAnsi="宋体" w:eastAsia="宋体"/>
          <w:color w:val="000000"/>
          <w:sz w:val="18"/>
        </w:rPr>
        <w:t>Ⅰ、Ⅱ和Ⅳ</w:t>
      </w:r>
      <w:r>
        <w:br w:type="textWrapping"/>
      </w:r>
      <w:r>
        <w:rPr>
          <w:rFonts w:ascii="宋体" w:hAnsi="宋体" w:eastAsia="宋体"/>
          <w:color w:val="000000"/>
          <w:sz w:val="18"/>
        </w:rPr>
        <w:t>都是</w:t>
      </w:r>
      <w:r>
        <w:br w:type="textWrapping"/>
      </w:r>
      <w:r>
        <w:rPr>
          <w:rFonts w:ascii="宋体" w:hAnsi="宋体" w:eastAsia="宋体"/>
          <w:color w:val="000000"/>
          <w:sz w:val="18"/>
        </w:rPr>
        <w:t>Ⅱ、Ⅲ和Ⅳ</w:t>
      </w:r>
      <w:r>
        <w:br w:type="textWrapping"/>
      </w:r>
      <w:r>
        <w:rPr>
          <w:rFonts w:ascii="宋体" w:hAnsi="宋体" w:eastAsia="宋体"/>
          <w:color w:val="000000"/>
          <w:sz w:val="18"/>
          <w:shd w:val="clear" w:color="auto" w:fill="C0C0C0"/>
        </w:rPr>
        <w:t>Ⅰ、Ⅱ和Ⅲ</w:t>
      </w:r>
      <w:r>
        <w:br w:type="textWrapping"/>
      </w:r>
      <w:r>
        <w:rPr>
          <w:rFonts w:ascii="宋体" w:hAnsi="宋体" w:eastAsia="宋体"/>
          <w:color w:val="00AE50"/>
          <w:sz w:val="18"/>
        </w:rPr>
        <w:t>注释：</w:t>
      </w:r>
      <w:r>
        <w:br w:type="textWrapping"/>
      </w:r>
      <w:r>
        <w:rPr>
          <w:rFonts w:ascii="宋体" w:hAnsi="宋体" w:eastAsia="宋体"/>
          <w:color w:val="00AE50"/>
          <w:sz w:val="18"/>
        </w:rPr>
        <w:t>数据仓库的特点</w:t>
      </w:r>
      <w:r>
        <w:br w:type="textWrapping"/>
      </w:r>
      <w:r>
        <w:rPr>
          <w:rFonts w:ascii="宋体" w:hAnsi="宋体" w:eastAsia="宋体"/>
          <w:color w:val="00AE50"/>
          <w:sz w:val="18"/>
        </w:rPr>
        <w:t>1、面向主题</w:t>
      </w:r>
      <w:r>
        <w:br w:type="textWrapping"/>
      </w:r>
      <w:r>
        <w:rPr>
          <w:rFonts w:ascii="宋体" w:hAnsi="宋体" w:eastAsia="宋体"/>
          <w:color w:val="00AE50"/>
          <w:sz w:val="18"/>
        </w:rPr>
        <w:t>操作型数据库的数据组织面向事务处理任务，各个业务系统之间各自分离，而数据仓库中的数据是按照一定的主题域进行组织的。2、集成的</w:t>
      </w:r>
      <w:r>
        <w:br w:type="textWrapping"/>
      </w:r>
      <w:r>
        <w:rPr>
          <w:rFonts w:ascii="宋体" w:hAnsi="宋体" w:eastAsia="宋体"/>
          <w:color w:val="00AE50"/>
          <w:sz w:val="18"/>
        </w:rPr>
        <w:t>数据仓库中的数据是在对原有分散的数据库数据抽取、清理的基础上经过系统加工、汇总和整理得到的，必须消除源数据中的不一致性，以保证数据仓库内的信息是关于整个企业的一致的全局信息。</w:t>
      </w:r>
      <w:r>
        <w:br w:type="textWrapping"/>
      </w:r>
      <w:r>
        <w:rPr>
          <w:rFonts w:ascii="宋体" w:hAnsi="宋体" w:eastAsia="宋体"/>
          <w:color w:val="00AE50"/>
          <w:sz w:val="18"/>
        </w:rPr>
        <w:t>3、相对稳定的</w:t>
      </w:r>
      <w:r>
        <w:br w:type="textWrapping"/>
      </w:r>
      <w:r>
        <w:rPr>
          <w:rFonts w:ascii="宋体" w:hAnsi="宋体" w:eastAsia="宋体"/>
          <w:color w:val="00AE50"/>
          <w:sz w:val="18"/>
        </w:rPr>
        <w:t>数据仓库的数据主要供企业决策分析之用，所涉及的数据操作主要是数据查询，一旦某个数据进入数据仓库以后，一般情况下将被长期保留，也就是数据仓库中一般有大量的查询操作，但修改和删除操作很少，通常只需要定期的加载、刷新。</w:t>
      </w:r>
      <w:r>
        <w:br w:type="textWrapping"/>
      </w:r>
      <w:r>
        <w:rPr>
          <w:rFonts w:ascii="宋体" w:hAnsi="宋体" w:eastAsia="宋体"/>
          <w:color w:val="00AE50"/>
          <w:sz w:val="18"/>
        </w:rPr>
        <w:t>4、反映历史变化</w:t>
      </w:r>
      <w:r>
        <w:br w:type="textWrapping"/>
      </w:r>
      <w:r>
        <w:rPr>
          <w:rFonts w:ascii="宋体" w:hAnsi="宋体" w:eastAsia="宋体"/>
          <w:color w:val="00AE50"/>
          <w:sz w:val="18"/>
        </w:rPr>
        <w:t>数据仓库中的数据通常包含历史信息，系统记录了企业从过去某一时点(如开始应用数据仓库的时点)到目前的各个阶段的信息，通过这些信息，可以对企业的发展历程和未来趋势做出定量分析和预测</w:t>
      </w:r>
    </w:p>
    <w:p>
      <w:pPr>
        <w:autoSpaceDE w:val="0"/>
        <w:autoSpaceDN w:val="0"/>
        <w:spacing w:before="232" w:after="0" w:line="234" w:lineRule="exact"/>
      </w:pPr>
      <w:r>
        <w:rPr>
          <w:rFonts w:ascii="宋体" w:hAnsi="宋体" w:eastAsia="宋体"/>
          <w:color w:val="000000"/>
          <w:sz w:val="18"/>
        </w:rPr>
        <w:t>62. 下列关于 jsp 和 servlet 描述不正确的是 (该题为必答题) 4</w:t>
      </w:r>
      <w:r>
        <w:br w:type="textWrapping"/>
      </w:r>
      <w:r>
        <w:rPr>
          <w:rFonts w:ascii="宋体" w:hAnsi="宋体" w:eastAsia="宋体"/>
          <w:color w:val="000000"/>
          <w:sz w:val="18"/>
          <w:shd w:val="clear" w:color="auto" w:fill="C0C0C0"/>
        </w:rPr>
        <w:t>JSP 侧重于视图</w:t>
      </w:r>
      <w:r>
        <w:br w:type="textWrapping"/>
      </w:r>
      <w:r>
        <w:rPr>
          <w:rFonts w:ascii="宋体" w:hAnsi="宋体" w:eastAsia="宋体"/>
          <w:color w:val="000000"/>
          <w:sz w:val="18"/>
        </w:rPr>
        <w:t>Servlet 的应用逻辑是在 Java 文件中</w:t>
      </w:r>
      <w:r>
        <w:br w:type="textWrapping"/>
      </w:r>
      <w:r>
        <w:rPr>
          <w:rFonts w:ascii="宋体" w:hAnsi="宋体" w:eastAsia="宋体"/>
          <w:color w:val="000000"/>
          <w:sz w:val="18"/>
          <w:shd w:val="clear" w:color="auto" w:fill="C0C0C0"/>
        </w:rPr>
        <w:t>JSP 本质上是 Servlet 的简易方式</w:t>
      </w:r>
      <w:r>
        <w:br w:type="textWrapping"/>
      </w:r>
      <w:r>
        <w:rPr>
          <w:rFonts w:ascii="宋体" w:hAnsi="宋体" w:eastAsia="宋体"/>
          <w:color w:val="000000"/>
          <w:sz w:val="18"/>
          <w:highlight w:val="yellow"/>
        </w:rPr>
        <w:t>Servlet 也可以嵌入在 HTML 里</w:t>
      </w:r>
      <w:r>
        <w:br w:type="textWrapping"/>
      </w:r>
      <w:r>
        <w:rPr>
          <w:rFonts w:ascii="宋体" w:hAnsi="宋体" w:eastAsia="宋体"/>
          <w:color w:val="00AE50"/>
          <w:sz w:val="18"/>
        </w:rPr>
        <w:t>注释：JSP 是 Servlet 技术的扩展，本质上就是 Servlet 的简易方式。JSP 编译后是“类 servlet”。Servlet 和 JSP 最主要的不同点在于，Servlet 的应用逻辑是在 Java 文件中，并且完全从表示层中的 HTML 里分离开来。而 JSP 的情况是 Java 和 HTML 可以组合成一个扩展名为.jsp的文件。JSP 侧重于视图，Servlet 主要用于控制逻辑。</w:t>
      </w:r>
    </w:p>
    <w:p>
      <w:pPr>
        <w:autoSpaceDE w:val="0"/>
        <w:autoSpaceDN w:val="0"/>
        <w:spacing w:before="236" w:after="0" w:line="232" w:lineRule="exact"/>
      </w:pPr>
      <w:r>
        <w:rPr>
          <w:rFonts w:ascii="宋体" w:hAnsi="宋体" w:eastAsia="宋体"/>
          <w:color w:val="000000"/>
          <w:sz w:val="18"/>
        </w:rPr>
        <w:t>63. 假设 A 类有如下定义，设 a 是 A 类的一个实例，下列哪些语句调用是错误的。1</w:t>
      </w:r>
      <w:r>
        <w:br w:type="textWrapping"/>
      </w:r>
      <w:r>
        <w:rPr>
          <w:rFonts w:ascii="宋体" w:hAnsi="宋体" w:eastAsia="宋体"/>
          <w:color w:val="000000"/>
          <w:sz w:val="18"/>
        </w:rPr>
        <w:t>class A {</w:t>
      </w:r>
      <w:r>
        <w:br w:type="textWrapping"/>
      </w:r>
      <w:r>
        <w:rPr>
          <w:rFonts w:ascii="宋体" w:hAnsi="宋体" w:eastAsia="宋体"/>
          <w:color w:val="000000"/>
          <w:sz w:val="18"/>
        </w:rPr>
        <w:t>int i;</w:t>
      </w:r>
      <w:r>
        <w:br w:type="textWrapping"/>
      </w:r>
      <w:r>
        <w:rPr>
          <w:rFonts w:ascii="宋体" w:hAnsi="宋体" w:eastAsia="宋体"/>
          <w:color w:val="000000"/>
          <w:sz w:val="18"/>
        </w:rPr>
        <w:t>static String s;</w:t>
      </w:r>
    </w:p>
    <w:p>
      <w:pPr>
        <w:sectPr>
          <w:pgSz w:w="12240" w:h="15840"/>
          <w:pgMar w:top="502" w:right="612" w:bottom="420"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0" w:line="234" w:lineRule="exact"/>
      </w:pPr>
      <w:r>
        <w:rPr>
          <w:rFonts w:ascii="宋体" w:hAnsi="宋体" w:eastAsia="宋体"/>
          <w:color w:val="000000"/>
          <w:sz w:val="18"/>
        </w:rPr>
        <w:t>void method1() { }</w:t>
      </w:r>
      <w:r>
        <w:br w:type="textWrapping"/>
      </w:r>
      <w:r>
        <w:rPr>
          <w:rFonts w:ascii="宋体" w:hAnsi="宋体" w:eastAsia="宋体"/>
          <w:color w:val="000000"/>
          <w:sz w:val="18"/>
        </w:rPr>
        <w:t>static void method2() { }</w:t>
      </w:r>
      <w:r>
        <w:br w:type="textWrapping"/>
      </w:r>
      <w:r>
        <w:rPr>
          <w:rFonts w:ascii="宋体" w:hAnsi="宋体" w:eastAsia="宋体"/>
          <w:color w:val="000000"/>
          <w:sz w:val="18"/>
        </w:rPr>
        <w:t>} (该题为必答题)</w:t>
      </w:r>
      <w:r>
        <w:br w:type="textWrapping"/>
      </w:r>
      <w:r>
        <w:rPr>
          <w:rFonts w:ascii="宋体" w:hAnsi="宋体" w:eastAsia="宋体"/>
          <w:color w:val="000000"/>
          <w:sz w:val="18"/>
        </w:rPr>
        <w:t>A.method1();</w:t>
      </w:r>
      <w:r>
        <w:br w:type="textWrapping"/>
      </w:r>
      <w:r>
        <w:rPr>
          <w:rFonts w:ascii="宋体" w:hAnsi="宋体" w:eastAsia="宋体"/>
          <w:color w:val="000000"/>
          <w:sz w:val="18"/>
        </w:rPr>
        <w:t>A.method2()</w:t>
      </w:r>
      <w:r>
        <w:br w:type="textWrapping"/>
      </w:r>
      <w:r>
        <w:rPr>
          <w:rFonts w:ascii="宋体" w:hAnsi="宋体" w:eastAsia="宋体"/>
          <w:color w:val="000000"/>
          <w:sz w:val="18"/>
          <w:shd w:val="clear" w:color="auto" w:fill="C0C0C0"/>
        </w:rPr>
        <w:t>System.out.println(a.i)；</w:t>
      </w:r>
      <w:r>
        <w:br w:type="textWrapping"/>
      </w:r>
      <w:r>
        <w:rPr>
          <w:rFonts w:ascii="宋体" w:hAnsi="宋体" w:eastAsia="宋体"/>
          <w:color w:val="000000"/>
          <w:sz w:val="18"/>
        </w:rPr>
        <w:t>a.method1();</w:t>
      </w:r>
      <w:r>
        <w:br w:type="textWrapping"/>
      </w:r>
      <w:r>
        <w:rPr>
          <w:rFonts w:ascii="宋体" w:hAnsi="宋体" w:eastAsia="宋体"/>
          <w:color w:val="00AE50"/>
          <w:sz w:val="18"/>
        </w:rPr>
        <w:t>注释：</w:t>
      </w:r>
      <w:r>
        <w:br w:type="textWrapping"/>
      </w:r>
      <w:r>
        <w:rPr>
          <w:rFonts w:ascii="宋体" w:hAnsi="宋体" w:eastAsia="宋体"/>
          <w:color w:val="00AE50"/>
          <w:sz w:val="18"/>
        </w:rPr>
        <w:t>1:没有 static 修饰的方法，在调用的时候需要先创造对象类名。</w:t>
      </w:r>
      <w:r>
        <w:br w:type="textWrapping"/>
      </w:r>
      <w:r>
        <w:rPr>
          <w:rFonts w:ascii="宋体" w:hAnsi="宋体" w:eastAsia="宋体"/>
          <w:color w:val="00AE50"/>
          <w:sz w:val="18"/>
        </w:rPr>
        <w:t>对象名=new 类名（）;</w:t>
      </w:r>
      <w:r>
        <w:br w:type="textWrapping"/>
      </w:r>
      <w:r>
        <w:rPr>
          <w:rFonts w:ascii="宋体" w:hAnsi="宋体" w:eastAsia="宋体"/>
          <w:color w:val="00AE50"/>
          <w:sz w:val="18"/>
        </w:rPr>
        <w:t>对象名.方法名（）;</w:t>
      </w:r>
      <w:r>
        <w:br w:type="textWrapping"/>
      </w:r>
      <w:r>
        <w:rPr>
          <w:rFonts w:ascii="宋体" w:hAnsi="宋体" w:eastAsia="宋体"/>
          <w:color w:val="00AE50"/>
          <w:sz w:val="18"/>
        </w:rPr>
        <w:t>2:有 static 修饰的方法，在调用的时候直接调用。</w:t>
      </w:r>
      <w:r>
        <w:br w:type="textWrapping"/>
      </w:r>
      <w:r>
        <w:rPr>
          <w:rFonts w:ascii="宋体" w:hAnsi="宋体" w:eastAsia="宋体"/>
          <w:color w:val="00AE50"/>
          <w:sz w:val="18"/>
        </w:rPr>
        <w:t>类名.方法名();</w:t>
      </w:r>
      <w:r>
        <w:br w:type="textWrapping"/>
      </w:r>
      <w:r>
        <w:rPr>
          <w:rFonts w:ascii="宋体" w:hAnsi="宋体" w:eastAsia="宋体"/>
          <w:color w:val="00AE50"/>
          <w:sz w:val="18"/>
        </w:rPr>
        <w:t>也就是说：没有 static 修饰的，它们在生成的时候，就属于对象。</w:t>
      </w:r>
      <w:r>
        <w:br w:type="textWrapping"/>
      </w:r>
      <w:r>
        <w:rPr>
          <w:rFonts w:ascii="宋体" w:hAnsi="宋体" w:eastAsia="宋体"/>
          <w:color w:val="00AE50"/>
          <w:sz w:val="18"/>
        </w:rPr>
        <w:t>有 static 修饰的，它们在生成的时候，就属于类。</w:t>
      </w:r>
    </w:p>
    <w:p>
      <w:pPr>
        <w:autoSpaceDE w:val="0"/>
        <w:autoSpaceDN w:val="0"/>
        <w:spacing w:before="234" w:after="0" w:line="234" w:lineRule="exact"/>
      </w:pPr>
      <w:r>
        <w:rPr>
          <w:rFonts w:ascii="宋体" w:hAnsi="宋体" w:eastAsia="宋体"/>
          <w:color w:val="000000"/>
          <w:sz w:val="18"/>
        </w:rPr>
        <w:t>64. 欲构造 ArrayList 类的一个实例，此类继承了 List 接口，下列哪个方法是正确的 ？ (该题为必答题) 1</w:t>
      </w:r>
      <w:r>
        <w:br w:type="textWrapping"/>
      </w:r>
      <w:r>
        <w:rPr>
          <w:rFonts w:ascii="宋体" w:hAnsi="宋体" w:eastAsia="宋体"/>
          <w:color w:val="000000"/>
          <w:sz w:val="18"/>
          <w:highlight w:val="yellow"/>
        </w:rPr>
        <w:t xml:space="preserve">List myList=new </w:t>
      </w:r>
      <w:r>
        <w:rPr>
          <w:rFonts w:ascii="宋体" w:hAnsi="宋体" w:eastAsia="宋体"/>
          <w:color w:val="000000"/>
          <w:sz w:val="18"/>
        </w:rPr>
        <w:t>ArrayList（）；</w:t>
      </w:r>
      <w:r>
        <w:br w:type="textWrapping"/>
      </w:r>
      <w:r>
        <w:rPr>
          <w:rFonts w:ascii="宋体" w:hAnsi="宋体" w:eastAsia="宋体"/>
          <w:color w:val="000000"/>
          <w:sz w:val="18"/>
          <w:shd w:val="clear" w:color="auto" w:fill="C0C0C0"/>
        </w:rPr>
        <w:t>ArrayList myList=new List();</w:t>
      </w:r>
      <w:r>
        <w:br w:type="textWrapping"/>
      </w:r>
      <w:r>
        <w:rPr>
          <w:rFonts w:ascii="宋体" w:hAnsi="宋体" w:eastAsia="宋体"/>
          <w:color w:val="000000"/>
          <w:sz w:val="18"/>
          <w:shd w:val="clear" w:color="auto" w:fill="C0C0C0"/>
        </w:rPr>
        <w:t>ArrayList myList=new Object（）;</w:t>
      </w:r>
      <w:r>
        <w:br w:type="textWrapping"/>
      </w:r>
      <w:r>
        <w:rPr>
          <w:rFonts w:ascii="宋体" w:hAnsi="宋体" w:eastAsia="宋体"/>
          <w:color w:val="000000"/>
          <w:sz w:val="18"/>
          <w:shd w:val="clear" w:color="auto" w:fill="C0C0C0"/>
        </w:rPr>
        <w:t>List myList=new List（）;</w:t>
      </w:r>
    </w:p>
    <w:p>
      <w:pPr>
        <w:autoSpaceDE w:val="0"/>
        <w:autoSpaceDN w:val="0"/>
        <w:spacing w:before="232" w:after="0" w:line="234" w:lineRule="exact"/>
      </w:pPr>
      <w:r>
        <w:rPr>
          <w:rFonts w:ascii="宋体" w:hAnsi="宋体" w:eastAsia="宋体"/>
          <w:color w:val="000000"/>
          <w:sz w:val="18"/>
        </w:rPr>
        <w:t>65. 下列关于栈的叙述正确的是 (该题为必答题) 3</w:t>
      </w:r>
      <w:r>
        <w:br w:type="textWrapping"/>
      </w:r>
      <w:r>
        <w:rPr>
          <w:rFonts w:ascii="宋体" w:hAnsi="宋体" w:eastAsia="宋体"/>
          <w:color w:val="000000"/>
          <w:sz w:val="18"/>
        </w:rPr>
        <w:t>栈具有先进先出的特征</w:t>
      </w:r>
      <w:r>
        <w:br w:type="textWrapping"/>
      </w:r>
      <w:r>
        <w:rPr>
          <w:rFonts w:ascii="宋体" w:hAnsi="宋体" w:eastAsia="宋体"/>
          <w:color w:val="000000"/>
          <w:sz w:val="18"/>
        </w:rPr>
        <w:t>栈是非线性结构</w:t>
      </w:r>
      <w:r>
        <w:br w:type="textWrapping"/>
      </w:r>
      <w:r>
        <w:rPr>
          <w:rFonts w:ascii="宋体" w:hAnsi="宋体" w:eastAsia="宋体"/>
          <w:color w:val="000000"/>
          <w:sz w:val="18"/>
        </w:rPr>
        <w:t>栈具有后进先出的特征</w:t>
      </w:r>
      <w:r>
        <w:br w:type="textWrapping"/>
      </w:r>
      <w:r>
        <w:rPr>
          <w:rFonts w:ascii="宋体" w:hAnsi="宋体" w:eastAsia="宋体"/>
          <w:color w:val="000000"/>
          <w:sz w:val="18"/>
        </w:rPr>
        <w:t>栈是一种树状结构</w:t>
      </w:r>
    </w:p>
    <w:p>
      <w:pPr>
        <w:autoSpaceDE w:val="0"/>
        <w:autoSpaceDN w:val="0"/>
        <w:spacing w:before="234" w:after="0" w:line="234" w:lineRule="exact"/>
      </w:pPr>
      <w:r>
        <w:rPr>
          <w:rFonts w:ascii="宋体" w:hAnsi="宋体" w:eastAsia="宋体"/>
          <w:color w:val="000000"/>
          <w:sz w:val="18"/>
        </w:rPr>
        <w:t>66. 算法的时间复杂度是指 (该题为必答题) 3</w:t>
      </w:r>
      <w:r>
        <w:br w:type="textWrapping"/>
      </w:r>
      <w:r>
        <w:rPr>
          <w:rFonts w:ascii="宋体" w:hAnsi="宋体" w:eastAsia="宋体"/>
          <w:color w:val="000000"/>
          <w:sz w:val="18"/>
        </w:rPr>
        <w:t>算法程序的长度</w:t>
      </w:r>
      <w:r>
        <w:br w:type="textWrapping"/>
      </w:r>
      <w:r>
        <w:rPr>
          <w:rFonts w:ascii="宋体" w:hAnsi="宋体" w:eastAsia="宋体"/>
          <w:color w:val="000000"/>
          <w:sz w:val="18"/>
        </w:rPr>
        <w:t>执行算法程序所需要的时间</w:t>
      </w:r>
      <w:r>
        <w:br w:type="textWrapping"/>
      </w:r>
      <w:r>
        <w:rPr>
          <w:rFonts w:ascii="宋体" w:hAnsi="宋体" w:eastAsia="宋体"/>
          <w:color w:val="000000"/>
          <w:sz w:val="18"/>
        </w:rPr>
        <w:t>算法执行过程中所需要的基本运算次数</w:t>
      </w:r>
      <w:r>
        <w:br w:type="textWrapping"/>
      </w:r>
      <w:r>
        <w:rPr>
          <w:rFonts w:ascii="宋体" w:hAnsi="宋体" w:eastAsia="宋体"/>
          <w:color w:val="000000"/>
          <w:sz w:val="18"/>
        </w:rPr>
        <w:t>算法程序中的指令条数</w:t>
      </w:r>
      <w:r>
        <w:br w:type="textWrapping"/>
      </w:r>
      <w:r>
        <w:rPr>
          <w:rFonts w:ascii="宋体" w:hAnsi="宋体" w:eastAsia="宋体"/>
          <w:color w:val="00AE50"/>
          <w:sz w:val="18"/>
        </w:rPr>
        <w:t>注释：在进行算法分析时，语句总的执行次数 T(n)是关于问题规模 n 的函数，进而分析 T(n)随 n 的变化情况并确定 T(n)的数量级。算法的时间复杂度，也就是算法的时间量度，记作：T(n) = O(f(n))。它表示随问题规模 n 的增大，算法执行时间的增长率和 f(n)的增长率相同，称作算法的渐近时间复杂度，简称为时间复杂度。其中 f(n)是问题规模 n 的某个函数。</w:t>
      </w:r>
    </w:p>
    <w:p>
      <w:pPr>
        <w:autoSpaceDE w:val="0"/>
        <w:autoSpaceDN w:val="0"/>
        <w:spacing w:before="232" w:after="0" w:line="234" w:lineRule="exact"/>
      </w:pPr>
      <w:r>
        <w:rPr>
          <w:rFonts w:ascii="宋体" w:hAnsi="宋体" w:eastAsia="宋体"/>
          <w:color w:val="000000"/>
          <w:sz w:val="18"/>
        </w:rPr>
        <w:t>67. 一个输入项的合法输入范围是“0-100 的整数”，则边界值应该是 (该题为必答题) 4</w:t>
      </w:r>
      <w:r>
        <w:br w:type="textWrapping"/>
      </w:r>
      <w:r>
        <w:rPr>
          <w:rFonts w:ascii="宋体" w:hAnsi="宋体" w:eastAsia="宋体"/>
          <w:color w:val="000000"/>
          <w:sz w:val="18"/>
        </w:rPr>
        <w:t>0,50,100</w:t>
      </w:r>
      <w:r>
        <w:br w:type="textWrapping"/>
      </w:r>
      <w:r>
        <w:rPr>
          <w:rFonts w:ascii="宋体" w:hAnsi="宋体" w:eastAsia="宋体"/>
          <w:color w:val="000000"/>
          <w:sz w:val="18"/>
        </w:rPr>
        <w:t>-0.00001,0,100,100.00001</w:t>
      </w:r>
      <w:r>
        <w:br w:type="textWrapping"/>
      </w:r>
      <w:r>
        <w:rPr>
          <w:rFonts w:ascii="宋体" w:hAnsi="宋体" w:eastAsia="宋体"/>
          <w:color w:val="000000"/>
          <w:sz w:val="18"/>
        </w:rPr>
        <w:t>0,100</w:t>
      </w:r>
      <w:r>
        <w:br w:type="textWrapping"/>
      </w:r>
      <w:r>
        <w:rPr>
          <w:rFonts w:ascii="宋体" w:hAnsi="宋体" w:eastAsia="宋体"/>
          <w:color w:val="000000"/>
          <w:sz w:val="18"/>
        </w:rPr>
        <w:t>-1,0,100,101</w:t>
      </w:r>
    </w:p>
    <w:p>
      <w:pPr>
        <w:autoSpaceDE w:val="0"/>
        <w:autoSpaceDN w:val="0"/>
        <w:spacing w:before="236" w:after="0" w:line="232" w:lineRule="exact"/>
      </w:pPr>
      <w:r>
        <w:rPr>
          <w:rFonts w:ascii="宋体" w:hAnsi="宋体" w:eastAsia="宋体"/>
          <w:color w:val="000000"/>
          <w:sz w:val="18"/>
        </w:rPr>
        <w:t>68. 一个输入项的合法输入范围是“上”、“下”，则一个最小的等价类划分是：（ ） (该题为必答题) 4</w:t>
      </w:r>
      <w:r>
        <w:br w:type="textWrapping"/>
      </w:r>
      <w:r>
        <w:rPr>
          <w:rFonts w:ascii="宋体" w:hAnsi="宋体" w:eastAsia="宋体"/>
          <w:color w:val="000000"/>
          <w:sz w:val="18"/>
        </w:rPr>
        <w:t>上，下，左，右</w:t>
      </w:r>
      <w:r>
        <w:br w:type="textWrapping"/>
      </w:r>
      <w:r>
        <w:rPr>
          <w:rFonts w:ascii="宋体" w:hAnsi="宋体" w:eastAsia="宋体"/>
          <w:color w:val="000000"/>
          <w:sz w:val="18"/>
        </w:rPr>
        <w:t>上，中，下</w:t>
      </w:r>
      <w:r>
        <w:br w:type="textWrapping"/>
      </w:r>
      <w:r>
        <w:rPr>
          <w:rFonts w:ascii="宋体" w:hAnsi="宋体" w:eastAsia="宋体"/>
          <w:color w:val="000000"/>
          <w:sz w:val="18"/>
        </w:rPr>
        <w:t>上，下</w:t>
      </w:r>
      <w:r>
        <w:br w:type="textWrapping"/>
      </w:r>
      <w:r>
        <w:rPr>
          <w:rFonts w:ascii="宋体" w:hAnsi="宋体" w:eastAsia="宋体"/>
          <w:color w:val="000000"/>
          <w:sz w:val="18"/>
        </w:rPr>
        <w:t>不适合用等价类</w:t>
      </w:r>
    </w:p>
    <w:p>
      <w:pPr>
        <w:autoSpaceDE w:val="0"/>
        <w:autoSpaceDN w:val="0"/>
        <w:spacing w:before="286" w:after="0" w:line="180" w:lineRule="exact"/>
      </w:pPr>
      <w:r>
        <w:rPr>
          <w:rFonts w:ascii="宋体" w:hAnsi="宋体" w:eastAsia="宋体"/>
          <w:color w:val="000000"/>
          <w:sz w:val="18"/>
        </w:rPr>
        <w:t>69. 一个输入项的合法输入范围是“当月日期”，则合理的测试边界值为：（ ）(该题为必答题) 2</w:t>
      </w:r>
    </w:p>
    <w:p>
      <w:pPr>
        <w:sectPr>
          <w:pgSz w:w="12240" w:h="15840"/>
          <w:pgMar w:top="502" w:right="700" w:bottom="420" w:left="720" w:header="720" w:footer="720" w:gutter="0"/>
          <w:cols w:space="720" w:num="1"/>
          <w:docGrid w:linePitch="360" w:charSpace="0"/>
        </w:sectPr>
      </w:pPr>
    </w:p>
    <w:p>
      <w:pPr>
        <w:autoSpaceDE w:val="0"/>
        <w:autoSpaceDN w:val="0"/>
        <w:spacing w:after="0" w:line="252" w:lineRule="exact"/>
      </w:pPr>
    </w:p>
    <w:p>
      <w:pPr>
        <w:autoSpaceDE w:val="0"/>
        <w:autoSpaceDN w:val="0"/>
        <w:spacing w:before="226" w:after="0" w:line="232" w:lineRule="exact"/>
      </w:pPr>
      <w:r>
        <w:rPr>
          <w:rFonts w:ascii="宋体" w:hAnsi="宋体" w:eastAsia="宋体"/>
          <w:color w:val="000000"/>
          <w:sz w:val="18"/>
        </w:rPr>
        <w:t>前月第一天，当月第一天，当月最后一天，下月最后一天</w:t>
      </w:r>
      <w:r>
        <w:br w:type="textWrapping"/>
      </w:r>
      <w:r>
        <w:rPr>
          <w:rFonts w:ascii="宋体" w:hAnsi="宋体" w:eastAsia="宋体"/>
          <w:color w:val="000000"/>
          <w:sz w:val="18"/>
        </w:rPr>
        <w:t>前月最后一天，当月第一天，当月最后一天，下月第一天</w:t>
      </w:r>
      <w:r>
        <w:br w:type="textWrapping"/>
      </w:r>
      <w:r>
        <w:rPr>
          <w:rFonts w:ascii="宋体" w:hAnsi="宋体" w:eastAsia="宋体"/>
          <w:color w:val="000000"/>
          <w:sz w:val="18"/>
        </w:rPr>
        <w:t>当月第一天，当月月中，当月最后一天</w:t>
      </w:r>
      <w:r>
        <w:br w:type="textWrapping"/>
      </w:r>
      <w:r>
        <w:rPr>
          <w:rFonts w:ascii="宋体" w:hAnsi="宋体" w:eastAsia="宋体"/>
          <w:color w:val="000000"/>
          <w:sz w:val="18"/>
        </w:rPr>
        <w:t>当月第一天，当月最后一天</w:t>
      </w:r>
    </w:p>
    <w:p>
      <w:pPr>
        <w:autoSpaceDE w:val="0"/>
        <w:autoSpaceDN w:val="0"/>
        <w:spacing w:before="234" w:after="0" w:line="234" w:lineRule="exact"/>
      </w:pPr>
      <w:r>
        <w:rPr>
          <w:rFonts w:ascii="宋体" w:hAnsi="宋体" w:eastAsia="宋体"/>
          <w:color w:val="000000"/>
          <w:sz w:val="18"/>
        </w:rPr>
        <w:t>70. 系统测试阶段一般不会关注（ ） (该题为必答题) 3</w:t>
      </w:r>
      <w:r>
        <w:br w:type="textWrapping"/>
      </w:r>
      <w:r>
        <w:rPr>
          <w:rFonts w:ascii="宋体" w:hAnsi="宋体" w:eastAsia="宋体"/>
          <w:color w:val="000000"/>
          <w:sz w:val="18"/>
        </w:rPr>
        <w:t>系统安全性</w:t>
      </w:r>
      <w:r>
        <w:br w:type="textWrapping"/>
      </w:r>
      <w:r>
        <w:rPr>
          <w:rFonts w:ascii="宋体" w:hAnsi="宋体" w:eastAsia="宋体"/>
          <w:color w:val="000000"/>
          <w:sz w:val="18"/>
        </w:rPr>
        <w:t>系统性能</w:t>
      </w:r>
      <w:r>
        <w:br w:type="textWrapping"/>
      </w:r>
      <w:r>
        <w:rPr>
          <w:rFonts w:ascii="宋体" w:hAnsi="宋体" w:eastAsia="宋体"/>
          <w:color w:val="000000"/>
          <w:sz w:val="18"/>
        </w:rPr>
        <w:t>代码规范</w:t>
      </w:r>
      <w:r>
        <w:br w:type="textWrapping"/>
      </w:r>
      <w:r>
        <w:rPr>
          <w:rFonts w:ascii="宋体" w:hAnsi="宋体" w:eastAsia="宋体"/>
          <w:color w:val="000000"/>
          <w:sz w:val="18"/>
        </w:rPr>
        <w:t>系统功能</w:t>
      </w:r>
    </w:p>
    <w:p>
      <w:pPr>
        <w:autoSpaceDE w:val="0"/>
        <w:autoSpaceDN w:val="0"/>
        <w:spacing w:before="232" w:after="0" w:line="234" w:lineRule="exact"/>
      </w:pPr>
      <w:r>
        <w:rPr>
          <w:rFonts w:ascii="宋体" w:hAnsi="宋体" w:eastAsia="宋体"/>
          <w:color w:val="000000"/>
          <w:sz w:val="18"/>
        </w:rPr>
        <w:t>71. 一个对象有 3 个属性，每个属性有 4 种可能的值，如果要求对所有值的组合进行测试，则共有（ ）种组合 (该题为必答题) 164</w:t>
      </w:r>
      <w:r>
        <w:br w:type="textWrapping"/>
      </w:r>
      <w:r>
        <w:rPr>
          <w:rFonts w:ascii="宋体" w:hAnsi="宋体" w:eastAsia="宋体"/>
          <w:color w:val="000000"/>
          <w:sz w:val="18"/>
        </w:rPr>
        <w:t>81</w:t>
      </w:r>
      <w:r>
        <w:br w:type="textWrapping"/>
      </w:r>
      <w:r>
        <w:rPr>
          <w:rFonts w:ascii="宋体" w:hAnsi="宋体" w:eastAsia="宋体"/>
          <w:color w:val="000000"/>
          <w:sz w:val="18"/>
        </w:rPr>
        <w:t>12</w:t>
      </w:r>
      <w:r>
        <w:br w:type="textWrapping"/>
      </w:r>
      <w:r>
        <w:rPr>
          <w:rFonts w:ascii="宋体" w:hAnsi="宋体" w:eastAsia="宋体"/>
          <w:color w:val="000000"/>
          <w:sz w:val="18"/>
          <w:shd w:val="clear" w:color="auto" w:fill="C0C0C0"/>
        </w:rPr>
        <w:t>7</w:t>
      </w:r>
    </w:p>
    <w:p>
      <w:pPr>
        <w:autoSpaceDE w:val="0"/>
        <w:autoSpaceDN w:val="0"/>
        <w:spacing w:before="234" w:after="0" w:line="234" w:lineRule="exact"/>
      </w:pPr>
      <w:r>
        <w:rPr>
          <w:rFonts w:ascii="宋体" w:hAnsi="宋体" w:eastAsia="宋体"/>
          <w:color w:val="000000"/>
          <w:sz w:val="18"/>
        </w:rPr>
        <w:t>72. 对于软件的回归测试，下列描述正确的是（）。 (该题为必答题) 3</w:t>
      </w:r>
      <w:r>
        <w:br w:type="textWrapping"/>
      </w:r>
      <w:r>
        <w:rPr>
          <w:rFonts w:ascii="宋体" w:hAnsi="宋体" w:eastAsia="宋体"/>
          <w:color w:val="000000"/>
          <w:sz w:val="18"/>
        </w:rPr>
        <w:t>回归测试就是在集成测试之后进行的测试</w:t>
      </w:r>
      <w:r>
        <w:br w:type="textWrapping"/>
      </w:r>
      <w:r>
        <w:rPr>
          <w:rFonts w:ascii="宋体" w:hAnsi="宋体" w:eastAsia="宋体"/>
          <w:color w:val="000000"/>
          <w:sz w:val="18"/>
        </w:rPr>
        <w:t>回归测试就是在单元测试之后进行的测试</w:t>
      </w:r>
      <w:r>
        <w:br w:type="textWrapping"/>
      </w:r>
      <w:r>
        <w:rPr>
          <w:rFonts w:ascii="宋体" w:hAnsi="宋体" w:eastAsia="宋体"/>
          <w:color w:val="000000"/>
          <w:sz w:val="18"/>
        </w:rPr>
        <w:t>回归测试存在于软件测试的各个阶段</w:t>
      </w:r>
      <w:r>
        <w:br w:type="textWrapping"/>
      </w:r>
      <w:r>
        <w:rPr>
          <w:rFonts w:ascii="宋体" w:hAnsi="宋体" w:eastAsia="宋体"/>
          <w:color w:val="000000"/>
          <w:sz w:val="18"/>
        </w:rPr>
        <w:t>回归测试就是在系统测试之后进行的测试</w:t>
      </w:r>
      <w:r>
        <w:br w:type="textWrapping"/>
      </w:r>
      <w:r>
        <w:rPr>
          <w:rFonts w:ascii="宋体" w:hAnsi="宋体" w:eastAsia="宋体"/>
          <w:color w:val="00AE50"/>
          <w:sz w:val="18"/>
        </w:rPr>
        <w:t>注释：回归测试是指修改了旧代码后，重新进行测试以确认修改没有引入新的错误或导致其他代码产生错误。自动回归测试将大幅降低系统测试、维护升级等阶段的成本。回归测试作为软件生命周期的一个组成部分，在整个软件测试过程中占有很大的工作量比重，软件开发的各个阶段都会进行多次回归测试。在渐进和快速迭代开发中，新版本的连续发布使回归测试进行的更加频繁，而在极端编程方法中，更是要求每天都进行若干次回归测试。因此，通过选择正确的回归测试策略来改进回归测试的效率和有效性是非常有意义的。</w:t>
      </w:r>
    </w:p>
    <w:p>
      <w:pPr>
        <w:autoSpaceDE w:val="0"/>
        <w:autoSpaceDN w:val="0"/>
        <w:spacing w:before="232" w:after="26" w:line="234" w:lineRule="exact"/>
      </w:pPr>
      <w:r>
        <w:rPr>
          <w:rFonts w:ascii="宋体" w:hAnsi="宋体" w:eastAsia="宋体"/>
          <w:color w:val="000000"/>
          <w:sz w:val="18"/>
        </w:rPr>
        <w:t>73. 下列描述中正确的是（） (该题为必答题) 4</w:t>
      </w:r>
      <w:r>
        <w:br w:type="textWrapping"/>
      </w:r>
      <w:r>
        <w:rPr>
          <w:rFonts w:ascii="宋体" w:hAnsi="宋体" w:eastAsia="宋体"/>
          <w:color w:val="000000"/>
          <w:sz w:val="18"/>
        </w:rPr>
        <w:t>软件工程只是解决软件开发中的技术问题。</w:t>
      </w:r>
      <w:r>
        <w:br w:type="textWrapping"/>
      </w:r>
      <w:r>
        <w:rPr>
          <w:rFonts w:ascii="宋体" w:hAnsi="宋体" w:eastAsia="宋体"/>
          <w:color w:val="000000"/>
          <w:sz w:val="18"/>
        </w:rPr>
        <w:t>软件工程主要解决软件产品的生产率问题。</w:t>
      </w:r>
      <w:r>
        <w:br w:type="textWrapping"/>
      </w:r>
      <w:r>
        <w:rPr>
          <w:rFonts w:ascii="宋体" w:hAnsi="宋体" w:eastAsia="宋体"/>
          <w:color w:val="000000"/>
          <w:sz w:val="18"/>
        </w:rPr>
        <w:t>软件工程只是解决软件项目的管理问题</w:t>
      </w:r>
      <w:r>
        <w:br w:type="textWrapping"/>
      </w:r>
      <w:r>
        <w:rPr>
          <w:rFonts w:ascii="宋体" w:hAnsi="宋体" w:eastAsia="宋体"/>
          <w:color w:val="000000"/>
          <w:sz w:val="18"/>
        </w:rPr>
        <w:t>软件工程的主要思想是强调在软件开发过程中需要应用工程化的原则。</w:t>
      </w:r>
    </w:p>
    <w:tbl>
      <w:tblPr>
        <w:tblStyle w:val="41"/>
        <w:tblW w:w="0" w:type="auto"/>
        <w:tblInd w:w="0" w:type="dxa"/>
        <w:tblLayout w:type="fixed"/>
        <w:tblCellMar>
          <w:top w:w="0" w:type="dxa"/>
          <w:left w:w="108" w:type="dxa"/>
          <w:bottom w:w="0" w:type="dxa"/>
          <w:right w:w="108" w:type="dxa"/>
        </w:tblCellMar>
      </w:tblPr>
      <w:tblGrid>
        <w:gridCol w:w="9720"/>
        <w:gridCol w:w="1080"/>
      </w:tblGrid>
      <w:tr>
        <w:tblPrEx>
          <w:tblCellMar>
            <w:top w:w="0" w:type="dxa"/>
            <w:left w:w="108" w:type="dxa"/>
            <w:bottom w:w="0" w:type="dxa"/>
            <w:right w:w="108" w:type="dxa"/>
          </w:tblCellMar>
        </w:tblPrEx>
        <w:trPr>
          <w:trHeight w:val="466" w:hRule="exact"/>
        </w:trPr>
        <w:tc>
          <w:tcPr>
            <w:tcW w:w="10800" w:type="dxa"/>
            <w:gridSpan w:val="2"/>
            <w:tcMar>
              <w:left w:w="0" w:type="dxa"/>
              <w:right w:w="0" w:type="dxa"/>
            </w:tcMar>
          </w:tcPr>
          <w:p>
            <w:pPr>
              <w:autoSpaceDE w:val="0"/>
              <w:autoSpaceDN w:val="0"/>
              <w:spacing w:before="260" w:after="0" w:line="180" w:lineRule="exact"/>
            </w:pPr>
            <w:r>
              <w:rPr>
                <w:rFonts w:ascii="宋体" w:hAnsi="宋体" w:eastAsia="宋体"/>
                <w:color w:val="000000"/>
                <w:sz w:val="18"/>
              </w:rPr>
              <w:t>74. Character 流与 Byte 流的区别是 (该题为必答题) 3</w:t>
            </w:r>
          </w:p>
        </w:tc>
      </w:tr>
      <w:tr>
        <w:tblPrEx>
          <w:tblCellMar>
            <w:top w:w="0" w:type="dxa"/>
            <w:left w:w="108" w:type="dxa"/>
            <w:bottom w:w="0" w:type="dxa"/>
            <w:right w:w="108" w:type="dxa"/>
          </w:tblCellMar>
        </w:tblPrEx>
        <w:trPr>
          <w:trHeight w:val="234" w:hRule="exact"/>
        </w:trPr>
        <w:tc>
          <w:tcPr>
            <w:tcW w:w="10800" w:type="dxa"/>
            <w:gridSpan w:val="2"/>
            <w:tcMar>
              <w:left w:w="0" w:type="dxa"/>
              <w:right w:w="0" w:type="dxa"/>
            </w:tcMar>
          </w:tcPr>
          <w:tbl>
            <w:tblPr>
              <w:tblStyle w:val="41"/>
              <w:tblW w:w="0" w:type="auto"/>
              <w:tblInd w:w="0" w:type="dxa"/>
              <w:tblLayout w:type="fixed"/>
              <w:tblCellMar>
                <w:top w:w="0" w:type="dxa"/>
                <w:left w:w="108" w:type="dxa"/>
                <w:bottom w:w="0" w:type="dxa"/>
                <w:right w:w="108" w:type="dxa"/>
              </w:tblCellMar>
            </w:tblPr>
            <w:tblGrid>
              <w:gridCol w:w="2384"/>
            </w:tblGrid>
            <w:tr>
              <w:tblPrEx>
                <w:tblCellMar>
                  <w:top w:w="0" w:type="dxa"/>
                  <w:left w:w="108" w:type="dxa"/>
                  <w:bottom w:w="0" w:type="dxa"/>
                  <w:right w:w="108" w:type="dxa"/>
                </w:tblCellMar>
              </w:tblPrEx>
              <w:trPr>
                <w:trHeight w:val="214" w:hRule="exact"/>
              </w:trPr>
              <w:tc>
                <w:tcPr>
                  <w:tcW w:w="2384" w:type="dxa"/>
                  <w:tcBorders>
                    <w:right w:val="single" w:color="C0C0C0" w:sz="36" w:space="0"/>
                  </w:tcBorders>
                  <w:shd w:val="clear" w:color="auto" w:fill="C0C0C0"/>
                  <w:tcMar>
                    <w:left w:w="0" w:type="dxa"/>
                    <w:right w:w="0" w:type="dxa"/>
                  </w:tcMar>
                </w:tcPr>
                <w:p>
                  <w:pPr>
                    <w:autoSpaceDE w:val="0"/>
                    <w:autoSpaceDN w:val="0"/>
                    <w:spacing w:before="26" w:after="0" w:line="180" w:lineRule="exact"/>
                    <w:jc w:val="center"/>
                  </w:pPr>
                  <w:r>
                    <w:rPr>
                      <w:rFonts w:ascii="宋体" w:hAnsi="宋体" w:eastAsia="宋体"/>
                      <w:color w:val="000000"/>
                      <w:sz w:val="18"/>
                    </w:rPr>
                    <w:t>二者没有区别，可以互换使用</w:t>
                  </w:r>
                </w:p>
              </w:tc>
            </w:tr>
          </w:tbl>
          <w:p/>
          <w:p>
            <w:pPr>
              <w:autoSpaceDE w:val="0"/>
              <w:autoSpaceDN w:val="0"/>
              <w:spacing w:after="0" w:line="14" w:lineRule="exact"/>
            </w:pPr>
          </w:p>
        </w:tc>
      </w:tr>
      <w:tr>
        <w:tblPrEx>
          <w:tblCellMar>
            <w:top w:w="0" w:type="dxa"/>
            <w:left w:w="108" w:type="dxa"/>
            <w:bottom w:w="0" w:type="dxa"/>
            <w:right w:w="108" w:type="dxa"/>
          </w:tblCellMar>
        </w:tblPrEx>
        <w:trPr>
          <w:trHeight w:val="234" w:hRule="exact"/>
        </w:trPr>
        <w:tc>
          <w:tcPr>
            <w:tcW w:w="10800" w:type="dxa"/>
            <w:gridSpan w:val="2"/>
            <w:tcMar>
              <w:left w:w="0" w:type="dxa"/>
              <w:right w:w="0" w:type="dxa"/>
            </w:tcMar>
          </w:tcPr>
          <w:tbl>
            <w:tblPr>
              <w:tblStyle w:val="41"/>
              <w:tblW w:w="0" w:type="auto"/>
              <w:tblInd w:w="0" w:type="dxa"/>
              <w:tblLayout w:type="fixed"/>
              <w:tblCellMar>
                <w:top w:w="0" w:type="dxa"/>
                <w:left w:w="108" w:type="dxa"/>
                <w:bottom w:w="0" w:type="dxa"/>
                <w:right w:w="108" w:type="dxa"/>
              </w:tblCellMar>
            </w:tblPr>
            <w:tblGrid>
              <w:gridCol w:w="1844"/>
            </w:tblGrid>
            <w:tr>
              <w:tblPrEx>
                <w:tblCellMar>
                  <w:top w:w="0" w:type="dxa"/>
                  <w:left w:w="108" w:type="dxa"/>
                  <w:bottom w:w="0" w:type="dxa"/>
                  <w:right w:w="108" w:type="dxa"/>
                </w:tblCellMar>
              </w:tblPrEx>
              <w:trPr>
                <w:trHeight w:val="214" w:hRule="exact"/>
              </w:trPr>
              <w:tc>
                <w:tcPr>
                  <w:tcW w:w="1844" w:type="dxa"/>
                  <w:tcBorders>
                    <w:right w:val="single" w:color="C0C0C0" w:sz="36" w:space="0"/>
                  </w:tcBorders>
                  <w:shd w:val="clear" w:color="auto" w:fill="C0C0C0"/>
                  <w:tcMar>
                    <w:left w:w="0" w:type="dxa"/>
                    <w:right w:w="0" w:type="dxa"/>
                  </w:tcMar>
                </w:tcPr>
                <w:p>
                  <w:pPr>
                    <w:autoSpaceDE w:val="0"/>
                    <w:autoSpaceDN w:val="0"/>
                    <w:spacing w:before="28" w:after="0" w:line="180" w:lineRule="exact"/>
                    <w:jc w:val="center"/>
                  </w:pPr>
                  <w:r>
                    <w:rPr>
                      <w:rFonts w:ascii="宋体" w:hAnsi="宋体" w:eastAsia="宋体"/>
                      <w:color w:val="000000"/>
                      <w:sz w:val="18"/>
                    </w:rPr>
                    <w:t>每次读入的字节数不同</w:t>
                  </w:r>
                </w:p>
              </w:tc>
            </w:tr>
          </w:tbl>
          <w:p/>
          <w:p>
            <w:pPr>
              <w:autoSpaceDE w:val="0"/>
              <w:autoSpaceDN w:val="0"/>
              <w:spacing w:after="0" w:line="14" w:lineRule="exact"/>
            </w:pPr>
          </w:p>
        </w:tc>
      </w:tr>
      <w:tr>
        <w:tblPrEx>
          <w:tblCellMar>
            <w:top w:w="0" w:type="dxa"/>
            <w:left w:w="108" w:type="dxa"/>
            <w:bottom w:w="0" w:type="dxa"/>
            <w:right w:w="108" w:type="dxa"/>
          </w:tblCellMar>
        </w:tblPrEx>
        <w:trPr>
          <w:trHeight w:val="234" w:hRule="exact"/>
        </w:trPr>
        <w:tc>
          <w:tcPr>
            <w:tcW w:w="10800" w:type="dxa"/>
            <w:gridSpan w:val="2"/>
            <w:tcMar>
              <w:left w:w="0" w:type="dxa"/>
              <w:right w:w="0" w:type="dxa"/>
            </w:tcMar>
          </w:tcPr>
          <w:tbl>
            <w:tblPr>
              <w:tblStyle w:val="41"/>
              <w:tblW w:w="0" w:type="auto"/>
              <w:tblInd w:w="0" w:type="dxa"/>
              <w:tblLayout w:type="fixed"/>
              <w:tblCellMar>
                <w:top w:w="0" w:type="dxa"/>
                <w:left w:w="108" w:type="dxa"/>
                <w:bottom w:w="0" w:type="dxa"/>
                <w:right w:w="108" w:type="dxa"/>
              </w:tblCellMar>
            </w:tblPr>
            <w:tblGrid>
              <w:gridCol w:w="2520"/>
            </w:tblGrid>
            <w:tr>
              <w:tblPrEx>
                <w:tblCellMar>
                  <w:top w:w="0" w:type="dxa"/>
                  <w:left w:w="108" w:type="dxa"/>
                  <w:bottom w:w="0" w:type="dxa"/>
                  <w:right w:w="108" w:type="dxa"/>
                </w:tblCellMar>
              </w:tblPrEx>
              <w:trPr>
                <w:trHeight w:val="216" w:hRule="exact"/>
              </w:trPr>
              <w:tc>
                <w:tcPr>
                  <w:tcW w:w="2520" w:type="dxa"/>
                  <w:shd w:val="clear" w:color="auto" w:fill="FFFF00"/>
                  <w:tcMar>
                    <w:left w:w="0" w:type="dxa"/>
                    <w:right w:w="0" w:type="dxa"/>
                  </w:tcMar>
                </w:tcPr>
                <w:p>
                  <w:pPr>
                    <w:autoSpaceDE w:val="0"/>
                    <w:autoSpaceDN w:val="0"/>
                    <w:spacing w:before="28" w:after="0" w:line="180" w:lineRule="exact"/>
                    <w:jc w:val="center"/>
                  </w:pPr>
                  <w:r>
                    <w:rPr>
                      <w:rFonts w:ascii="宋体" w:hAnsi="宋体" w:eastAsia="宋体"/>
                      <w:color w:val="000000"/>
                      <w:sz w:val="18"/>
                    </w:rPr>
                    <w:t>前者是块读写，后者是字节读写</w:t>
                  </w:r>
                </w:p>
              </w:tc>
            </w:tr>
          </w:tbl>
          <w:p/>
          <w:p>
            <w:pPr>
              <w:autoSpaceDE w:val="0"/>
              <w:autoSpaceDN w:val="0"/>
              <w:spacing w:after="0" w:line="14" w:lineRule="exact"/>
            </w:pPr>
          </w:p>
        </w:tc>
      </w:tr>
      <w:tr>
        <w:tblPrEx>
          <w:tblCellMar>
            <w:top w:w="0" w:type="dxa"/>
            <w:left w:w="108" w:type="dxa"/>
            <w:bottom w:w="0" w:type="dxa"/>
            <w:right w:w="108" w:type="dxa"/>
          </w:tblCellMar>
        </w:tblPrEx>
        <w:trPr>
          <w:trHeight w:val="232" w:hRule="exact"/>
        </w:trPr>
        <w:tc>
          <w:tcPr>
            <w:tcW w:w="10800" w:type="dxa"/>
            <w:gridSpan w:val="2"/>
            <w:tcMar>
              <w:left w:w="0" w:type="dxa"/>
              <w:right w:w="0" w:type="dxa"/>
            </w:tcMar>
          </w:tcPr>
          <w:tbl>
            <w:tblPr>
              <w:tblStyle w:val="41"/>
              <w:tblW w:w="0" w:type="auto"/>
              <w:tblInd w:w="0" w:type="dxa"/>
              <w:tblLayout w:type="fixed"/>
              <w:tblCellMar>
                <w:top w:w="0" w:type="dxa"/>
                <w:left w:w="108" w:type="dxa"/>
                <w:bottom w:w="0" w:type="dxa"/>
                <w:right w:w="108" w:type="dxa"/>
              </w:tblCellMar>
            </w:tblPr>
            <w:tblGrid>
              <w:gridCol w:w="1980"/>
            </w:tblGrid>
            <w:tr>
              <w:tblPrEx>
                <w:tblCellMar>
                  <w:top w:w="0" w:type="dxa"/>
                  <w:left w:w="108" w:type="dxa"/>
                  <w:bottom w:w="0" w:type="dxa"/>
                  <w:right w:w="108" w:type="dxa"/>
                </w:tblCellMar>
              </w:tblPrEx>
              <w:trPr>
                <w:trHeight w:val="212" w:hRule="exact"/>
              </w:trPr>
              <w:tc>
                <w:tcPr>
                  <w:tcW w:w="1980" w:type="dxa"/>
                  <w:shd w:val="clear" w:color="auto" w:fill="C0C0C0"/>
                  <w:tcMar>
                    <w:left w:w="0" w:type="dxa"/>
                    <w:right w:w="0" w:type="dxa"/>
                  </w:tcMar>
                </w:tcPr>
                <w:p>
                  <w:pPr>
                    <w:autoSpaceDE w:val="0"/>
                    <w:autoSpaceDN w:val="0"/>
                    <w:spacing w:before="26" w:after="0" w:line="180" w:lineRule="exact"/>
                    <w:jc w:val="center"/>
                  </w:pPr>
                  <w:r>
                    <w:rPr>
                      <w:rFonts w:ascii="宋体" w:hAnsi="宋体" w:eastAsia="宋体"/>
                      <w:color w:val="000000"/>
                      <w:sz w:val="18"/>
                    </w:rPr>
                    <w:t>前者带有缓冲，后者没有</w:t>
                  </w:r>
                </w:p>
              </w:tc>
            </w:tr>
          </w:tbl>
          <w:p/>
          <w:p>
            <w:pPr>
              <w:autoSpaceDE w:val="0"/>
              <w:autoSpaceDN w:val="0"/>
              <w:spacing w:after="0" w:line="14" w:lineRule="exact"/>
            </w:pPr>
          </w:p>
        </w:tc>
      </w:tr>
      <w:tr>
        <w:tblPrEx>
          <w:tblCellMar>
            <w:top w:w="0" w:type="dxa"/>
            <w:left w:w="108" w:type="dxa"/>
            <w:bottom w:w="0" w:type="dxa"/>
            <w:right w:w="108" w:type="dxa"/>
          </w:tblCellMar>
        </w:tblPrEx>
        <w:trPr>
          <w:trHeight w:val="934" w:hRule="exact"/>
        </w:trPr>
        <w:tc>
          <w:tcPr>
            <w:tcW w:w="10800" w:type="dxa"/>
            <w:gridSpan w:val="2"/>
            <w:tcMar>
              <w:left w:w="0" w:type="dxa"/>
              <w:right w:w="0" w:type="dxa"/>
            </w:tcMar>
          </w:tcPr>
          <w:p>
            <w:pPr>
              <w:autoSpaceDE w:val="0"/>
              <w:autoSpaceDN w:val="0"/>
              <w:spacing w:after="0" w:line="226" w:lineRule="exact"/>
              <w:jc w:val="both"/>
            </w:pPr>
            <w:r>
              <w:rPr>
                <w:rFonts w:ascii="宋体" w:hAnsi="宋体" w:eastAsia="宋体"/>
                <w:color w:val="00AE50"/>
                <w:sz w:val="18"/>
              </w:rPr>
              <w:t>注释：Java 的流操作分为字节流和字符流两种。字节流与字符流主要的区别是他们的的处理方式。字节流是最基本的，所有的 InputStream和 OutputStream 的子类都是,主要用在处理二进制数据，它是按字节来处理的。但实际中很多的数据是文本，又提出了字符流的概念，它是按虚拟机的 encode 来处理，也就是要进行字符集的转化。这两个之间通过 InputStreamReader,OutputStreamWriter 来关联，实际上是通过 byte[]和 String 来关联。字符流处理的单元为 2 个字节的 Unicode 字符，分别操作字符、字符数组或字符串，而字节流处理单元为 1</w:t>
            </w:r>
          </w:p>
        </w:tc>
      </w:tr>
      <w:tr>
        <w:tblPrEx>
          <w:tblCellMar>
            <w:top w:w="0" w:type="dxa"/>
            <w:left w:w="108" w:type="dxa"/>
            <w:bottom w:w="0" w:type="dxa"/>
            <w:right w:w="108" w:type="dxa"/>
          </w:tblCellMar>
        </w:tblPrEx>
        <w:trPr>
          <w:trHeight w:val="234" w:hRule="exact"/>
        </w:trPr>
        <w:tc>
          <w:tcPr>
            <w:tcW w:w="9720" w:type="dxa"/>
            <w:tcMar>
              <w:left w:w="0" w:type="dxa"/>
              <w:right w:w="0" w:type="dxa"/>
            </w:tcMar>
          </w:tcPr>
          <w:p>
            <w:pPr>
              <w:autoSpaceDE w:val="0"/>
              <w:autoSpaceDN w:val="0"/>
              <w:spacing w:before="28" w:after="0" w:line="180" w:lineRule="exact"/>
            </w:pPr>
            <w:r>
              <w:rPr>
                <w:rFonts w:ascii="宋体" w:hAnsi="宋体" w:eastAsia="宋体"/>
                <w:color w:val="00AE50"/>
                <w:sz w:val="18"/>
              </w:rPr>
              <w:t>个字节，操作字节和字节数组。所以字符流是由 Java 虚拟机将字节转化为 2 个字节的 Unicode 字符为单位的字符而成。</w:t>
            </w:r>
          </w:p>
        </w:tc>
        <w:tc>
          <w:tcPr>
            <w:tcW w:w="1080" w:type="dxa"/>
            <w:shd w:val="clear" w:color="auto" w:fill="E4E4E4"/>
            <w:tcMar>
              <w:left w:w="0" w:type="dxa"/>
              <w:right w:w="0" w:type="dxa"/>
            </w:tcMar>
          </w:tcPr>
          <w:p>
            <w:pPr>
              <w:autoSpaceDE w:val="0"/>
              <w:autoSpaceDN w:val="0"/>
              <w:spacing w:before="28" w:after="0" w:line="180" w:lineRule="exact"/>
              <w:jc w:val="center"/>
            </w:pPr>
            <w:r>
              <w:rPr>
                <w:rFonts w:ascii="宋体" w:hAnsi="宋体" w:eastAsia="宋体"/>
                <w:color w:val="FF0000"/>
                <w:sz w:val="18"/>
              </w:rPr>
              <w:t>每次读入的字</w:t>
            </w:r>
          </w:p>
        </w:tc>
      </w:tr>
    </w:tbl>
    <w:p>
      <w:pPr>
        <w:autoSpaceDE w:val="0"/>
        <w:autoSpaceDN w:val="0"/>
        <w:spacing w:before="28" w:after="0" w:line="180" w:lineRule="exact"/>
      </w:pPr>
      <w:r>
        <w:rPr>
          <w:rFonts w:ascii="宋体" w:hAnsi="宋体" w:eastAsia="宋体"/>
          <w:color w:val="FF0000"/>
          <w:sz w:val="18"/>
        </w:rPr>
        <w:t>符数不同</w:t>
      </w:r>
    </w:p>
    <w:p>
      <w:pPr>
        <w:autoSpaceDE w:val="0"/>
        <w:autoSpaceDN w:val="0"/>
        <w:spacing w:before="230" w:after="0" w:line="234" w:lineRule="exact"/>
      </w:pPr>
      <w:r>
        <w:rPr>
          <w:rFonts w:ascii="宋体" w:hAnsi="宋体" w:eastAsia="宋体"/>
          <w:color w:val="000000"/>
          <w:sz w:val="18"/>
        </w:rPr>
        <w:t>75. 下面那种服务不是 JNDI 应用范围。 (该题为必答题) 4</w:t>
      </w:r>
      <w:r>
        <w:br w:type="textWrapping"/>
      </w:r>
      <w:r>
        <w:rPr>
          <w:rFonts w:ascii="宋体" w:hAnsi="宋体" w:eastAsia="宋体"/>
          <w:color w:val="000000"/>
          <w:sz w:val="18"/>
        </w:rPr>
        <w:t>JMS</w:t>
      </w:r>
      <w:r>
        <w:br w:type="textWrapping"/>
      </w:r>
      <w:r>
        <w:rPr>
          <w:rFonts w:ascii="宋体" w:hAnsi="宋体" w:eastAsia="宋体"/>
          <w:color w:val="000000"/>
          <w:sz w:val="18"/>
        </w:rPr>
        <w:t>EJB</w:t>
      </w:r>
      <w:r>
        <w:br w:type="textWrapping"/>
      </w:r>
      <w:r>
        <w:rPr>
          <w:rFonts w:ascii="宋体" w:hAnsi="宋体" w:eastAsia="宋体"/>
          <w:color w:val="000000"/>
          <w:sz w:val="18"/>
        </w:rPr>
        <w:t>JDBC</w:t>
      </w:r>
      <w:r>
        <w:br w:type="textWrapping"/>
      </w:r>
      <w:r>
        <w:rPr>
          <w:rFonts w:ascii="宋体" w:hAnsi="宋体" w:eastAsia="宋体"/>
          <w:color w:val="000000"/>
          <w:sz w:val="18"/>
        </w:rPr>
        <w:t>Servlet</w:t>
      </w:r>
    </w:p>
    <w:p>
      <w:pPr>
        <w:sectPr>
          <w:pgSz w:w="12240" w:h="15840"/>
          <w:pgMar w:top="502" w:right="700"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0" w:line="234" w:lineRule="exact"/>
      </w:pPr>
      <w:r>
        <w:rPr>
          <w:rFonts w:ascii="宋体" w:hAnsi="宋体" w:eastAsia="宋体"/>
          <w:color w:val="00AE50"/>
          <w:sz w:val="18"/>
        </w:rPr>
        <w:t>注释：jndi 是 Java 命名和目录接口（Java Naming and Directory Interface，JNDI）的简称.从一开始就一直是 Java 2 平台企业版（JEE）的核心技术之一。在 JMS，JMail,JDBC,EJB 等技术中，就大量应用的这种技术。</w:t>
      </w:r>
    </w:p>
    <w:p>
      <w:pPr>
        <w:autoSpaceDE w:val="0"/>
        <w:autoSpaceDN w:val="0"/>
        <w:spacing w:before="230" w:after="0" w:line="234" w:lineRule="exact"/>
      </w:pPr>
      <w:r>
        <w:rPr>
          <w:rFonts w:ascii="宋体" w:hAnsi="宋体" w:eastAsia="宋体"/>
          <w:color w:val="000000"/>
          <w:sz w:val="18"/>
        </w:rPr>
        <w:t>76. 下列哪个组件能在一个 EAR 文件中被声明。 (该题为必答题) 2</w:t>
      </w:r>
      <w:r>
        <w:br w:type="textWrapping"/>
      </w:r>
      <w:r>
        <w:rPr>
          <w:rFonts w:ascii="宋体" w:hAnsi="宋体" w:eastAsia="宋体"/>
          <w:color w:val="000000"/>
          <w:sz w:val="18"/>
          <w:shd w:val="clear" w:color="auto" w:fill="C0C0C0"/>
        </w:rPr>
        <w:t xml:space="preserve">JMX </w:t>
      </w:r>
      <w:r>
        <w:rPr>
          <w:rFonts w:ascii="宋体" w:hAnsi="宋体" w:eastAsia="宋体"/>
          <w:color w:val="000000"/>
          <w:sz w:val="18"/>
        </w:rPr>
        <w:t>Mbeans</w:t>
      </w:r>
      <w:r>
        <w:br w:type="textWrapping"/>
      </w:r>
      <w:r>
        <w:rPr>
          <w:rFonts w:ascii="宋体" w:hAnsi="宋体" w:eastAsia="宋体"/>
          <w:color w:val="000000"/>
          <w:sz w:val="18"/>
          <w:highlight w:val="yellow"/>
        </w:rPr>
        <w:t>EJB 类</w:t>
      </w:r>
      <w:r>
        <w:br w:type="textWrapping"/>
      </w:r>
      <w:r>
        <w:rPr>
          <w:rFonts w:ascii="宋体" w:hAnsi="宋体" w:eastAsia="宋体"/>
          <w:color w:val="000000"/>
          <w:sz w:val="18"/>
          <w:shd w:val="clear" w:color="auto" w:fill="C0C0C0"/>
        </w:rPr>
        <w:t>JMS ConnectionFactory 和 Destination 对象</w:t>
      </w:r>
      <w:r>
        <w:br w:type="textWrapping"/>
      </w:r>
      <w:r>
        <w:rPr>
          <w:rFonts w:ascii="宋体" w:hAnsi="宋体" w:eastAsia="宋体"/>
          <w:color w:val="000000"/>
          <w:sz w:val="18"/>
          <w:shd w:val="clear" w:color="auto" w:fill="C0C0C0"/>
        </w:rPr>
        <w:t>JDBC DataSource 对象</w:t>
      </w:r>
      <w:r>
        <w:br w:type="textWrapping"/>
      </w:r>
      <w:r>
        <w:rPr>
          <w:rFonts w:ascii="宋体" w:hAnsi="宋体" w:eastAsia="宋体"/>
          <w:color w:val="00AE50"/>
          <w:sz w:val="18"/>
        </w:rPr>
        <w:t>注释：文件扩展名，全称是 Enterprise Archive File，是指 JAR 生成的一个打包文件，通常是 EJB 打成 ear 包。JAR（Java Archive，Java归档文件）是与平台无关的文件格式，它允许将许多文件组合成一个压缩文件。为 J2EE 应用程序创建的 JAR 文件是 EAR 文件（企业 JAR文件）。EAR(Enterprise Archive file)包含内容:Servlet、JSP 页面、JSP 标记库、JAR 库文件、HTML/XML 文档和其他公用资源文件，如图片、音频文件等；除了包含JAR、WAR以外，还包括EJB组件。EAR包含4种模块：EJB;WEB;Resource Adapter;资源适配器Client Application。</w:t>
      </w:r>
    </w:p>
    <w:p>
      <w:pPr>
        <w:autoSpaceDE w:val="0"/>
        <w:autoSpaceDN w:val="0"/>
        <w:spacing w:before="234" w:after="0" w:line="234" w:lineRule="exact"/>
      </w:pPr>
      <w:r>
        <w:rPr>
          <w:rFonts w:ascii="宋体" w:hAnsi="宋体" w:eastAsia="宋体"/>
          <w:color w:val="000000"/>
          <w:sz w:val="18"/>
        </w:rPr>
        <w:t>77. 冒烟测试不通过，说明（ ） (该题为必答题) 1</w:t>
      </w:r>
      <w:r>
        <w:br w:type="textWrapping"/>
      </w:r>
      <w:r>
        <w:rPr>
          <w:rFonts w:ascii="宋体" w:hAnsi="宋体" w:eastAsia="宋体"/>
          <w:color w:val="000000"/>
          <w:sz w:val="18"/>
        </w:rPr>
        <w:t>被测系统存在较大问题</w:t>
      </w:r>
      <w:r>
        <w:br w:type="textWrapping"/>
      </w:r>
      <w:r>
        <w:rPr>
          <w:rFonts w:ascii="宋体" w:hAnsi="宋体" w:eastAsia="宋体"/>
          <w:color w:val="000000"/>
          <w:sz w:val="18"/>
        </w:rPr>
        <w:t>应该加大测试人力投入</w:t>
      </w:r>
      <w:r>
        <w:br w:type="textWrapping"/>
      </w:r>
      <w:r>
        <w:rPr>
          <w:rFonts w:ascii="宋体" w:hAnsi="宋体" w:eastAsia="宋体"/>
          <w:color w:val="000000"/>
          <w:sz w:val="18"/>
        </w:rPr>
        <w:t>应该提高测试人员技能</w:t>
      </w:r>
      <w:r>
        <w:br w:type="textWrapping"/>
      </w:r>
      <w:r>
        <w:rPr>
          <w:rFonts w:ascii="宋体" w:hAnsi="宋体" w:eastAsia="宋体"/>
          <w:color w:val="000000"/>
          <w:sz w:val="18"/>
        </w:rPr>
        <w:t>单元测试成功率低</w:t>
      </w:r>
      <w:r>
        <w:br w:type="textWrapping"/>
      </w:r>
      <w:r>
        <w:rPr>
          <w:rFonts w:ascii="宋体" w:hAnsi="宋体" w:eastAsia="宋体"/>
          <w:color w:val="00AE50"/>
          <w:sz w:val="18"/>
        </w:rPr>
        <w:t>注释：在软件中，“冒烟测试”这一术语描述的是在将代码更改嵌入到产品的源树中之前对这些更改进行验证的过程。在检查了代码后，冒烟测试是确定和修复软件缺陷的最经济有效的方法。冒烟测试设计用于确认代码中的更改会按预期运行，且不会破坏整个版本的稳定性。</w:t>
      </w:r>
    </w:p>
    <w:p>
      <w:pPr>
        <w:autoSpaceDE w:val="0"/>
        <w:autoSpaceDN w:val="0"/>
        <w:spacing w:before="234" w:after="0" w:line="234" w:lineRule="exact"/>
      </w:pPr>
      <w:r>
        <w:rPr>
          <w:rFonts w:ascii="宋体" w:hAnsi="宋体" w:eastAsia="宋体"/>
          <w:color w:val="000000"/>
          <w:sz w:val="18"/>
        </w:rPr>
        <w:t>78. 一个输入项的合法输入范围是“1,3,5”，则边界值应该是 (该题为必答题) 3</w:t>
      </w:r>
      <w:r>
        <w:br w:type="textWrapping"/>
      </w:r>
      <w:r>
        <w:rPr>
          <w:rFonts w:ascii="宋体" w:hAnsi="宋体" w:eastAsia="宋体"/>
          <w:color w:val="000000"/>
          <w:sz w:val="18"/>
        </w:rPr>
        <w:t>0,1,3,5,6</w:t>
      </w:r>
      <w:r>
        <w:br w:type="textWrapping"/>
      </w:r>
      <w:r>
        <w:rPr>
          <w:rFonts w:ascii="宋体" w:hAnsi="宋体" w:eastAsia="宋体"/>
          <w:color w:val="000000"/>
          <w:sz w:val="18"/>
        </w:rPr>
        <w:t>1,5</w:t>
      </w:r>
      <w:r>
        <w:br w:type="textWrapping"/>
      </w:r>
      <w:r>
        <w:rPr>
          <w:rFonts w:ascii="宋体" w:hAnsi="宋体" w:eastAsia="宋体"/>
          <w:color w:val="000000"/>
          <w:sz w:val="18"/>
        </w:rPr>
        <w:t>0,1,2,3,4,5,6</w:t>
      </w:r>
      <w:r>
        <w:br w:type="textWrapping"/>
      </w:r>
      <w:r>
        <w:rPr>
          <w:rFonts w:ascii="宋体" w:hAnsi="宋体" w:eastAsia="宋体"/>
          <w:color w:val="000000"/>
          <w:sz w:val="18"/>
        </w:rPr>
        <w:t>1,3,5</w:t>
      </w:r>
    </w:p>
    <w:p>
      <w:pPr>
        <w:autoSpaceDE w:val="0"/>
        <w:autoSpaceDN w:val="0"/>
        <w:spacing w:before="232" w:after="0" w:line="234" w:lineRule="exact"/>
      </w:pPr>
      <w:r>
        <w:rPr>
          <w:rFonts w:ascii="宋体" w:hAnsi="宋体" w:eastAsia="宋体"/>
          <w:color w:val="000000"/>
          <w:sz w:val="18"/>
        </w:rPr>
        <w:t>79. 在自动化测试脚本中，对于实际输出值应该（ ） (该题为必答题) 2</w:t>
      </w:r>
      <w:r>
        <w:br w:type="textWrapping"/>
      </w:r>
      <w:r>
        <w:rPr>
          <w:rFonts w:ascii="宋体" w:hAnsi="宋体" w:eastAsia="宋体"/>
          <w:color w:val="000000"/>
          <w:sz w:val="18"/>
        </w:rPr>
        <w:t>自动与预期值比较，并把比较结果记录到日志</w:t>
      </w:r>
      <w:r>
        <w:br w:type="textWrapping"/>
      </w:r>
      <w:r>
        <w:rPr>
          <w:rFonts w:ascii="宋体" w:hAnsi="宋体" w:eastAsia="宋体"/>
          <w:color w:val="000000"/>
          <w:sz w:val="18"/>
          <w:highlight w:val="yellow"/>
        </w:rPr>
        <w:t>自动与预期值比较，并设置案例的成功/失败状态</w:t>
      </w:r>
      <w:r>
        <w:br w:type="textWrapping"/>
      </w:r>
      <w:r>
        <w:rPr>
          <w:rFonts w:ascii="宋体" w:hAnsi="宋体" w:eastAsia="宋体"/>
          <w:color w:val="000000"/>
          <w:sz w:val="18"/>
        </w:rPr>
        <w:t>记录到日志并人工检查</w:t>
      </w:r>
      <w:r>
        <w:br w:type="textWrapping"/>
      </w:r>
      <w:r>
        <w:rPr>
          <w:rFonts w:ascii="宋体" w:hAnsi="宋体" w:eastAsia="宋体"/>
          <w:color w:val="000000"/>
          <w:sz w:val="18"/>
        </w:rPr>
        <w:t>输出到屏幕</w:t>
      </w:r>
    </w:p>
    <w:p>
      <w:pPr>
        <w:autoSpaceDE w:val="0"/>
        <w:autoSpaceDN w:val="0"/>
        <w:spacing w:before="232" w:after="0" w:line="234" w:lineRule="exact"/>
      </w:pPr>
      <w:r>
        <w:rPr>
          <w:rFonts w:ascii="宋体" w:hAnsi="宋体" w:eastAsia="宋体"/>
          <w:color w:val="000000"/>
          <w:sz w:val="18"/>
        </w:rPr>
        <w:t>80. 对以下 Java 代码片段进行语句覆盖，最少需要（ ）个案例：3</w:t>
      </w:r>
      <w:r>
        <w:br w:type="textWrapping"/>
      </w:r>
      <w:r>
        <w:rPr>
          <w:rFonts w:ascii="宋体" w:hAnsi="宋体" w:eastAsia="宋体"/>
          <w:color w:val="000000"/>
          <w:sz w:val="18"/>
        </w:rPr>
        <w:t>if(a&gt;b &amp;&amp; b&gt;c){</w:t>
      </w:r>
      <w:r>
        <w:br w:type="textWrapping"/>
      </w:r>
      <w:r>
        <w:rPr>
          <w:rFonts w:ascii="宋体" w:hAnsi="宋体" w:eastAsia="宋体"/>
          <w:color w:val="000000"/>
          <w:sz w:val="18"/>
        </w:rPr>
        <w:t>b=a/c;</w:t>
      </w:r>
      <w:r>
        <w:br w:type="textWrapping"/>
      </w:r>
      <w:r>
        <w:rPr>
          <w:rFonts w:ascii="宋体" w:hAnsi="宋体" w:eastAsia="宋体"/>
          <w:color w:val="000000"/>
          <w:sz w:val="18"/>
        </w:rPr>
        <w:t>} (该题为必答题)</w:t>
      </w:r>
      <w:r>
        <w:br w:type="textWrapping"/>
      </w:r>
      <w:r>
        <w:rPr>
          <w:rFonts w:ascii="宋体" w:hAnsi="宋体" w:eastAsia="宋体"/>
          <w:color w:val="000000"/>
          <w:sz w:val="18"/>
          <w:shd w:val="clear" w:color="auto" w:fill="808080"/>
        </w:rPr>
        <w:t>1</w:t>
      </w:r>
      <w:r>
        <w:br w:type="textWrapping"/>
      </w:r>
      <w:r>
        <w:rPr>
          <w:rFonts w:ascii="宋体" w:hAnsi="宋体" w:eastAsia="宋体"/>
          <w:color w:val="000000"/>
          <w:sz w:val="18"/>
          <w:shd w:val="clear" w:color="auto" w:fill="808080"/>
        </w:rPr>
        <w:t>2</w:t>
      </w:r>
      <w:r>
        <w:br w:type="textWrapping"/>
      </w:r>
      <w:r>
        <w:rPr>
          <w:rFonts w:ascii="宋体" w:hAnsi="宋体" w:eastAsia="宋体"/>
          <w:color w:val="000000"/>
          <w:sz w:val="18"/>
          <w:highlight w:val="yellow"/>
        </w:rPr>
        <w:t>3</w:t>
      </w:r>
      <w:r>
        <w:br w:type="textWrapping"/>
      </w:r>
      <w:r>
        <w:rPr>
          <w:rFonts w:ascii="宋体" w:hAnsi="宋体" w:eastAsia="宋体"/>
          <w:color w:val="000000"/>
          <w:sz w:val="18"/>
          <w:shd w:val="clear" w:color="auto" w:fill="808080"/>
        </w:rPr>
        <w:t>4</w:t>
      </w:r>
    </w:p>
    <w:p>
      <w:pPr>
        <w:autoSpaceDE w:val="0"/>
        <w:autoSpaceDN w:val="0"/>
        <w:spacing w:before="234" w:after="0" w:line="234" w:lineRule="exact"/>
      </w:pPr>
      <w:r>
        <w:rPr>
          <w:rFonts w:ascii="宋体" w:hAnsi="宋体" w:eastAsia="宋体"/>
          <w:color w:val="000000"/>
          <w:sz w:val="18"/>
        </w:rPr>
        <w:t>80. 对以下 Java 代码片段进行条件覆盖，最少需要（ ）个案例：2</w:t>
      </w:r>
      <w:r>
        <w:br w:type="textWrapping"/>
      </w:r>
      <w:r>
        <w:rPr>
          <w:rFonts w:ascii="宋体" w:hAnsi="宋体" w:eastAsia="宋体"/>
          <w:color w:val="000000"/>
          <w:sz w:val="18"/>
        </w:rPr>
        <w:t>if(a&gt;b &amp;&amp; b&gt;c){</w:t>
      </w:r>
      <w:r>
        <w:br w:type="textWrapping"/>
      </w:r>
      <w:r>
        <w:rPr>
          <w:rFonts w:ascii="宋体" w:hAnsi="宋体" w:eastAsia="宋体"/>
          <w:color w:val="000000"/>
          <w:sz w:val="18"/>
        </w:rPr>
        <w:t>b=a/c;</w:t>
      </w:r>
      <w:r>
        <w:br w:type="textWrapping"/>
      </w:r>
      <w:r>
        <w:rPr>
          <w:rFonts w:ascii="宋体" w:hAnsi="宋体" w:eastAsia="宋体"/>
          <w:color w:val="000000"/>
          <w:sz w:val="18"/>
        </w:rPr>
        <w:t>} (该题为必答题)</w:t>
      </w:r>
      <w:r>
        <w:br w:type="textWrapping"/>
      </w:r>
      <w:r>
        <w:rPr>
          <w:rFonts w:ascii="宋体" w:hAnsi="宋体" w:eastAsia="宋体"/>
          <w:color w:val="000000"/>
          <w:sz w:val="18"/>
          <w:shd w:val="clear" w:color="auto" w:fill="808080"/>
        </w:rPr>
        <w:t>1</w:t>
      </w:r>
      <w:r>
        <w:br w:type="textWrapping"/>
      </w:r>
      <w:r>
        <w:rPr>
          <w:rFonts w:ascii="宋体" w:hAnsi="宋体" w:eastAsia="宋体"/>
          <w:color w:val="000000"/>
          <w:sz w:val="18"/>
          <w:highlight w:val="yellow"/>
        </w:rPr>
        <w:t>2</w:t>
      </w:r>
      <w:r>
        <w:br w:type="textWrapping"/>
      </w:r>
      <w:r>
        <w:rPr>
          <w:rFonts w:ascii="宋体" w:hAnsi="宋体" w:eastAsia="宋体"/>
          <w:color w:val="000000"/>
          <w:sz w:val="18"/>
          <w:shd w:val="clear" w:color="auto" w:fill="808080"/>
        </w:rPr>
        <w:t>3</w:t>
      </w:r>
      <w:r>
        <w:br w:type="textWrapping"/>
      </w:r>
      <w:r>
        <w:rPr>
          <w:rFonts w:ascii="宋体" w:hAnsi="宋体" w:eastAsia="宋体"/>
          <w:color w:val="000000"/>
          <w:sz w:val="18"/>
          <w:shd w:val="clear" w:color="auto" w:fill="808080"/>
        </w:rPr>
        <w:t>4</w:t>
      </w:r>
    </w:p>
    <w:p>
      <w:pPr>
        <w:sectPr>
          <w:pgSz w:w="12240" w:h="15840"/>
          <w:pgMar w:top="502" w:right="520"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458" w:after="0" w:line="232" w:lineRule="exact"/>
      </w:pPr>
      <w:r>
        <w:rPr>
          <w:rFonts w:ascii="宋体" w:hAnsi="宋体" w:eastAsia="宋体"/>
          <w:color w:val="000000"/>
          <w:sz w:val="18"/>
        </w:rPr>
        <w:t>81. 一个对象有 5 个属性，每个属性有 3 种可能的值，如果要求对所有值的组合进行测试，则共有（ ）种组合 (该题为必答题) 13^5</w:t>
      </w:r>
      <w:r>
        <w:br w:type="textWrapping"/>
      </w:r>
      <w:r>
        <w:rPr>
          <w:rFonts w:ascii="宋体" w:hAnsi="宋体" w:eastAsia="宋体"/>
          <w:color w:val="000000"/>
          <w:sz w:val="18"/>
        </w:rPr>
        <w:t>5*3</w:t>
      </w:r>
      <w:r>
        <w:br w:type="textWrapping"/>
      </w:r>
      <w:r>
        <w:rPr>
          <w:rFonts w:ascii="宋体" w:hAnsi="宋体" w:eastAsia="宋体"/>
          <w:color w:val="000000"/>
          <w:sz w:val="18"/>
        </w:rPr>
        <w:t>5^3</w:t>
      </w:r>
      <w:r>
        <w:br w:type="textWrapping"/>
      </w:r>
      <w:r>
        <w:rPr>
          <w:rFonts w:ascii="宋体" w:hAnsi="宋体" w:eastAsia="宋体"/>
          <w:color w:val="000000"/>
          <w:sz w:val="18"/>
          <w:shd w:val="clear" w:color="auto" w:fill="C0C0C0"/>
        </w:rPr>
        <w:t>5</w:t>
      </w:r>
    </w:p>
    <w:p>
      <w:pPr>
        <w:autoSpaceDE w:val="0"/>
        <w:autoSpaceDN w:val="0"/>
        <w:spacing w:before="232" w:after="0" w:line="234" w:lineRule="exact"/>
      </w:pPr>
      <w:r>
        <w:rPr>
          <w:rFonts w:ascii="宋体" w:hAnsi="宋体" w:eastAsia="宋体"/>
          <w:color w:val="000000"/>
          <w:sz w:val="18"/>
        </w:rPr>
        <w:t>82. 某次程序调试没有出现预计的结果，下列（ ）不可能是导致出错的原因 (该题为必答题) 4</w:t>
      </w:r>
      <w:r>
        <w:br w:type="textWrapping"/>
      </w:r>
      <w:r>
        <w:rPr>
          <w:rFonts w:ascii="宋体" w:hAnsi="宋体" w:eastAsia="宋体"/>
          <w:color w:val="000000"/>
          <w:sz w:val="18"/>
        </w:rPr>
        <w:t>代码输入有误</w:t>
      </w:r>
      <w:r>
        <w:br w:type="textWrapping"/>
      </w:r>
      <w:r>
        <w:rPr>
          <w:rFonts w:ascii="宋体" w:hAnsi="宋体" w:eastAsia="宋体"/>
          <w:color w:val="000000"/>
          <w:sz w:val="18"/>
        </w:rPr>
        <w:t>循环控制出错</w:t>
      </w:r>
      <w:r>
        <w:br w:type="textWrapping"/>
      </w:r>
      <w:r>
        <w:rPr>
          <w:rFonts w:ascii="宋体" w:hAnsi="宋体" w:eastAsia="宋体"/>
          <w:color w:val="000000"/>
          <w:sz w:val="18"/>
        </w:rPr>
        <w:t>变量没有初始化</w:t>
      </w:r>
      <w:r>
        <w:br w:type="textWrapping"/>
      </w:r>
      <w:r>
        <w:rPr>
          <w:rFonts w:ascii="宋体" w:hAnsi="宋体" w:eastAsia="宋体"/>
          <w:color w:val="000000"/>
          <w:sz w:val="18"/>
        </w:rPr>
        <w:t>编写的语句书写格式不规范</w:t>
      </w:r>
    </w:p>
    <w:p>
      <w:pPr>
        <w:autoSpaceDE w:val="0"/>
        <w:autoSpaceDN w:val="0"/>
        <w:spacing w:before="234" w:after="0" w:line="234" w:lineRule="exact"/>
      </w:pPr>
      <w:r>
        <w:rPr>
          <w:rFonts w:ascii="宋体" w:hAnsi="宋体" w:eastAsia="宋体"/>
          <w:color w:val="000000"/>
          <w:sz w:val="18"/>
        </w:rPr>
        <w:t>83. 对于软件生命周期的一般描述，正确的是 (该题为必答题) 2</w:t>
      </w:r>
      <w:r>
        <w:br w:type="textWrapping"/>
      </w:r>
      <w:r>
        <w:rPr>
          <w:rFonts w:ascii="宋体" w:hAnsi="宋体" w:eastAsia="宋体"/>
          <w:color w:val="000000"/>
          <w:sz w:val="18"/>
          <w:shd w:val="clear" w:color="auto" w:fill="C0C0C0"/>
        </w:rPr>
        <w:t xml:space="preserve">需求分析 概要设计 详细设计 编码 调试 发布 </w:t>
      </w:r>
      <w:r>
        <w:rPr>
          <w:rFonts w:ascii="宋体" w:hAnsi="宋体" w:eastAsia="宋体"/>
          <w:color w:val="000000"/>
          <w:sz w:val="18"/>
        </w:rPr>
        <w:t>维护</w:t>
      </w:r>
      <w:r>
        <w:br w:type="textWrapping"/>
      </w:r>
      <w:r>
        <w:rPr>
          <w:rFonts w:ascii="宋体" w:hAnsi="宋体" w:eastAsia="宋体"/>
          <w:color w:val="000000"/>
          <w:sz w:val="18"/>
          <w:highlight w:val="yellow"/>
        </w:rPr>
        <w:t xml:space="preserve">需求分析 概要设计 详细设计 编码 测试 发布 </w:t>
      </w:r>
      <w:r>
        <w:rPr>
          <w:rFonts w:ascii="宋体" w:hAnsi="宋体" w:eastAsia="宋体"/>
          <w:color w:val="000000"/>
          <w:sz w:val="18"/>
        </w:rPr>
        <w:t>维护</w:t>
      </w:r>
      <w:r>
        <w:br w:type="textWrapping"/>
      </w:r>
      <w:r>
        <w:rPr>
          <w:rFonts w:ascii="宋体" w:hAnsi="宋体" w:eastAsia="宋体"/>
          <w:color w:val="000000"/>
          <w:sz w:val="18"/>
          <w:shd w:val="clear" w:color="auto" w:fill="C0C0C0"/>
        </w:rPr>
        <w:t xml:space="preserve">需求分析 概要设计 详细设计 编码 测试 发布 </w:t>
      </w:r>
      <w:r>
        <w:rPr>
          <w:rFonts w:ascii="宋体" w:hAnsi="宋体" w:eastAsia="宋体"/>
          <w:color w:val="000000"/>
          <w:sz w:val="18"/>
        </w:rPr>
        <w:t>维护</w:t>
      </w:r>
      <w:r>
        <w:br w:type="textWrapping"/>
      </w:r>
      <w:r>
        <w:rPr>
          <w:rFonts w:ascii="宋体" w:hAnsi="宋体" w:eastAsia="宋体"/>
          <w:color w:val="000000"/>
          <w:sz w:val="18"/>
          <w:shd w:val="clear" w:color="auto" w:fill="C0C0C0"/>
        </w:rPr>
        <w:t>需求分析 概要设计 详细设计 编码 发布 测试 维护</w:t>
      </w:r>
      <w:r>
        <w:br w:type="textWrapping"/>
      </w:r>
      <w:r>
        <w:rPr>
          <w:rFonts w:ascii="宋体" w:hAnsi="宋体" w:eastAsia="宋体"/>
          <w:color w:val="00AE50"/>
          <w:sz w:val="18"/>
        </w:rPr>
        <w:t>注释：</w:t>
      </w:r>
      <w:r>
        <w:br w:type="textWrapping"/>
      </w:r>
      <w:r>
        <w:rPr>
          <w:rFonts w:ascii="宋体" w:hAnsi="宋体" w:eastAsia="宋体"/>
          <w:color w:val="00AE50"/>
          <w:sz w:val="18"/>
        </w:rPr>
        <w:t>软件生存周期包括：</w:t>
      </w:r>
      <w:r>
        <w:br w:type="textWrapping"/>
      </w:r>
      <w:r>
        <w:rPr>
          <w:rFonts w:ascii="宋体" w:hAnsi="宋体" w:eastAsia="宋体"/>
          <w:color w:val="00AE50"/>
          <w:sz w:val="18"/>
        </w:rPr>
        <w:t>一，问题定义。要求系统分析员与用户进行交流，弄清“用户需要计算及解决什么问题”然后提出关于“系统目标与范围的说明”，提交用户审查和确认。</w:t>
      </w:r>
      <w:r>
        <w:br w:type="textWrapping"/>
      </w:r>
      <w:r>
        <w:rPr>
          <w:rFonts w:ascii="宋体" w:hAnsi="宋体" w:eastAsia="宋体"/>
          <w:color w:val="00AE50"/>
          <w:sz w:val="18"/>
        </w:rPr>
        <w:t>二，可行性研究。一方面在于把待开发的系统的目标以明确的语言描述出来，另一方面从经济、技术、法律等多方面进行可行性分析。三，需求分析。弄清用户对软件系统的全部需求，编写需求规格说明书和初步的用户手册，提交评审。</w:t>
      </w:r>
      <w:r>
        <w:br w:type="textWrapping"/>
      </w:r>
      <w:r>
        <w:rPr>
          <w:rFonts w:ascii="宋体" w:hAnsi="宋体" w:eastAsia="宋体"/>
          <w:color w:val="00AE50"/>
          <w:sz w:val="18"/>
        </w:rPr>
        <w:t>四，开发阶段。开发阶段由三个阶段组成：</w:t>
      </w:r>
      <w:r>
        <w:br w:type="textWrapping"/>
      </w:r>
      <w:r>
        <w:rPr>
          <w:rFonts w:ascii="宋体" w:hAnsi="宋体" w:eastAsia="宋体"/>
          <w:color w:val="00AE50"/>
          <w:sz w:val="18"/>
        </w:rPr>
        <w:t>1，设计</w:t>
      </w:r>
      <w:r>
        <w:br w:type="textWrapping"/>
      </w:r>
      <w:r>
        <w:rPr>
          <w:rFonts w:ascii="宋体" w:hAnsi="宋体" w:eastAsia="宋体"/>
          <w:color w:val="00AE50"/>
          <w:sz w:val="18"/>
        </w:rPr>
        <w:t>2，实现：根据选定的程序设计语言完成源程序的编码。</w:t>
      </w:r>
      <w:r>
        <w:br w:type="textWrapping"/>
      </w:r>
      <w:r>
        <w:rPr>
          <w:rFonts w:ascii="宋体" w:hAnsi="宋体" w:eastAsia="宋体"/>
          <w:color w:val="00AE50"/>
          <w:sz w:val="18"/>
        </w:rPr>
        <w:t>3，测试</w:t>
      </w:r>
      <w:r>
        <w:br w:type="textWrapping"/>
      </w:r>
      <w:r>
        <w:rPr>
          <w:rFonts w:ascii="宋体" w:hAnsi="宋体" w:eastAsia="宋体"/>
          <w:color w:val="00AE50"/>
          <w:sz w:val="18"/>
        </w:rPr>
        <w:t>五，维护：维护包括四个方面</w:t>
      </w:r>
      <w:r>
        <w:br w:type="textWrapping"/>
      </w:r>
      <w:r>
        <w:rPr>
          <w:rFonts w:ascii="宋体" w:hAnsi="宋体" w:eastAsia="宋体"/>
          <w:color w:val="00AE50"/>
          <w:sz w:val="18"/>
        </w:rPr>
        <w:t>1，改正性维护：在软件交付使用后，由于开发测试时的不彻底、不完全、必然会有一部分隐藏的错误被带到运行阶段，这些隐藏的错误在某些特定的使用环境下就会暴露。</w:t>
      </w:r>
      <w:r>
        <w:br w:type="textWrapping"/>
      </w:r>
      <w:r>
        <w:rPr>
          <w:rFonts w:ascii="宋体" w:hAnsi="宋体" w:eastAsia="宋体"/>
          <w:color w:val="00AE50"/>
          <w:sz w:val="18"/>
        </w:rPr>
        <w:t>2，适应性维护：是为适应环境的变化而修改软件的活动。</w:t>
      </w:r>
      <w:r>
        <w:br w:type="textWrapping"/>
      </w:r>
      <w:r>
        <w:rPr>
          <w:rFonts w:ascii="宋体" w:hAnsi="宋体" w:eastAsia="宋体"/>
          <w:color w:val="00AE50"/>
          <w:sz w:val="18"/>
        </w:rPr>
        <w:t>3，完善性维护[1]：是根据用户在使用过程中提出的一些建设性意见而进行的维护活动。</w:t>
      </w:r>
      <w:r>
        <w:br w:type="textWrapping"/>
      </w:r>
      <w:r>
        <w:rPr>
          <w:rFonts w:ascii="宋体" w:hAnsi="宋体" w:eastAsia="宋体"/>
          <w:color w:val="00AE50"/>
          <w:sz w:val="18"/>
        </w:rPr>
        <w:t>4，预防性维护：是为了进一步改善软件系统的可维护性和可靠性，并为以后的改进奠定基础。</w:t>
      </w:r>
    </w:p>
    <w:p>
      <w:pPr>
        <w:autoSpaceDE w:val="0"/>
        <w:autoSpaceDN w:val="0"/>
        <w:spacing w:before="234" w:after="0" w:line="234" w:lineRule="exact"/>
      </w:pPr>
      <w:r>
        <w:rPr>
          <w:rFonts w:ascii="宋体" w:hAnsi="宋体" w:eastAsia="宋体"/>
          <w:color w:val="000000"/>
          <w:sz w:val="18"/>
        </w:rPr>
        <w:t>84. 下面的语句的作用是：</w:t>
      </w:r>
      <w:r>
        <w:br w:type="textWrapping"/>
      </w:r>
      <w:r>
        <w:rPr>
          <w:rFonts w:ascii="宋体" w:hAnsi="宋体" w:eastAsia="宋体"/>
          <w:color w:val="000000"/>
          <w:sz w:val="18"/>
        </w:rPr>
        <w:t>Vector MyVector = new Vector(100,50); (该题为必答题) 1</w:t>
      </w:r>
      <w:r>
        <w:br w:type="textWrapping"/>
      </w:r>
      <w:r>
        <w:rPr>
          <w:rFonts w:ascii="宋体" w:hAnsi="宋体" w:eastAsia="宋体"/>
          <w:color w:val="000000"/>
          <w:sz w:val="18"/>
          <w:highlight w:val="yellow"/>
        </w:rPr>
        <w:t>创建一个向量类对象 MyVector，有 100 个元素的空间，若空间使用完时，以 50 个元素空间单位递增</w:t>
      </w:r>
      <w:r>
        <w:br w:type="textWrapping"/>
      </w:r>
      <w:r>
        <w:rPr>
          <w:rFonts w:ascii="宋体" w:hAnsi="宋体" w:eastAsia="宋体"/>
          <w:color w:val="000000"/>
          <w:sz w:val="18"/>
        </w:rPr>
        <w:t>创建一个向量类对象 MyVector，有 100 个元素的空间，每个元素的初值为 50</w:t>
      </w:r>
      <w:r>
        <w:br w:type="textWrapping"/>
      </w:r>
      <w:r>
        <w:rPr>
          <w:rFonts w:ascii="宋体" w:hAnsi="宋体" w:eastAsia="宋体"/>
          <w:color w:val="000000"/>
          <w:sz w:val="18"/>
        </w:rPr>
        <w:t>创建一个数组类对象 MyVector，有 100 个元素的空间，每个元素的初值为 50</w:t>
      </w:r>
      <w:r>
        <w:br w:type="textWrapping"/>
      </w:r>
      <w:r>
        <w:rPr>
          <w:rFonts w:ascii="宋体" w:hAnsi="宋体" w:eastAsia="宋体"/>
          <w:color w:val="000000"/>
          <w:sz w:val="18"/>
          <w:shd w:val="clear" w:color="auto" w:fill="C0C0C0"/>
        </w:rPr>
        <w:t>创建一个数组类对象 MyVector，有 100 个元素的空间，若空间使用完时，以 50 个元素空间单位递增</w:t>
      </w:r>
      <w:r>
        <w:br w:type="textWrapping"/>
      </w:r>
      <w:r>
        <w:rPr>
          <w:rFonts w:ascii="宋体" w:hAnsi="宋体" w:eastAsia="宋体"/>
          <w:color w:val="00AE50"/>
          <w:sz w:val="18"/>
        </w:rPr>
        <w:t>注释：</w:t>
      </w:r>
      <w:r>
        <w:br w:type="textWrapping"/>
      </w:r>
      <w:r>
        <w:rPr>
          <w:rFonts w:ascii="宋体" w:hAnsi="宋体" w:eastAsia="宋体"/>
          <w:color w:val="00AE50"/>
          <w:sz w:val="18"/>
        </w:rPr>
        <w:t>Vector 类有三个构造函数，最复杂的是：</w:t>
      </w:r>
      <w:r>
        <w:br w:type="textWrapping"/>
      </w:r>
      <w:r>
        <w:rPr>
          <w:rFonts w:ascii="宋体" w:hAnsi="宋体" w:eastAsia="宋体"/>
          <w:color w:val="00AE50"/>
          <w:sz w:val="18"/>
        </w:rPr>
        <w:t>Public Vector（int initCapacity，int capacityIncrement）;</w:t>
      </w:r>
      <w:r>
        <w:br w:type="textWrapping"/>
      </w:r>
      <w:r>
        <w:rPr>
          <w:rFonts w:ascii="宋体" w:hAnsi="宋体" w:eastAsia="宋体"/>
          <w:color w:val="00AE50"/>
          <w:sz w:val="18"/>
        </w:rPr>
        <w:t>initCapacity——表示刚创建时 Vector 序列包含的元素个数</w:t>
      </w:r>
      <w:r>
        <w:br w:type="textWrapping"/>
      </w:r>
      <w:r>
        <w:rPr>
          <w:rFonts w:ascii="宋体" w:hAnsi="宋体" w:eastAsia="宋体"/>
          <w:color w:val="00AE50"/>
          <w:sz w:val="18"/>
        </w:rPr>
        <w:t>capacityIncrement——表示每次向 Vector 中追加元素时的增量</w:t>
      </w:r>
      <w:r>
        <w:br w:type="textWrapping"/>
      </w:r>
      <w:r>
        <w:rPr>
          <w:rFonts w:ascii="宋体" w:hAnsi="宋体" w:eastAsia="宋体"/>
          <w:color w:val="00AE50"/>
          <w:sz w:val="18"/>
        </w:rPr>
        <w:t>例： Vector MyVector = new Vector（10，5）</w:t>
      </w:r>
      <w:r>
        <w:br w:type="textWrapping"/>
      </w:r>
      <w:r>
        <w:rPr>
          <w:rFonts w:ascii="宋体" w:hAnsi="宋体" w:eastAsia="宋体"/>
          <w:color w:val="00AE50"/>
          <w:sz w:val="18"/>
        </w:rPr>
        <w:t>表示创建的 MyVector 向量序列初始有 10 个元素，以后不够用时，按 5 为单位递增。创建时不需要指明元素类型，使用时再确定。</w:t>
      </w:r>
    </w:p>
    <w:p>
      <w:pPr>
        <w:autoSpaceDE w:val="0"/>
        <w:autoSpaceDN w:val="0"/>
        <w:spacing w:before="286" w:after="0" w:line="180" w:lineRule="exact"/>
      </w:pPr>
      <w:r>
        <w:rPr>
          <w:rFonts w:ascii="宋体" w:hAnsi="宋体" w:eastAsia="宋体"/>
          <w:color w:val="000000"/>
          <w:sz w:val="18"/>
        </w:rPr>
        <w:t>85. 在实现 DAO 设计模式时，下面哪种模式经常被采用： (该题为必答题) 3</w:t>
      </w:r>
    </w:p>
    <w:p>
      <w:pPr>
        <w:sectPr>
          <w:pgSz w:w="12240" w:h="15840"/>
          <w:pgMar w:top="502" w:right="700" w:bottom="420" w:left="720" w:header="720" w:footer="720" w:gutter="0"/>
          <w:cols w:space="720" w:num="1"/>
          <w:docGrid w:linePitch="360" w:charSpace="0"/>
        </w:sectPr>
      </w:pPr>
    </w:p>
    <w:p>
      <w:pPr>
        <w:autoSpaceDE w:val="0"/>
        <w:autoSpaceDN w:val="0"/>
        <w:spacing w:after="0" w:line="252" w:lineRule="exact"/>
      </w:pPr>
    </w:p>
    <w:p>
      <w:pPr>
        <w:autoSpaceDE w:val="0"/>
        <w:autoSpaceDN w:val="0"/>
        <w:spacing w:before="226" w:after="0" w:line="232" w:lineRule="exact"/>
      </w:pPr>
      <w:r>
        <w:rPr>
          <w:rFonts w:ascii="宋体" w:hAnsi="宋体" w:eastAsia="宋体"/>
          <w:color w:val="000000"/>
          <w:sz w:val="18"/>
          <w:shd w:val="clear" w:color="auto" w:fill="C0C0C0"/>
        </w:rPr>
        <w:t>Proxy 模式</w:t>
      </w:r>
      <w:r>
        <w:br w:type="textWrapping"/>
      </w:r>
      <w:r>
        <w:rPr>
          <w:rFonts w:ascii="宋体" w:hAnsi="宋体" w:eastAsia="宋体"/>
          <w:color w:val="000000"/>
          <w:sz w:val="18"/>
        </w:rPr>
        <w:t>Observer 模式</w:t>
      </w:r>
      <w:r>
        <w:br w:type="textWrapping"/>
      </w:r>
      <w:r>
        <w:rPr>
          <w:rFonts w:ascii="宋体" w:hAnsi="宋体" w:eastAsia="宋体"/>
          <w:color w:val="000000"/>
          <w:sz w:val="18"/>
          <w:highlight w:val="yellow"/>
        </w:rPr>
        <w:t>Factory 模式</w:t>
      </w:r>
      <w:r>
        <w:br w:type="textWrapping"/>
      </w:r>
      <w:r>
        <w:rPr>
          <w:rFonts w:ascii="宋体" w:hAnsi="宋体" w:eastAsia="宋体"/>
          <w:color w:val="000000"/>
          <w:sz w:val="18"/>
          <w:shd w:val="clear" w:color="auto" w:fill="C0C0C0"/>
        </w:rPr>
        <w:t>Prototype 模式</w:t>
      </w:r>
    </w:p>
    <w:p>
      <w:pPr>
        <w:autoSpaceDE w:val="0"/>
        <w:autoSpaceDN w:val="0"/>
        <w:spacing w:before="234" w:after="0" w:line="234" w:lineRule="exact"/>
      </w:pPr>
      <w:r>
        <w:rPr>
          <w:rFonts w:ascii="宋体" w:hAnsi="宋体" w:eastAsia="宋体"/>
          <w:color w:val="000000"/>
          <w:sz w:val="18"/>
        </w:rPr>
        <w:t>86. 以下语句输出的结果是：</w:t>
      </w:r>
      <w:r>
        <w:br w:type="textWrapping"/>
      </w:r>
      <w:r>
        <w:rPr>
          <w:rFonts w:ascii="宋体" w:hAnsi="宋体" w:eastAsia="宋体"/>
          <w:color w:val="000000"/>
          <w:sz w:val="18"/>
        </w:rPr>
        <w:t>String str="1234";</w:t>
      </w:r>
      <w:r>
        <w:br w:type="textWrapping"/>
      </w:r>
      <w:r>
        <w:rPr>
          <w:rFonts w:ascii="宋体" w:hAnsi="宋体" w:eastAsia="宋体"/>
          <w:color w:val="000000"/>
          <w:sz w:val="18"/>
        </w:rPr>
        <w:t>int x=4,y=5;</w:t>
      </w:r>
      <w:r>
        <w:br w:type="textWrapping"/>
      </w:r>
      <w:r>
        <w:rPr>
          <w:rFonts w:ascii="宋体" w:hAnsi="宋体" w:eastAsia="宋体"/>
          <w:color w:val="000000"/>
          <w:sz w:val="18"/>
        </w:rPr>
        <w:t>str=str+(x+y);</w:t>
      </w:r>
      <w:r>
        <w:br w:type="textWrapping"/>
      </w:r>
      <w:r>
        <w:rPr>
          <w:rFonts w:ascii="宋体" w:hAnsi="宋体" w:eastAsia="宋体"/>
          <w:color w:val="000000"/>
          <w:sz w:val="18"/>
        </w:rPr>
        <w:t>System.out.println(str); (该题为必答题) 2</w:t>
      </w:r>
      <w:r>
        <w:br w:type="textWrapping"/>
      </w:r>
      <w:r>
        <w:rPr>
          <w:rFonts w:ascii="宋体" w:hAnsi="宋体" w:eastAsia="宋体"/>
          <w:color w:val="000000"/>
          <w:sz w:val="18"/>
        </w:rPr>
        <w:t>123+4+5</w:t>
      </w:r>
      <w:r>
        <w:br w:type="textWrapping"/>
      </w:r>
      <w:r>
        <w:rPr>
          <w:rFonts w:ascii="宋体" w:hAnsi="宋体" w:eastAsia="宋体"/>
          <w:color w:val="000000"/>
          <w:sz w:val="18"/>
        </w:rPr>
        <w:t>12349</w:t>
      </w:r>
      <w:r>
        <w:br w:type="textWrapping"/>
      </w:r>
      <w:r>
        <w:rPr>
          <w:rFonts w:ascii="宋体" w:hAnsi="宋体" w:eastAsia="宋体"/>
          <w:color w:val="000000"/>
          <w:sz w:val="18"/>
        </w:rPr>
        <w:t>123445</w:t>
      </w:r>
      <w:r>
        <w:br w:type="textWrapping"/>
      </w:r>
      <w:r>
        <w:rPr>
          <w:rFonts w:ascii="宋体" w:hAnsi="宋体" w:eastAsia="宋体"/>
          <w:color w:val="000000"/>
          <w:sz w:val="18"/>
        </w:rPr>
        <w:t>会产生编译错误</w:t>
      </w:r>
      <w:r>
        <w:br w:type="textWrapping"/>
      </w:r>
      <w:r>
        <w:rPr>
          <w:rFonts w:ascii="宋体" w:hAnsi="宋体" w:eastAsia="宋体"/>
          <w:color w:val="00AE50"/>
          <w:sz w:val="18"/>
        </w:rPr>
        <w:t>注释：Java 机制规定，出现 String 类型，默认强制转换为 String。</w:t>
      </w:r>
    </w:p>
    <w:p>
      <w:pPr>
        <w:autoSpaceDE w:val="0"/>
        <w:autoSpaceDN w:val="0"/>
        <w:spacing w:before="234" w:after="0" w:line="234" w:lineRule="exact"/>
      </w:pPr>
      <w:r>
        <w:rPr>
          <w:rFonts w:ascii="宋体" w:hAnsi="宋体" w:eastAsia="宋体"/>
          <w:color w:val="000000"/>
          <w:sz w:val="18"/>
        </w:rPr>
        <w:t>87. 有关线程的哪些叙述是对的。 (该题为必答题) 4</w:t>
      </w:r>
      <w:r>
        <w:br w:type="textWrapping"/>
      </w:r>
      <w:r>
        <w:rPr>
          <w:rFonts w:ascii="宋体" w:hAnsi="宋体" w:eastAsia="宋体"/>
          <w:color w:val="000000"/>
          <w:sz w:val="18"/>
        </w:rPr>
        <w:t>当一个线程因为抢先机制而停止运行，它被放在可运行队列的前面。</w:t>
      </w:r>
      <w:r>
        <w:br w:type="textWrapping"/>
      </w:r>
      <w:r>
        <w:rPr>
          <w:rFonts w:ascii="宋体" w:hAnsi="宋体" w:eastAsia="宋体"/>
          <w:color w:val="000000"/>
          <w:sz w:val="18"/>
        </w:rPr>
        <w:t>一旦一个线程被创建，它就立即开始运行。</w:t>
      </w:r>
      <w:r>
        <w:br w:type="textWrapping"/>
      </w:r>
      <w:r>
        <w:rPr>
          <w:rFonts w:ascii="宋体" w:hAnsi="宋体" w:eastAsia="宋体"/>
          <w:color w:val="000000"/>
          <w:sz w:val="18"/>
          <w:shd w:val="clear" w:color="auto" w:fill="C0C0C0"/>
        </w:rPr>
        <w:t>一个线程可能因为不同的原因停止（cease）并进入就绪状态。</w:t>
      </w:r>
      <w:r>
        <w:br w:type="textWrapping"/>
      </w:r>
      <w:r>
        <w:rPr>
          <w:rFonts w:ascii="宋体" w:hAnsi="宋体" w:eastAsia="宋体"/>
          <w:color w:val="000000"/>
          <w:sz w:val="18"/>
          <w:highlight w:val="yellow"/>
        </w:rPr>
        <w:t>使用 start()方法可以使一个线程成为可运行的，但是它不一定立即开始运行。</w:t>
      </w:r>
      <w:r>
        <w:br w:type="textWrapping"/>
      </w:r>
      <w:r>
        <w:rPr>
          <w:rFonts w:ascii="宋体" w:hAnsi="宋体" w:eastAsia="宋体"/>
          <w:color w:val="00AE50"/>
          <w:sz w:val="18"/>
        </w:rPr>
        <w:t>注释：start（）方法产生运行线程所必须的资源，调度线程执行，并且调用线程的 run（）方法。在这时线程处于可运行态。该状态不称为运行态是因为这时的线程并不总是一直占用处理机。特别是对于只有一个处理机的 PC 而言，任何时刻只能有一个处于可运行态的线程占用处理机。Java 通过调度来实现多线程对处理机的共享。</w:t>
      </w:r>
    </w:p>
    <w:p>
      <w:pPr>
        <w:autoSpaceDE w:val="0"/>
        <w:autoSpaceDN w:val="0"/>
        <w:spacing w:before="230" w:after="0" w:line="234" w:lineRule="exact"/>
      </w:pPr>
      <w:r>
        <w:rPr>
          <w:rFonts w:ascii="宋体" w:hAnsi="宋体" w:eastAsia="宋体"/>
          <w:color w:val="000000"/>
          <w:sz w:val="18"/>
        </w:rPr>
        <w:t>88. 功能测试的执行时机应该在（ ） (该题为必答题) 2</w:t>
      </w:r>
      <w:r>
        <w:br w:type="textWrapping"/>
      </w:r>
      <w:r>
        <w:rPr>
          <w:rFonts w:ascii="宋体" w:hAnsi="宋体" w:eastAsia="宋体"/>
          <w:color w:val="000000"/>
          <w:sz w:val="18"/>
        </w:rPr>
        <w:t>性能测试之后</w:t>
      </w:r>
      <w:r>
        <w:br w:type="textWrapping"/>
      </w:r>
      <w:r>
        <w:rPr>
          <w:rFonts w:ascii="宋体" w:hAnsi="宋体" w:eastAsia="宋体"/>
          <w:color w:val="000000"/>
          <w:sz w:val="18"/>
        </w:rPr>
        <w:t>集成测试之后</w:t>
      </w:r>
      <w:r>
        <w:br w:type="textWrapping"/>
      </w:r>
      <w:r>
        <w:rPr>
          <w:rFonts w:ascii="宋体" w:hAnsi="宋体" w:eastAsia="宋体"/>
          <w:color w:val="000000"/>
          <w:sz w:val="18"/>
        </w:rPr>
        <w:t>单元测试之前</w:t>
      </w:r>
      <w:r>
        <w:br w:type="textWrapping"/>
      </w:r>
      <w:r>
        <w:rPr>
          <w:rFonts w:ascii="宋体" w:hAnsi="宋体" w:eastAsia="宋体"/>
          <w:color w:val="000000"/>
          <w:sz w:val="18"/>
        </w:rPr>
        <w:t>验收测试之后</w:t>
      </w:r>
    </w:p>
    <w:p>
      <w:pPr>
        <w:autoSpaceDE w:val="0"/>
        <w:autoSpaceDN w:val="0"/>
        <w:spacing w:before="234" w:after="0" w:line="234" w:lineRule="exact"/>
      </w:pPr>
      <w:r>
        <w:rPr>
          <w:rFonts w:ascii="宋体" w:hAnsi="宋体" w:eastAsia="宋体"/>
          <w:color w:val="000000"/>
          <w:sz w:val="18"/>
        </w:rPr>
        <w:t>89. 不同的测试阶段，需要考虑不同的测试目标。比如在单元测试阶段，测试的主要目标是 (该题为必答题)3</w:t>
      </w:r>
      <w:r>
        <w:br w:type="textWrapping"/>
      </w:r>
      <w:r>
        <w:rPr>
          <w:rFonts w:ascii="宋体" w:hAnsi="宋体" w:eastAsia="宋体"/>
          <w:color w:val="000000"/>
          <w:sz w:val="18"/>
        </w:rPr>
        <w:t>检验开发人员的工作质量</w:t>
      </w:r>
      <w:r>
        <w:br w:type="textWrapping"/>
      </w:r>
      <w:r>
        <w:rPr>
          <w:rFonts w:ascii="宋体" w:hAnsi="宋体" w:eastAsia="宋体"/>
          <w:color w:val="000000"/>
          <w:sz w:val="18"/>
        </w:rPr>
        <w:t>对软件的质量进行评估</w:t>
      </w:r>
      <w:r>
        <w:br w:type="textWrapping"/>
      </w:r>
      <w:r>
        <w:rPr>
          <w:rFonts w:ascii="宋体" w:hAnsi="宋体" w:eastAsia="宋体"/>
          <w:color w:val="000000"/>
          <w:sz w:val="18"/>
        </w:rPr>
        <w:t>尽可能的发现失效</w:t>
      </w:r>
      <w:r>
        <w:br w:type="textWrapping"/>
      </w:r>
      <w:r>
        <w:rPr>
          <w:rFonts w:ascii="宋体" w:hAnsi="宋体" w:eastAsia="宋体"/>
          <w:color w:val="000000"/>
          <w:sz w:val="18"/>
        </w:rPr>
        <w:t>确认系统是否按照预期工作</w:t>
      </w:r>
    </w:p>
    <w:p>
      <w:pPr>
        <w:autoSpaceDE w:val="0"/>
        <w:autoSpaceDN w:val="0"/>
        <w:spacing w:before="232" w:after="0" w:line="234" w:lineRule="exact"/>
      </w:pPr>
      <w:r>
        <w:rPr>
          <w:rFonts w:ascii="宋体" w:hAnsi="宋体" w:eastAsia="宋体"/>
          <w:color w:val="000000"/>
          <w:sz w:val="18"/>
        </w:rPr>
        <w:t>90. 软件测试哪个阶段修复缺陷的成本最低？ (该题为必答题) 1</w:t>
      </w:r>
      <w:r>
        <w:br w:type="textWrapping"/>
      </w:r>
      <w:r>
        <w:rPr>
          <w:rFonts w:ascii="宋体" w:hAnsi="宋体" w:eastAsia="宋体"/>
          <w:color w:val="000000"/>
          <w:sz w:val="18"/>
        </w:rPr>
        <w:t>需求分析阶段</w:t>
      </w:r>
      <w:r>
        <w:br w:type="textWrapping"/>
      </w:r>
      <w:r>
        <w:rPr>
          <w:rFonts w:ascii="宋体" w:hAnsi="宋体" w:eastAsia="宋体"/>
          <w:color w:val="000000"/>
          <w:sz w:val="18"/>
        </w:rPr>
        <w:t>系统测试阶段</w:t>
      </w:r>
      <w:r>
        <w:br w:type="textWrapping"/>
      </w:r>
      <w:r>
        <w:rPr>
          <w:rFonts w:ascii="宋体" w:hAnsi="宋体" w:eastAsia="宋体"/>
          <w:color w:val="000000"/>
          <w:sz w:val="18"/>
        </w:rPr>
        <w:t>集成测试阶段</w:t>
      </w:r>
      <w:r>
        <w:br w:type="textWrapping"/>
      </w:r>
      <w:r>
        <w:rPr>
          <w:rFonts w:ascii="宋体" w:hAnsi="宋体" w:eastAsia="宋体"/>
          <w:color w:val="000000"/>
          <w:sz w:val="18"/>
        </w:rPr>
        <w:t>编码阶段</w:t>
      </w:r>
    </w:p>
    <w:p>
      <w:pPr>
        <w:autoSpaceDE w:val="0"/>
        <w:autoSpaceDN w:val="0"/>
        <w:spacing w:before="236" w:after="0" w:line="232" w:lineRule="exact"/>
      </w:pPr>
      <w:r>
        <w:rPr>
          <w:rFonts w:ascii="宋体" w:hAnsi="宋体" w:eastAsia="宋体"/>
          <w:color w:val="000000"/>
          <w:sz w:val="18"/>
        </w:rPr>
        <w:t>91. 黑盒测试也称为功能测试。黑盒测试不能发现 (该题为必答题) 1</w:t>
      </w:r>
      <w:r>
        <w:br w:type="textWrapping"/>
      </w:r>
      <w:r>
        <w:rPr>
          <w:rFonts w:ascii="宋体" w:hAnsi="宋体" w:eastAsia="宋体"/>
          <w:color w:val="000000"/>
          <w:sz w:val="18"/>
        </w:rPr>
        <w:t>是否存在冗余代码</w:t>
      </w:r>
      <w:r>
        <w:br w:type="textWrapping"/>
      </w:r>
      <w:r>
        <w:rPr>
          <w:rFonts w:ascii="宋体" w:hAnsi="宋体" w:eastAsia="宋体"/>
          <w:color w:val="000000"/>
          <w:sz w:val="18"/>
        </w:rPr>
        <w:t>界面是否有错误</w:t>
      </w:r>
      <w:r>
        <w:br w:type="textWrapping"/>
      </w:r>
      <w:r>
        <w:rPr>
          <w:rFonts w:ascii="宋体" w:hAnsi="宋体" w:eastAsia="宋体"/>
          <w:color w:val="000000"/>
          <w:sz w:val="18"/>
        </w:rPr>
        <w:t>终止性错误</w:t>
      </w:r>
      <w:r>
        <w:br w:type="textWrapping"/>
      </w:r>
      <w:r>
        <w:rPr>
          <w:rFonts w:ascii="宋体" w:hAnsi="宋体" w:eastAsia="宋体"/>
          <w:color w:val="000000"/>
          <w:sz w:val="18"/>
        </w:rPr>
        <w:t>输入是否正确接收</w:t>
      </w:r>
    </w:p>
    <w:p>
      <w:pPr>
        <w:autoSpaceDE w:val="0"/>
        <w:autoSpaceDN w:val="0"/>
        <w:spacing w:before="286" w:after="0" w:line="180" w:lineRule="exact"/>
      </w:pPr>
      <w:r>
        <w:rPr>
          <w:rFonts w:ascii="宋体" w:hAnsi="宋体" w:eastAsia="宋体"/>
          <w:color w:val="000000"/>
          <w:sz w:val="18"/>
        </w:rPr>
        <w:t>92. 关于 LoadRunner 中 web_url 函数的说法，错误的表述是： (该题为必答题) 2</w:t>
      </w:r>
    </w:p>
    <w:p>
      <w:pPr>
        <w:sectPr>
          <w:pgSz w:w="12240" w:h="15840"/>
          <w:pgMar w:top="502" w:right="700" w:bottom="420"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0" w:line="234" w:lineRule="exact"/>
      </w:pPr>
      <w:r>
        <w:rPr>
          <w:rFonts w:ascii="宋体" w:hAnsi="宋体" w:eastAsia="宋体"/>
          <w:color w:val="000000"/>
          <w:sz w:val="18"/>
          <w:shd w:val="clear" w:color="auto" w:fill="C0C0C0"/>
        </w:rPr>
        <w:t xml:space="preserve">A. </w:t>
      </w:r>
      <w:r>
        <w:rPr>
          <w:rFonts w:ascii="宋体" w:hAnsi="宋体" w:eastAsia="宋体"/>
          <w:color w:val="000000"/>
          <w:sz w:val="18"/>
        </w:rPr>
        <w:t>所有的 WebVusers，HTTP 模式下的 WAPVusers 或者回放模式下的 WirelessSessionProtocol（WSP），都支持 web_url 函数；</w:t>
      </w:r>
      <w:r>
        <w:rPr>
          <w:rFonts w:ascii="宋体" w:hAnsi="宋体" w:eastAsia="宋体"/>
          <w:color w:val="000000"/>
          <w:sz w:val="18"/>
          <w:highlight w:val="yellow"/>
        </w:rPr>
        <w:t xml:space="preserve">B. </w:t>
      </w:r>
      <w:r>
        <w:rPr>
          <w:rFonts w:ascii="宋体" w:hAnsi="宋体" w:eastAsia="宋体"/>
          <w:color w:val="000000"/>
          <w:sz w:val="18"/>
        </w:rPr>
        <w:t>web_url 并不依据函数中的 URL 属性去加载对应的 URL，所以需要上下文；</w:t>
      </w:r>
      <w:r>
        <w:br w:type="textWrapping"/>
      </w:r>
      <w:r>
        <w:rPr>
          <w:rFonts w:ascii="宋体" w:hAnsi="宋体" w:eastAsia="宋体"/>
          <w:color w:val="000000"/>
          <w:sz w:val="18"/>
          <w:shd w:val="clear" w:color="auto" w:fill="C0C0C0"/>
        </w:rPr>
        <w:t>C. 只有 VuGen 处于 URL-based 或者 HTML-based（此时 AscriptcontainingexplicitURLsonly 选项被选中时）的录制模式时，web_url 才会</w:t>
      </w:r>
      <w:r>
        <w:rPr>
          <w:rFonts w:ascii="宋体" w:hAnsi="宋体" w:eastAsia="宋体"/>
          <w:color w:val="000000"/>
          <w:sz w:val="18"/>
        </w:rPr>
        <w:t>被录制到；</w:t>
      </w:r>
      <w:r>
        <w:br w:type="textWrapping"/>
      </w:r>
      <w:r>
        <w:rPr>
          <w:rFonts w:ascii="宋体" w:hAnsi="宋体" w:eastAsia="宋体"/>
          <w:color w:val="000000"/>
          <w:sz w:val="18"/>
          <w:shd w:val="clear" w:color="auto" w:fill="C0C0C0"/>
        </w:rPr>
        <w:t xml:space="preserve">D. </w:t>
      </w:r>
      <w:r>
        <w:rPr>
          <w:rFonts w:ascii="宋体" w:hAnsi="宋体" w:eastAsia="宋体"/>
          <w:color w:val="000000"/>
          <w:sz w:val="18"/>
        </w:rPr>
        <w:t>通过修改 HTTP 头可以传递给服务器一些附加的请求信息，使用 HTTP 头允许请求中包含其他的内容类型（Content_type）</w:t>
      </w:r>
      <w:r>
        <w:rPr>
          <w:rFonts w:ascii="宋体" w:hAnsi="宋体" w:eastAsia="宋体"/>
          <w:color w:val="000000"/>
          <w:sz w:val="18"/>
          <w:shd w:val="clear" w:color="auto" w:fill="C0C0C0"/>
        </w:rPr>
        <w:t>，象压缩文件一样，还可以只请求特定状态下的 web 页面；</w:t>
      </w:r>
      <w:r>
        <w:br w:type="textWrapping"/>
      </w:r>
      <w:r>
        <w:rPr>
          <w:rFonts w:ascii="宋体" w:hAnsi="宋体" w:eastAsia="宋体"/>
          <w:color w:val="00AE50"/>
          <w:sz w:val="18"/>
        </w:rPr>
        <w:t>注释：Web_url 根据函数中的 URL 属性加载对应的 URL，不需要上下文。</w:t>
      </w:r>
    </w:p>
    <w:p>
      <w:pPr>
        <w:autoSpaceDE w:val="0"/>
        <w:autoSpaceDN w:val="0"/>
        <w:spacing w:before="232" w:after="0" w:line="234" w:lineRule="exact"/>
      </w:pPr>
      <w:r>
        <w:rPr>
          <w:rFonts w:ascii="宋体" w:hAnsi="宋体" w:eastAsia="宋体"/>
          <w:color w:val="000000"/>
          <w:sz w:val="18"/>
        </w:rPr>
        <w:t>93. 测试人员发现缺陷后，正确的态度是 (该题为必答题) 3</w:t>
      </w:r>
      <w:r>
        <w:br w:type="textWrapping"/>
      </w:r>
      <w:r>
        <w:rPr>
          <w:rFonts w:ascii="宋体" w:hAnsi="宋体" w:eastAsia="宋体"/>
          <w:color w:val="000000"/>
          <w:sz w:val="18"/>
        </w:rPr>
        <w:t>兴高采烈的告诉开发人员这个好消息</w:t>
      </w:r>
      <w:r>
        <w:br w:type="textWrapping"/>
      </w:r>
      <w:r>
        <w:rPr>
          <w:rFonts w:ascii="宋体" w:hAnsi="宋体" w:eastAsia="宋体"/>
          <w:color w:val="000000"/>
          <w:sz w:val="18"/>
        </w:rPr>
        <w:t>维护开发人员尊严，小缺陷私下沟通就可以了</w:t>
      </w:r>
      <w:r>
        <w:br w:type="textWrapping"/>
      </w:r>
      <w:r>
        <w:rPr>
          <w:rFonts w:ascii="宋体" w:hAnsi="宋体" w:eastAsia="宋体"/>
          <w:color w:val="000000"/>
          <w:sz w:val="18"/>
        </w:rPr>
        <w:t>客观报告缺陷现象，不加入主观情感色彩</w:t>
      </w:r>
      <w:r>
        <w:br w:type="textWrapping"/>
      </w:r>
      <w:r>
        <w:rPr>
          <w:rFonts w:ascii="宋体" w:hAnsi="宋体" w:eastAsia="宋体"/>
          <w:color w:val="000000"/>
          <w:sz w:val="18"/>
        </w:rPr>
        <w:t>用幽默的方式对开发人员犯的低级错误提出批评</w:t>
      </w:r>
    </w:p>
    <w:p>
      <w:pPr>
        <w:autoSpaceDE w:val="0"/>
        <w:autoSpaceDN w:val="0"/>
        <w:spacing w:before="230" w:after="0" w:line="234" w:lineRule="exact"/>
      </w:pPr>
      <w:r>
        <w:rPr>
          <w:rFonts w:ascii="宋体" w:hAnsi="宋体" w:eastAsia="宋体"/>
          <w:color w:val="000000"/>
          <w:sz w:val="18"/>
        </w:rPr>
        <w:t>94. “上个版本中，小王编写的程序出现了几个日期计算方面的错误，这个版本中我要对他程序中的日期进行着重测试”，这个分析使用了(该题为必答题) 3</w:t>
      </w:r>
      <w:r>
        <w:br w:type="textWrapping"/>
      </w:r>
      <w:r>
        <w:rPr>
          <w:rFonts w:ascii="宋体" w:hAnsi="宋体" w:eastAsia="宋体"/>
          <w:color w:val="000000"/>
          <w:sz w:val="18"/>
        </w:rPr>
        <w:t>错误推测法</w:t>
      </w:r>
      <w:r>
        <w:br w:type="textWrapping"/>
      </w:r>
      <w:r>
        <w:rPr>
          <w:rFonts w:ascii="宋体" w:hAnsi="宋体" w:eastAsia="宋体"/>
          <w:color w:val="000000"/>
          <w:sz w:val="18"/>
        </w:rPr>
        <w:t>因果图法</w:t>
      </w:r>
      <w:r>
        <w:br w:type="textWrapping"/>
      </w:r>
      <w:r>
        <w:rPr>
          <w:rFonts w:ascii="宋体" w:hAnsi="宋体" w:eastAsia="宋体"/>
          <w:color w:val="000000"/>
          <w:sz w:val="18"/>
          <w:highlight w:val="yellow"/>
        </w:rPr>
        <w:t xml:space="preserve">ad </w:t>
      </w:r>
      <w:r>
        <w:rPr>
          <w:rFonts w:ascii="宋体" w:hAnsi="宋体" w:eastAsia="宋体"/>
          <w:color w:val="000000"/>
          <w:sz w:val="18"/>
        </w:rPr>
        <w:t>hoc 测试</w:t>
      </w:r>
      <w:r>
        <w:br w:type="textWrapping"/>
      </w:r>
      <w:r>
        <w:rPr>
          <w:rFonts w:ascii="宋体" w:hAnsi="宋体" w:eastAsia="宋体"/>
          <w:color w:val="000000"/>
          <w:sz w:val="18"/>
        </w:rPr>
        <w:t>等价类分析法</w:t>
      </w:r>
      <w:r>
        <w:br w:type="textWrapping"/>
      </w:r>
      <w:r>
        <w:rPr>
          <w:rFonts w:ascii="宋体" w:hAnsi="宋体" w:eastAsia="宋体"/>
          <w:color w:val="00AE50"/>
          <w:sz w:val="18"/>
        </w:rPr>
        <w:t>注释：“Ad-Hoc” 原意是指 “特定的，一次性的”，这里专指“随机的，自由的”测试。在软件测试中除了根据测试样例和测试说明书进行测试外，还需要进行随机测试(Ad-hoc testing)，主要是根据测试者的经验对软件进行功能和性能抽查。随机测试是根据测试说明书执行样例测试的重要补充手段，是保证测试覆盖完整性的有效方式和过程。</w:t>
      </w:r>
    </w:p>
    <w:p>
      <w:pPr>
        <w:autoSpaceDE w:val="0"/>
        <w:autoSpaceDN w:val="0"/>
        <w:spacing w:before="234" w:after="0" w:line="234" w:lineRule="exact"/>
      </w:pPr>
      <w:r>
        <w:rPr>
          <w:rFonts w:ascii="宋体" w:hAnsi="宋体" w:eastAsia="宋体"/>
          <w:color w:val="000000"/>
          <w:sz w:val="18"/>
        </w:rPr>
        <w:t>95. 测试一个系统能否登录和注销，属于 (该题为必答题) 3</w:t>
      </w:r>
      <w:r>
        <w:br w:type="textWrapping"/>
      </w:r>
      <w:r>
        <w:rPr>
          <w:rFonts w:ascii="宋体" w:hAnsi="宋体" w:eastAsia="宋体"/>
          <w:color w:val="000000"/>
          <w:sz w:val="18"/>
        </w:rPr>
        <w:t>UI 测试</w:t>
      </w:r>
      <w:r>
        <w:br w:type="textWrapping"/>
      </w:r>
      <w:r>
        <w:rPr>
          <w:rFonts w:ascii="宋体" w:hAnsi="宋体" w:eastAsia="宋体"/>
          <w:color w:val="000000"/>
          <w:sz w:val="18"/>
        </w:rPr>
        <w:t>安全性测试</w:t>
      </w:r>
      <w:r>
        <w:br w:type="textWrapping"/>
      </w:r>
      <w:r>
        <w:rPr>
          <w:rFonts w:ascii="宋体" w:hAnsi="宋体" w:eastAsia="宋体"/>
          <w:color w:val="000000"/>
          <w:sz w:val="18"/>
        </w:rPr>
        <w:t>功能测试</w:t>
      </w:r>
      <w:r>
        <w:br w:type="textWrapping"/>
      </w:r>
      <w:r>
        <w:rPr>
          <w:rFonts w:ascii="宋体" w:hAnsi="宋体" w:eastAsia="宋体"/>
          <w:color w:val="000000"/>
          <w:sz w:val="18"/>
        </w:rPr>
        <w:t>可靠性测试</w:t>
      </w:r>
    </w:p>
    <w:p>
      <w:pPr>
        <w:autoSpaceDE w:val="0"/>
        <w:autoSpaceDN w:val="0"/>
        <w:spacing w:before="232" w:after="0" w:line="234" w:lineRule="exact"/>
      </w:pPr>
      <w:r>
        <w:rPr>
          <w:rFonts w:ascii="宋体" w:hAnsi="宋体" w:eastAsia="宋体"/>
          <w:color w:val="000000"/>
          <w:sz w:val="18"/>
        </w:rPr>
        <w:t>96. 如果我们想检查一个文本框在每次自动化运行后的文字结果，则我们通过下面哪个函数来获取文字内容? (该题为必答题) 2GetTOProperty</w:t>
      </w:r>
      <w:r>
        <w:br w:type="textWrapping"/>
      </w:r>
      <w:r>
        <w:rPr>
          <w:rFonts w:ascii="宋体" w:hAnsi="宋体" w:eastAsia="宋体"/>
          <w:color w:val="000000"/>
          <w:sz w:val="18"/>
        </w:rPr>
        <w:t>GetROProperty</w:t>
      </w:r>
      <w:r>
        <w:br w:type="textWrapping"/>
      </w:r>
      <w:r>
        <w:rPr>
          <w:rFonts w:ascii="宋体" w:hAnsi="宋体" w:eastAsia="宋体"/>
          <w:color w:val="000000"/>
          <w:sz w:val="18"/>
        </w:rPr>
        <w:t>SetROProperty</w:t>
      </w:r>
      <w:r>
        <w:br w:type="textWrapping"/>
      </w:r>
      <w:r>
        <w:rPr>
          <w:rFonts w:ascii="宋体" w:hAnsi="宋体" w:eastAsia="宋体"/>
          <w:color w:val="000000"/>
          <w:sz w:val="18"/>
        </w:rPr>
        <w:t>SetTOProperty</w:t>
      </w:r>
      <w:r>
        <w:br w:type="textWrapping"/>
      </w:r>
      <w:r>
        <w:rPr>
          <w:rFonts w:ascii="宋体" w:hAnsi="宋体" w:eastAsia="宋体"/>
          <w:color w:val="00AE50"/>
          <w:sz w:val="18"/>
        </w:rPr>
        <w:t>注释：GetTOProperty 和 GetROProperty 都用于取出对象的某个具体属性的值，它们的语法和用法几近相同，唯一的区别就是 GetTOProperty取出的是录制对象的属性值，而 GetROProperty 取出的是在回放过程中运行的对象的属性值。</w:t>
      </w:r>
    </w:p>
    <w:p>
      <w:pPr>
        <w:autoSpaceDE w:val="0"/>
        <w:autoSpaceDN w:val="0"/>
        <w:spacing w:before="232" w:after="0" w:line="234" w:lineRule="exact"/>
      </w:pPr>
      <w:r>
        <w:rPr>
          <w:rFonts w:ascii="宋体" w:hAnsi="宋体" w:eastAsia="宋体"/>
          <w:color w:val="000000"/>
          <w:sz w:val="18"/>
        </w:rPr>
        <w:t>97. 下面哪种写法是正确的? (该题为必答题) 2</w:t>
      </w:r>
      <w:r>
        <w:br w:type="textWrapping"/>
      </w:r>
      <w:r>
        <w:rPr>
          <w:rFonts w:ascii="宋体" w:hAnsi="宋体" w:eastAsia="宋体"/>
          <w:color w:val="000000"/>
          <w:sz w:val="18"/>
          <w:shd w:val="clear" w:color="auto" w:fill="C0C0C0"/>
        </w:rPr>
        <w:t>A. Select category,AVG(productprice)平均价格 from productinfo group by productprice HAVINGAVG (category) &gt; 2000;</w:t>
      </w:r>
      <w:r>
        <w:rPr>
          <w:rFonts w:ascii="宋体" w:hAnsi="宋体" w:eastAsia="宋体"/>
          <w:color w:val="000000"/>
          <w:sz w:val="18"/>
          <w:highlight w:val="yellow"/>
        </w:rPr>
        <w:t>B. Select category,AVG(productprice)平均价格 from productinfo group by category HAVINGAVG (productprice) &gt; 2000;</w:t>
      </w:r>
      <w:r>
        <w:rPr>
          <w:rFonts w:ascii="宋体" w:hAnsi="宋体" w:eastAsia="宋体"/>
          <w:color w:val="000000"/>
          <w:sz w:val="18"/>
          <w:shd w:val="clear" w:color="auto" w:fill="C0C0C0"/>
        </w:rPr>
        <w:t xml:space="preserve">C. Select category,AVG(productprice)平均价格 from productinfo group by productprice HAVING category &gt; </w:t>
      </w:r>
      <w:r>
        <w:rPr>
          <w:rFonts w:ascii="宋体" w:hAnsi="宋体" w:eastAsia="宋体"/>
          <w:color w:val="000000"/>
          <w:sz w:val="18"/>
        </w:rPr>
        <w:t>2000;</w:t>
      </w:r>
      <w:r>
        <w:br w:type="textWrapping"/>
      </w:r>
      <w:r>
        <w:rPr>
          <w:rFonts w:ascii="宋体" w:hAnsi="宋体" w:eastAsia="宋体"/>
          <w:color w:val="000000"/>
          <w:sz w:val="18"/>
          <w:shd w:val="clear" w:color="auto" w:fill="C0C0C0"/>
        </w:rPr>
        <w:t>D. Select category,AVG(productprice)平均价格 from productinfo group by productprice HAVING productprice &gt; 2000;</w:t>
      </w:r>
    </w:p>
    <w:p>
      <w:pPr>
        <w:autoSpaceDE w:val="0"/>
        <w:autoSpaceDN w:val="0"/>
        <w:spacing w:before="232" w:after="0" w:line="234" w:lineRule="exact"/>
      </w:pPr>
      <w:r>
        <w:rPr>
          <w:rFonts w:ascii="宋体" w:hAnsi="宋体" w:eastAsia="宋体"/>
          <w:color w:val="000000"/>
          <w:sz w:val="18"/>
        </w:rPr>
        <w:t>98. linux 文档编辑器中跳到文档末尾的快捷键是 (该题为必答题) 4</w:t>
      </w:r>
      <w:r>
        <w:br w:type="textWrapping"/>
      </w:r>
      <w:r>
        <w:rPr>
          <w:rFonts w:ascii="宋体" w:hAnsi="宋体" w:eastAsia="宋体"/>
          <w:color w:val="000000"/>
          <w:sz w:val="18"/>
          <w:shd w:val="clear" w:color="auto" w:fill="C0C0C0"/>
        </w:rPr>
        <w:t>?</w:t>
      </w:r>
      <w:r>
        <w:br w:type="textWrapping"/>
      </w:r>
      <w:r>
        <w:rPr>
          <w:rFonts w:ascii="宋体" w:hAnsi="宋体" w:eastAsia="宋体"/>
          <w:color w:val="000000"/>
          <w:sz w:val="18"/>
          <w:shd w:val="clear" w:color="auto" w:fill="C0C0C0"/>
        </w:rPr>
        <w:t>N</w:t>
      </w:r>
      <w:r>
        <w:br w:type="textWrapping"/>
      </w:r>
      <w:r>
        <w:rPr>
          <w:rFonts w:ascii="宋体" w:hAnsi="宋体" w:eastAsia="宋体"/>
          <w:color w:val="000000"/>
          <w:sz w:val="18"/>
        </w:rPr>
        <w:t>：</w:t>
      </w:r>
      <w:r>
        <w:br w:type="textWrapping"/>
      </w:r>
      <w:r>
        <w:rPr>
          <w:rFonts w:ascii="宋体" w:hAnsi="宋体" w:eastAsia="宋体"/>
          <w:color w:val="000000"/>
          <w:sz w:val="18"/>
          <w:highlight w:val="yellow"/>
        </w:rPr>
        <w:t>G</w:t>
      </w:r>
    </w:p>
    <w:p>
      <w:pPr>
        <w:sectPr>
          <w:pgSz w:w="12240" w:h="15840"/>
          <w:pgMar w:top="502" w:right="700" w:bottom="522" w:left="720" w:header="720" w:footer="720" w:gutter="0"/>
          <w:cols w:space="720" w:num="1"/>
          <w:docGrid w:linePitch="360" w:charSpace="0"/>
        </w:sectPr>
      </w:pPr>
    </w:p>
    <w:p>
      <w:pPr>
        <w:autoSpaceDE w:val="0"/>
        <w:autoSpaceDN w:val="0"/>
        <w:spacing w:after="0" w:line="252" w:lineRule="exact"/>
      </w:pPr>
    </w:p>
    <w:p>
      <w:pPr>
        <w:autoSpaceDE w:val="0"/>
        <w:autoSpaceDN w:val="0"/>
        <w:spacing w:before="226" w:after="0" w:line="232" w:lineRule="exact"/>
      </w:pPr>
      <w:r>
        <w:rPr>
          <w:rFonts w:ascii="宋体" w:hAnsi="宋体" w:eastAsia="宋体"/>
          <w:color w:val="000000"/>
          <w:sz w:val="18"/>
        </w:rPr>
        <w:t>99. 以下哪一项不是进程和程序的区别？ A</w:t>
      </w:r>
      <w:r>
        <w:br w:type="textWrapping"/>
      </w:r>
      <w:r>
        <w:rPr>
          <w:rFonts w:ascii="宋体" w:hAnsi="宋体" w:eastAsia="宋体"/>
          <w:color w:val="000000"/>
          <w:sz w:val="18"/>
          <w:highlight w:val="yellow"/>
        </w:rPr>
        <w:t>A. 程序只能在前台运行，而进程可以在前台或后台运行</w:t>
      </w:r>
      <w:r>
        <w:br w:type="textWrapping"/>
      </w:r>
      <w:r>
        <w:rPr>
          <w:rFonts w:ascii="宋体" w:hAnsi="宋体" w:eastAsia="宋体"/>
          <w:color w:val="000000"/>
          <w:sz w:val="18"/>
          <w:shd w:val="clear" w:color="auto" w:fill="C0C0C0"/>
        </w:rPr>
        <w:t>B. 程序可以长期保存，进程是暂时的</w:t>
      </w:r>
      <w:r>
        <w:br w:type="textWrapping"/>
      </w:r>
      <w:r>
        <w:rPr>
          <w:rFonts w:ascii="宋体" w:hAnsi="宋体" w:eastAsia="宋体"/>
          <w:color w:val="000000"/>
          <w:sz w:val="18"/>
          <w:shd w:val="clear" w:color="auto" w:fill="C0C0C0"/>
        </w:rPr>
        <w:t>C. 程序是一组有序的静态指令。进程是一次程序的执行过程</w:t>
      </w:r>
      <w:r>
        <w:br w:type="textWrapping"/>
      </w:r>
      <w:r>
        <w:rPr>
          <w:rFonts w:ascii="宋体" w:hAnsi="宋体" w:eastAsia="宋体"/>
          <w:color w:val="000000"/>
          <w:sz w:val="18"/>
          <w:shd w:val="clear" w:color="auto" w:fill="C0C0C0"/>
        </w:rPr>
        <w:t>D. 程序没有状态，而进程是有状态的</w:t>
      </w:r>
    </w:p>
    <w:p>
      <w:pPr>
        <w:autoSpaceDE w:val="0"/>
        <w:autoSpaceDN w:val="0"/>
        <w:spacing w:before="234" w:after="0" w:line="234" w:lineRule="exact"/>
      </w:pPr>
      <w:r>
        <w:rPr>
          <w:rFonts w:ascii="宋体" w:hAnsi="宋体" w:eastAsia="宋体"/>
          <w:color w:val="000000"/>
          <w:sz w:val="18"/>
        </w:rPr>
        <w:t>100. 在 XML 文档中使用 CSS 样式单正确的方式为： D</w:t>
      </w:r>
      <w:r>
        <w:br w:type="textWrapping"/>
      </w:r>
      <w:r>
        <w:rPr>
          <w:rFonts w:ascii="宋体" w:hAnsi="宋体" w:eastAsia="宋体"/>
          <w:color w:val="000000"/>
          <w:sz w:val="18"/>
          <w:shd w:val="clear" w:color="auto" w:fill="C0C0C0"/>
        </w:rPr>
        <w:t>A. 内部和外部</w:t>
      </w:r>
      <w:r>
        <w:br w:type="textWrapping"/>
      </w:r>
      <w:r>
        <w:rPr>
          <w:rFonts w:ascii="宋体" w:hAnsi="宋体" w:eastAsia="宋体"/>
          <w:color w:val="000000"/>
          <w:sz w:val="18"/>
          <w:shd w:val="clear" w:color="auto" w:fill="C0C0C0"/>
        </w:rPr>
        <w:t>B. 包含式</w:t>
      </w:r>
      <w:r>
        <w:br w:type="textWrapping"/>
      </w:r>
      <w:r>
        <w:rPr>
          <w:rFonts w:ascii="宋体" w:hAnsi="宋体" w:eastAsia="宋体"/>
          <w:color w:val="000000"/>
          <w:sz w:val="18"/>
          <w:shd w:val="clear" w:color="auto" w:fill="C0C0C0"/>
        </w:rPr>
        <w:t>C. 交叉引用</w:t>
      </w:r>
      <w:r>
        <w:br w:type="textWrapping"/>
      </w:r>
      <w:r>
        <w:rPr>
          <w:rFonts w:ascii="宋体" w:hAnsi="宋体" w:eastAsia="宋体"/>
          <w:color w:val="000000"/>
          <w:sz w:val="18"/>
          <w:highlight w:val="yellow"/>
        </w:rPr>
        <w:t>D. 引用式和嵌入式</w:t>
      </w:r>
    </w:p>
    <w:p>
      <w:pPr>
        <w:autoSpaceDE w:val="0"/>
        <w:autoSpaceDN w:val="0"/>
        <w:spacing w:before="230" w:after="0" w:line="234" w:lineRule="exact"/>
      </w:pPr>
      <w:r>
        <w:rPr>
          <w:rFonts w:ascii="宋体" w:hAnsi="宋体" w:eastAsia="宋体"/>
          <w:color w:val="000000"/>
          <w:sz w:val="18"/>
        </w:rPr>
        <w:t>101. 类 Teacher 和 Student 是类 Person 的子类：D</w:t>
      </w:r>
      <w:r>
        <w:br w:type="textWrapping"/>
      </w:r>
      <w:r>
        <w:rPr>
          <w:rFonts w:ascii="宋体" w:hAnsi="宋体" w:eastAsia="宋体"/>
          <w:color w:val="000000"/>
          <w:sz w:val="18"/>
        </w:rPr>
        <w:t>Person p;</w:t>
      </w:r>
      <w:r>
        <w:br w:type="textWrapping"/>
      </w:r>
      <w:r>
        <w:rPr>
          <w:rFonts w:ascii="宋体" w:hAnsi="宋体" w:eastAsia="宋体"/>
          <w:color w:val="000000"/>
          <w:sz w:val="18"/>
        </w:rPr>
        <w:t>Teacher t;</w:t>
      </w:r>
      <w:r>
        <w:br w:type="textWrapping"/>
      </w:r>
      <w:r>
        <w:rPr>
          <w:rFonts w:ascii="宋体" w:hAnsi="宋体" w:eastAsia="宋体"/>
          <w:color w:val="000000"/>
          <w:sz w:val="18"/>
        </w:rPr>
        <w:t>Student s;</w:t>
      </w:r>
      <w:r>
        <w:br w:type="textWrapping"/>
      </w:r>
      <w:r>
        <w:rPr>
          <w:rFonts w:ascii="宋体" w:hAnsi="宋体" w:eastAsia="宋体"/>
          <w:color w:val="000000"/>
          <w:sz w:val="18"/>
        </w:rPr>
        <w:t>//p,t and s are all non-null.</w:t>
      </w:r>
      <w:r>
        <w:br w:type="textWrapping"/>
      </w:r>
      <w:r>
        <w:rPr>
          <w:rFonts w:ascii="宋体" w:hAnsi="宋体" w:eastAsia="宋体"/>
          <w:color w:val="000000"/>
          <w:sz w:val="18"/>
        </w:rPr>
        <w:t>if(t instanceof Person) {s=(Student)t;}</w:t>
      </w:r>
      <w:r>
        <w:br w:type="textWrapping"/>
      </w:r>
      <w:r>
        <w:rPr>
          <w:rFonts w:ascii="宋体" w:hAnsi="宋体" w:eastAsia="宋体"/>
          <w:color w:val="000000"/>
          <w:sz w:val="18"/>
        </w:rPr>
        <w:t>最后一句语句的结果是：</w:t>
      </w:r>
      <w:r>
        <w:br w:type="textWrapping"/>
      </w:r>
      <w:r>
        <w:rPr>
          <w:rFonts w:ascii="宋体" w:hAnsi="宋体" w:eastAsia="宋体"/>
          <w:color w:val="000000"/>
          <w:sz w:val="18"/>
          <w:shd w:val="clear" w:color="auto" w:fill="C0C0C0"/>
        </w:rPr>
        <w:t>A. 表达式是合法的</w:t>
      </w:r>
      <w:r>
        <w:br w:type="textWrapping"/>
      </w:r>
      <w:r>
        <w:rPr>
          <w:rFonts w:ascii="宋体" w:hAnsi="宋体" w:eastAsia="宋体"/>
          <w:color w:val="000000"/>
          <w:sz w:val="18"/>
          <w:shd w:val="clear" w:color="auto" w:fill="C0C0C0"/>
        </w:rPr>
        <w:t>B. 将构造一个 Student 对象</w:t>
      </w:r>
      <w:r>
        <w:br w:type="textWrapping"/>
      </w:r>
      <w:r>
        <w:rPr>
          <w:rFonts w:ascii="宋体" w:hAnsi="宋体" w:eastAsia="宋体"/>
          <w:color w:val="000000"/>
          <w:sz w:val="18"/>
          <w:shd w:val="clear" w:color="auto" w:fill="C0C0C0"/>
        </w:rPr>
        <w:t>C. 编译时正确，但运行时错误</w:t>
      </w:r>
      <w:r>
        <w:br w:type="textWrapping"/>
      </w:r>
      <w:r>
        <w:rPr>
          <w:rFonts w:ascii="宋体" w:hAnsi="宋体" w:eastAsia="宋体"/>
          <w:color w:val="000000"/>
          <w:sz w:val="18"/>
          <w:highlight w:val="yellow"/>
        </w:rPr>
        <w:t>D. 表达式是错误的</w:t>
      </w:r>
    </w:p>
    <w:p>
      <w:pPr>
        <w:autoSpaceDE w:val="0"/>
        <w:autoSpaceDN w:val="0"/>
        <w:spacing w:before="234" w:after="0" w:line="234" w:lineRule="exact"/>
      </w:pPr>
      <w:r>
        <w:rPr>
          <w:rFonts w:ascii="宋体" w:hAnsi="宋体" w:eastAsia="宋体"/>
          <w:color w:val="000000"/>
          <w:sz w:val="18"/>
        </w:rPr>
        <w:t>102. 以下哪个方法不改变线程的状态？ C</w:t>
      </w:r>
      <w:r>
        <w:br w:type="textWrapping"/>
      </w:r>
      <w:r>
        <w:rPr>
          <w:rFonts w:ascii="宋体" w:hAnsi="宋体" w:eastAsia="宋体"/>
          <w:color w:val="000000"/>
          <w:sz w:val="18"/>
          <w:shd w:val="clear" w:color="auto" w:fill="C0C0C0"/>
        </w:rPr>
        <w:t>A. run()</w:t>
      </w:r>
      <w:r>
        <w:br w:type="textWrapping"/>
      </w:r>
      <w:r>
        <w:rPr>
          <w:rFonts w:ascii="宋体" w:hAnsi="宋体" w:eastAsia="宋体"/>
          <w:color w:val="000000"/>
          <w:sz w:val="18"/>
          <w:shd w:val="clear" w:color="auto" w:fill="C0C0C0"/>
        </w:rPr>
        <w:t>B. sleep()</w:t>
      </w:r>
      <w:r>
        <w:br w:type="textWrapping"/>
      </w:r>
      <w:r>
        <w:rPr>
          <w:rFonts w:ascii="宋体" w:hAnsi="宋体" w:eastAsia="宋体"/>
          <w:color w:val="000000"/>
          <w:sz w:val="18"/>
          <w:highlight w:val="yellow"/>
        </w:rPr>
        <w:t>C. isAlive()</w:t>
      </w:r>
      <w:r>
        <w:br w:type="textWrapping"/>
      </w:r>
      <w:r>
        <w:rPr>
          <w:rFonts w:ascii="宋体" w:hAnsi="宋体" w:eastAsia="宋体"/>
          <w:color w:val="000000"/>
          <w:sz w:val="18"/>
          <w:shd w:val="clear" w:color="auto" w:fill="C0C0C0"/>
        </w:rPr>
        <w:t>D. start()</w:t>
      </w:r>
    </w:p>
    <w:p>
      <w:pPr>
        <w:autoSpaceDE w:val="0"/>
        <w:autoSpaceDN w:val="0"/>
        <w:spacing w:before="234" w:after="0" w:line="234" w:lineRule="exact"/>
      </w:pPr>
      <w:r>
        <w:rPr>
          <w:rFonts w:ascii="宋体" w:hAnsi="宋体" w:eastAsia="宋体"/>
          <w:color w:val="000000"/>
          <w:sz w:val="18"/>
        </w:rPr>
        <w:t>103. 用于将 java 源代码文件编译成字节码的编译器是 D</w:t>
      </w:r>
      <w:r>
        <w:br w:type="textWrapping"/>
      </w:r>
      <w:r>
        <w:rPr>
          <w:rFonts w:ascii="宋体" w:hAnsi="宋体" w:eastAsia="宋体"/>
          <w:color w:val="000000"/>
          <w:sz w:val="18"/>
          <w:shd w:val="clear" w:color="auto" w:fill="C0C0C0"/>
        </w:rPr>
        <w:t xml:space="preserve">A. </w:t>
      </w:r>
      <w:r>
        <w:rPr>
          <w:rFonts w:ascii="宋体" w:hAnsi="宋体" w:eastAsia="宋体"/>
          <w:color w:val="000000"/>
          <w:sz w:val="18"/>
        </w:rPr>
        <w:t>java</w:t>
      </w:r>
      <w:r>
        <w:br w:type="textWrapping"/>
      </w:r>
      <w:r>
        <w:rPr>
          <w:rFonts w:ascii="宋体" w:hAnsi="宋体" w:eastAsia="宋体"/>
          <w:color w:val="000000"/>
          <w:sz w:val="18"/>
          <w:shd w:val="clear" w:color="auto" w:fill="C0C0C0"/>
        </w:rPr>
        <w:t>B. jdb</w:t>
      </w:r>
      <w:r>
        <w:br w:type="textWrapping"/>
      </w:r>
      <w:r>
        <w:rPr>
          <w:rFonts w:ascii="宋体" w:hAnsi="宋体" w:eastAsia="宋体"/>
          <w:color w:val="000000"/>
          <w:sz w:val="18"/>
          <w:shd w:val="clear" w:color="auto" w:fill="C0C0C0"/>
        </w:rPr>
        <w:t>C. javah</w:t>
      </w:r>
      <w:r>
        <w:br w:type="textWrapping"/>
      </w:r>
      <w:r>
        <w:rPr>
          <w:rFonts w:ascii="宋体" w:hAnsi="宋体" w:eastAsia="宋体"/>
          <w:color w:val="000000"/>
          <w:sz w:val="18"/>
          <w:highlight w:val="yellow"/>
        </w:rPr>
        <w:t>D. javac</w:t>
      </w:r>
    </w:p>
    <w:p>
      <w:pPr>
        <w:autoSpaceDE w:val="0"/>
        <w:autoSpaceDN w:val="0"/>
        <w:spacing w:before="234" w:after="0" w:line="234" w:lineRule="exact"/>
      </w:pPr>
      <w:r>
        <w:rPr>
          <w:rFonts w:ascii="宋体" w:hAnsi="宋体" w:eastAsia="宋体"/>
          <w:color w:val="000000"/>
          <w:sz w:val="18"/>
        </w:rPr>
        <w:t>104. 下列关于 XHTML 和 HTML 描述不正确的是 D</w:t>
      </w:r>
      <w:r>
        <w:br w:type="textWrapping"/>
      </w:r>
      <w:r>
        <w:rPr>
          <w:rFonts w:ascii="宋体" w:hAnsi="宋体" w:eastAsia="宋体"/>
          <w:color w:val="000000"/>
          <w:sz w:val="18"/>
          <w:shd w:val="clear" w:color="auto" w:fill="C0C0C0"/>
        </w:rPr>
        <w:t>A. 所有的 XHTML 元素一定要关闭，HTML 则不用</w:t>
      </w:r>
      <w:r>
        <w:br w:type="textWrapping"/>
      </w:r>
      <w:r>
        <w:rPr>
          <w:rFonts w:ascii="宋体" w:hAnsi="宋体" w:eastAsia="宋体"/>
          <w:color w:val="000000"/>
          <w:sz w:val="18"/>
          <w:shd w:val="clear" w:color="auto" w:fill="C0C0C0"/>
        </w:rPr>
        <w:t xml:space="preserve">B. </w:t>
      </w:r>
      <w:r>
        <w:rPr>
          <w:rFonts w:ascii="宋体" w:hAnsi="宋体" w:eastAsia="宋体"/>
          <w:color w:val="000000"/>
          <w:sz w:val="18"/>
        </w:rPr>
        <w:t>XHTML 可应用多种类型的数据格式</w:t>
      </w:r>
      <w:r>
        <w:br w:type="textWrapping"/>
      </w:r>
      <w:r>
        <w:rPr>
          <w:rFonts w:ascii="宋体" w:hAnsi="宋体" w:eastAsia="宋体"/>
          <w:color w:val="000000"/>
          <w:sz w:val="18"/>
          <w:shd w:val="clear" w:color="auto" w:fill="C0C0C0"/>
        </w:rPr>
        <w:t>C. XHTML 属性描述严格，HTML 属性要求简单</w:t>
      </w:r>
      <w:r>
        <w:br w:type="textWrapping"/>
      </w:r>
      <w:r>
        <w:rPr>
          <w:rFonts w:ascii="宋体" w:hAnsi="宋体" w:eastAsia="宋体"/>
          <w:color w:val="000000"/>
          <w:sz w:val="18"/>
          <w:highlight w:val="yellow"/>
        </w:rPr>
        <w:t>D. XHTML 一定要被正确的嵌套使用，HTML 则不用</w:t>
      </w:r>
    </w:p>
    <w:p>
      <w:pPr>
        <w:autoSpaceDE w:val="0"/>
        <w:autoSpaceDN w:val="0"/>
        <w:spacing w:before="234" w:after="0" w:line="234" w:lineRule="exact"/>
      </w:pPr>
      <w:r>
        <w:rPr>
          <w:rFonts w:ascii="宋体" w:hAnsi="宋体" w:eastAsia="宋体"/>
          <w:color w:val="000000"/>
          <w:sz w:val="18"/>
        </w:rPr>
        <w:t>105. 以下哪一项不能用基于网络协议的性能测试工具进行测试 B</w:t>
      </w:r>
      <w:r>
        <w:br w:type="textWrapping"/>
      </w:r>
      <w:r>
        <w:rPr>
          <w:rFonts w:ascii="宋体" w:hAnsi="宋体" w:eastAsia="宋体"/>
          <w:color w:val="000000"/>
          <w:sz w:val="18"/>
          <w:shd w:val="clear" w:color="auto" w:fill="C0C0C0"/>
        </w:rPr>
        <w:t>A. 文件上传的响应时间</w:t>
      </w:r>
      <w:r>
        <w:br w:type="textWrapping"/>
      </w:r>
      <w:r>
        <w:rPr>
          <w:rFonts w:ascii="宋体" w:hAnsi="宋体" w:eastAsia="宋体"/>
          <w:color w:val="000000"/>
          <w:sz w:val="18"/>
          <w:highlight w:val="yellow"/>
        </w:rPr>
        <w:t>B. Applet 展现影像的时间</w:t>
      </w:r>
      <w:r>
        <w:br w:type="textWrapping"/>
      </w:r>
      <w:r>
        <w:rPr>
          <w:rFonts w:ascii="宋体" w:hAnsi="宋体" w:eastAsia="宋体"/>
          <w:color w:val="000000"/>
          <w:sz w:val="18"/>
          <w:shd w:val="clear" w:color="auto" w:fill="C0C0C0"/>
        </w:rPr>
        <w:t>C. 查询操作的响应时间</w:t>
      </w:r>
      <w:r>
        <w:br w:type="textWrapping"/>
      </w:r>
      <w:r>
        <w:rPr>
          <w:rFonts w:ascii="宋体" w:hAnsi="宋体" w:eastAsia="宋体"/>
          <w:color w:val="000000"/>
          <w:sz w:val="18"/>
          <w:shd w:val="clear" w:color="auto" w:fill="C0C0C0"/>
        </w:rPr>
        <w:t>D. 文件下载的响应时间</w:t>
      </w:r>
    </w:p>
    <w:p>
      <w:pPr>
        <w:autoSpaceDE w:val="0"/>
        <w:autoSpaceDN w:val="0"/>
        <w:spacing w:before="236" w:after="0" w:line="232" w:lineRule="exact"/>
      </w:pPr>
      <w:r>
        <w:rPr>
          <w:rFonts w:ascii="宋体" w:hAnsi="宋体" w:eastAsia="宋体"/>
          <w:color w:val="000000"/>
          <w:sz w:val="18"/>
        </w:rPr>
        <w:t>106. 文件的存取方式是由文件的性质和用户使用文件的情况而确定的，一般有两种存取方式，它们是 B</w:t>
      </w:r>
      <w:r>
        <w:br w:type="textWrapping"/>
      </w:r>
      <w:r>
        <w:rPr>
          <w:rFonts w:ascii="宋体" w:hAnsi="宋体" w:eastAsia="宋体"/>
          <w:color w:val="000000"/>
          <w:sz w:val="18"/>
          <w:shd w:val="clear" w:color="auto" w:fill="C0C0C0"/>
        </w:rPr>
        <w:t>A. 顺序存取和链接存取</w:t>
      </w:r>
    </w:p>
    <w:p>
      <w:pPr>
        <w:sectPr>
          <w:pgSz w:w="12240" w:h="15840"/>
          <w:pgMar w:top="502" w:right="708"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26" w:after="0" w:line="232" w:lineRule="exact"/>
        <w:ind w:right="9020"/>
        <w:jc w:val="both"/>
      </w:pPr>
      <w:r>
        <w:rPr>
          <w:rFonts w:ascii="宋体" w:hAnsi="宋体" w:eastAsia="宋体"/>
          <w:color w:val="000000"/>
          <w:sz w:val="18"/>
          <w:highlight w:val="yellow"/>
        </w:rPr>
        <w:t>B. 顺序存取和随机存取</w:t>
      </w:r>
      <w:r>
        <w:rPr>
          <w:rFonts w:ascii="宋体" w:hAnsi="宋体" w:eastAsia="宋体"/>
          <w:color w:val="000000"/>
          <w:sz w:val="18"/>
          <w:shd w:val="clear" w:color="auto" w:fill="C0C0C0"/>
        </w:rPr>
        <w:t>C. 直接存取和间接存取D. 只读存取和读写存取</w:t>
      </w:r>
    </w:p>
    <w:p>
      <w:pPr>
        <w:autoSpaceDE w:val="0"/>
        <w:autoSpaceDN w:val="0"/>
        <w:spacing w:before="232" w:after="0" w:line="234" w:lineRule="exact"/>
      </w:pPr>
      <w:r>
        <w:rPr>
          <w:rFonts w:ascii="宋体" w:hAnsi="宋体" w:eastAsia="宋体"/>
          <w:color w:val="000000"/>
          <w:sz w:val="18"/>
        </w:rPr>
        <w:t>107. 保证在 Java 应用程序中，一个类 Class 只有一个实例存在该使用什么设计模式 。 C</w:t>
      </w:r>
      <w:r>
        <w:br w:type="textWrapping"/>
      </w:r>
      <w:r>
        <w:rPr>
          <w:rFonts w:ascii="宋体" w:hAnsi="宋体" w:eastAsia="宋体"/>
          <w:color w:val="000000"/>
          <w:sz w:val="18"/>
          <w:shd w:val="clear" w:color="auto" w:fill="C0C0C0"/>
        </w:rPr>
        <w:t xml:space="preserve">A. </w:t>
      </w:r>
      <w:r>
        <w:rPr>
          <w:rFonts w:ascii="宋体" w:hAnsi="宋体" w:eastAsia="宋体"/>
          <w:color w:val="000000"/>
          <w:sz w:val="18"/>
        </w:rPr>
        <w:t>Builder 模式</w:t>
      </w:r>
      <w:r>
        <w:br w:type="textWrapping"/>
      </w:r>
      <w:r>
        <w:rPr>
          <w:rFonts w:ascii="宋体" w:hAnsi="宋体" w:eastAsia="宋体"/>
          <w:color w:val="000000"/>
          <w:sz w:val="18"/>
          <w:shd w:val="clear" w:color="auto" w:fill="C0C0C0"/>
        </w:rPr>
        <w:t xml:space="preserve">B. </w:t>
      </w:r>
      <w:r>
        <w:rPr>
          <w:rFonts w:ascii="宋体" w:hAnsi="宋体" w:eastAsia="宋体"/>
          <w:color w:val="000000"/>
          <w:sz w:val="18"/>
        </w:rPr>
        <w:t>Factory 模式</w:t>
      </w:r>
      <w:r>
        <w:br w:type="textWrapping"/>
      </w:r>
      <w:r>
        <w:rPr>
          <w:rFonts w:ascii="宋体" w:hAnsi="宋体" w:eastAsia="宋体"/>
          <w:color w:val="000000"/>
          <w:sz w:val="18"/>
          <w:highlight w:val="yellow"/>
        </w:rPr>
        <w:t xml:space="preserve">C. </w:t>
      </w:r>
      <w:r>
        <w:rPr>
          <w:rFonts w:ascii="宋体" w:hAnsi="宋体" w:eastAsia="宋体"/>
          <w:color w:val="000000"/>
          <w:sz w:val="18"/>
        </w:rPr>
        <w:t>Singleton 模式</w:t>
      </w:r>
      <w:r>
        <w:br w:type="textWrapping"/>
      </w:r>
      <w:r>
        <w:rPr>
          <w:rFonts w:ascii="宋体" w:hAnsi="宋体" w:eastAsia="宋体"/>
          <w:color w:val="000000"/>
          <w:sz w:val="18"/>
          <w:shd w:val="clear" w:color="auto" w:fill="C0C0C0"/>
        </w:rPr>
        <w:t>D. Composite 模式</w:t>
      </w:r>
    </w:p>
    <w:p>
      <w:pPr>
        <w:autoSpaceDE w:val="0"/>
        <w:autoSpaceDN w:val="0"/>
        <w:spacing w:before="234" w:after="0" w:line="234" w:lineRule="exact"/>
      </w:pPr>
      <w:r>
        <w:rPr>
          <w:rFonts w:ascii="宋体" w:hAnsi="宋体" w:eastAsia="宋体"/>
          <w:color w:val="000000"/>
          <w:sz w:val="18"/>
        </w:rPr>
        <w:t>108. 下列关于注释语句的描述中，正确的一项是 A</w:t>
      </w:r>
      <w:r>
        <w:br w:type="textWrapping"/>
      </w:r>
      <w:r>
        <w:rPr>
          <w:rFonts w:ascii="宋体" w:hAnsi="宋体" w:eastAsia="宋体"/>
          <w:color w:val="000000"/>
          <w:sz w:val="18"/>
          <w:highlight w:val="yellow"/>
        </w:rPr>
        <w:t>A. 以/**开始，*/结束的是可以用于生成帮助文档的注释语句</w:t>
      </w:r>
      <w:r>
        <w:br w:type="textWrapping"/>
      </w:r>
      <w:r>
        <w:rPr>
          <w:rFonts w:ascii="宋体" w:hAnsi="宋体" w:eastAsia="宋体"/>
          <w:color w:val="000000"/>
          <w:sz w:val="18"/>
          <w:shd w:val="clear" w:color="auto" w:fill="C0C0C0"/>
        </w:rPr>
        <w:t xml:space="preserve">B. </w:t>
      </w:r>
      <w:r>
        <w:rPr>
          <w:rFonts w:ascii="宋体" w:hAnsi="宋体" w:eastAsia="宋体"/>
          <w:color w:val="000000"/>
          <w:sz w:val="18"/>
        </w:rPr>
        <w:t>以/**开始，*/结束的是单行注释语句</w:t>
      </w:r>
      <w:r>
        <w:br w:type="textWrapping"/>
      </w:r>
      <w:r>
        <w:rPr>
          <w:rFonts w:ascii="宋体" w:hAnsi="宋体" w:eastAsia="宋体"/>
          <w:color w:val="000000"/>
          <w:sz w:val="18"/>
          <w:shd w:val="clear" w:color="auto" w:fill="C0C0C0"/>
        </w:rPr>
        <w:t>C. 以/*开始，*/结束的是单行注释</w:t>
      </w:r>
      <w:r>
        <w:br w:type="textWrapping"/>
      </w:r>
      <w:r>
        <w:rPr>
          <w:rFonts w:ascii="宋体" w:hAnsi="宋体" w:eastAsia="宋体"/>
          <w:color w:val="000000"/>
          <w:sz w:val="18"/>
          <w:shd w:val="clear" w:color="auto" w:fill="C0C0C0"/>
        </w:rPr>
        <w:t>D. 以//开始的是多行注释语句</w:t>
      </w:r>
    </w:p>
    <w:p>
      <w:pPr>
        <w:autoSpaceDE w:val="0"/>
        <w:autoSpaceDN w:val="0"/>
        <w:spacing w:before="232" w:after="0" w:line="234" w:lineRule="exact"/>
      </w:pPr>
      <w:r>
        <w:rPr>
          <w:rFonts w:ascii="宋体" w:hAnsi="宋体" w:eastAsia="宋体"/>
          <w:color w:val="000000"/>
          <w:sz w:val="18"/>
        </w:rPr>
        <w:t>109. 定义字符串：String str="abcdefg";则 str.substring(2,5).indexOf('d')的结果是： D</w:t>
      </w:r>
      <w:r>
        <w:br w:type="textWrapping"/>
      </w:r>
      <w:r>
        <w:rPr>
          <w:rFonts w:ascii="宋体" w:hAnsi="宋体" w:eastAsia="宋体"/>
          <w:color w:val="000000"/>
          <w:sz w:val="18"/>
          <w:shd w:val="clear" w:color="auto" w:fill="C0C0C0"/>
        </w:rPr>
        <w:t>A. 4</w:t>
      </w:r>
      <w:r>
        <w:br w:type="textWrapping"/>
      </w:r>
      <w:r>
        <w:rPr>
          <w:rFonts w:ascii="宋体" w:hAnsi="宋体" w:eastAsia="宋体"/>
          <w:color w:val="000000"/>
          <w:sz w:val="18"/>
          <w:shd w:val="clear" w:color="auto" w:fill="C0C0C0"/>
        </w:rPr>
        <w:t>B. 3</w:t>
      </w:r>
      <w:r>
        <w:br w:type="textWrapping"/>
      </w:r>
      <w:r>
        <w:rPr>
          <w:rFonts w:ascii="宋体" w:hAnsi="宋体" w:eastAsia="宋体"/>
          <w:color w:val="000000"/>
          <w:sz w:val="18"/>
          <w:shd w:val="clear" w:color="auto" w:fill="C0C0C0"/>
        </w:rPr>
        <w:t>C. 2</w:t>
      </w:r>
      <w:r>
        <w:br w:type="textWrapping"/>
      </w:r>
      <w:r>
        <w:rPr>
          <w:rFonts w:ascii="宋体" w:hAnsi="宋体" w:eastAsia="宋体"/>
          <w:color w:val="000000"/>
          <w:sz w:val="18"/>
          <w:highlight w:val="yellow"/>
        </w:rPr>
        <w:t>D. 1</w:t>
      </w:r>
    </w:p>
    <w:p>
      <w:pPr>
        <w:autoSpaceDE w:val="0"/>
        <w:autoSpaceDN w:val="0"/>
        <w:spacing w:before="232" w:after="0" w:line="234" w:lineRule="exact"/>
      </w:pPr>
      <w:r>
        <w:rPr>
          <w:rFonts w:ascii="宋体" w:hAnsi="宋体" w:eastAsia="宋体"/>
          <w:color w:val="000000"/>
          <w:sz w:val="18"/>
        </w:rPr>
        <w:t>110. 一个栈的输入序列为 1 2 3 4 5，则下列序列中不可能是栈得输出序列的是（A ）</w:t>
      </w:r>
      <w:r>
        <w:br w:type="textWrapping"/>
      </w:r>
      <w:r>
        <w:rPr>
          <w:rFonts w:ascii="宋体" w:hAnsi="宋体" w:eastAsia="宋体"/>
          <w:color w:val="000000"/>
          <w:sz w:val="18"/>
          <w:highlight w:val="yellow"/>
        </w:rPr>
        <w:t>A. 5 4 1 3 2</w:t>
      </w:r>
      <w:r>
        <w:br w:type="textWrapping"/>
      </w:r>
      <w:r>
        <w:rPr>
          <w:rFonts w:ascii="宋体" w:hAnsi="宋体" w:eastAsia="宋体"/>
          <w:color w:val="000000"/>
          <w:sz w:val="18"/>
          <w:shd w:val="clear" w:color="auto" w:fill="C0C0C0"/>
        </w:rPr>
        <w:t>B. 2 3 1 4 5</w:t>
      </w:r>
      <w:r>
        <w:br w:type="textWrapping"/>
      </w:r>
      <w:r>
        <w:rPr>
          <w:rFonts w:ascii="宋体" w:hAnsi="宋体" w:eastAsia="宋体"/>
          <w:color w:val="000000"/>
          <w:sz w:val="18"/>
          <w:shd w:val="clear" w:color="auto" w:fill="C0C0C0"/>
        </w:rPr>
        <w:t>C. 1 5 4 3 2</w:t>
      </w:r>
      <w:r>
        <w:br w:type="textWrapping"/>
      </w:r>
      <w:r>
        <w:rPr>
          <w:rFonts w:ascii="宋体" w:hAnsi="宋体" w:eastAsia="宋体"/>
          <w:color w:val="000000"/>
          <w:sz w:val="18"/>
          <w:shd w:val="clear" w:color="auto" w:fill="C0C0C0"/>
        </w:rPr>
        <w:t>D. 2 3 4 1 5</w:t>
      </w:r>
    </w:p>
    <w:p>
      <w:pPr>
        <w:autoSpaceDE w:val="0"/>
        <w:autoSpaceDN w:val="0"/>
        <w:spacing w:before="232" w:after="0" w:line="234" w:lineRule="exact"/>
      </w:pPr>
      <w:r>
        <w:rPr>
          <w:rFonts w:ascii="宋体" w:hAnsi="宋体" w:eastAsia="宋体"/>
          <w:color w:val="000000"/>
          <w:sz w:val="18"/>
        </w:rPr>
        <w:t>111. 关于垃圾收集的哪些叙述是正确的 C</w:t>
      </w:r>
      <w:r>
        <w:br w:type="textWrapping"/>
      </w:r>
      <w:r>
        <w:rPr>
          <w:rFonts w:ascii="宋体" w:hAnsi="宋体" w:eastAsia="宋体"/>
          <w:color w:val="000000"/>
          <w:sz w:val="18"/>
          <w:shd w:val="clear" w:color="auto" w:fill="C0C0C0"/>
        </w:rPr>
        <w:t>A. 垃圾收集能够在期望的时间释放被 java 对象使用的内存</w:t>
      </w:r>
      <w:r>
        <w:br w:type="textWrapping"/>
      </w:r>
      <w:r>
        <w:rPr>
          <w:rFonts w:ascii="宋体" w:hAnsi="宋体" w:eastAsia="宋体"/>
          <w:color w:val="000000"/>
          <w:sz w:val="18"/>
          <w:shd w:val="clear" w:color="auto" w:fill="C0C0C0"/>
        </w:rPr>
        <w:t>B. 垃圾收集允许程序开发者明确指定并立即释放该内存</w:t>
      </w:r>
      <w:r>
        <w:br w:type="textWrapping"/>
      </w:r>
      <w:r>
        <w:rPr>
          <w:rFonts w:ascii="宋体" w:hAnsi="宋体" w:eastAsia="宋体"/>
          <w:color w:val="000000"/>
          <w:sz w:val="18"/>
          <w:highlight w:val="yellow"/>
        </w:rPr>
        <w:t>C. 垃圾收集将检查并释放不再使用的内存</w:t>
      </w:r>
      <w:r>
        <w:br w:type="textWrapping"/>
      </w:r>
      <w:r>
        <w:rPr>
          <w:rFonts w:ascii="宋体" w:hAnsi="宋体" w:eastAsia="宋体"/>
          <w:color w:val="000000"/>
          <w:sz w:val="18"/>
          <w:shd w:val="clear" w:color="auto" w:fill="C0C0C0"/>
        </w:rPr>
        <w:t>D. 程序开发者必须自己创建一个线程进行内存释放的工作</w:t>
      </w:r>
    </w:p>
    <w:p>
      <w:pPr>
        <w:autoSpaceDE w:val="0"/>
        <w:autoSpaceDN w:val="0"/>
        <w:spacing w:before="230" w:after="0" w:line="234" w:lineRule="exact"/>
      </w:pPr>
      <w:r>
        <w:rPr>
          <w:rFonts w:ascii="宋体" w:hAnsi="宋体" w:eastAsia="宋体"/>
          <w:color w:val="000000"/>
          <w:sz w:val="18"/>
        </w:rPr>
        <w:t>112. 若有一个计算类型的程序，它的输入量只有一个 X，其范围是［-1.0，1.0］，现从输入的角度考虑一组测试用例：-1.001，-1.0，1.0，1.001。设计这组测试用例的方法是( A )</w:t>
      </w:r>
      <w:r>
        <w:br w:type="textWrapping"/>
      </w:r>
      <w:r>
        <w:rPr>
          <w:rFonts w:ascii="宋体" w:hAnsi="宋体" w:eastAsia="宋体"/>
          <w:color w:val="000000"/>
          <w:sz w:val="18"/>
          <w:highlight w:val="yellow"/>
        </w:rPr>
        <w:t>A. 边界值分析法</w:t>
      </w:r>
      <w:r>
        <w:br w:type="textWrapping"/>
      </w:r>
      <w:r>
        <w:rPr>
          <w:rFonts w:ascii="宋体" w:hAnsi="宋体" w:eastAsia="宋体"/>
          <w:color w:val="000000"/>
          <w:sz w:val="18"/>
          <w:shd w:val="clear" w:color="auto" w:fill="C0C0C0"/>
        </w:rPr>
        <w:t>B. 错误推测法</w:t>
      </w:r>
      <w:r>
        <w:br w:type="textWrapping"/>
      </w:r>
      <w:r>
        <w:rPr>
          <w:rFonts w:ascii="宋体" w:hAnsi="宋体" w:eastAsia="宋体"/>
          <w:color w:val="000000"/>
          <w:sz w:val="18"/>
          <w:shd w:val="clear" w:color="auto" w:fill="C0C0C0"/>
        </w:rPr>
        <w:t>C. 条件覆盖法</w:t>
      </w:r>
      <w:r>
        <w:br w:type="textWrapping"/>
      </w:r>
      <w:r>
        <w:rPr>
          <w:rFonts w:ascii="宋体" w:hAnsi="宋体" w:eastAsia="宋体"/>
          <w:color w:val="000000"/>
          <w:sz w:val="18"/>
          <w:shd w:val="clear" w:color="auto" w:fill="C0C0C0"/>
        </w:rPr>
        <w:t>D. 等价分类法</w:t>
      </w:r>
    </w:p>
    <w:p>
      <w:pPr>
        <w:autoSpaceDE w:val="0"/>
        <w:autoSpaceDN w:val="0"/>
        <w:spacing w:before="234" w:after="0" w:line="234" w:lineRule="exact"/>
      </w:pPr>
      <w:r>
        <w:rPr>
          <w:rFonts w:ascii="宋体" w:hAnsi="宋体" w:eastAsia="宋体"/>
          <w:color w:val="000000"/>
          <w:sz w:val="18"/>
        </w:rPr>
        <w:t>113. 下列有关自动化工具测试叙述，错误的是（）。 A</w:t>
      </w:r>
      <w:r>
        <w:br w:type="textWrapping"/>
      </w:r>
      <w:r>
        <w:rPr>
          <w:rFonts w:ascii="宋体" w:hAnsi="宋体" w:eastAsia="宋体"/>
          <w:color w:val="000000"/>
          <w:sz w:val="18"/>
          <w:highlight w:val="yellow"/>
        </w:rPr>
        <w:t>A. 可以执行一些手工测试困难或不可能进行的测试</w:t>
      </w:r>
      <w:r>
        <w:br w:type="textWrapping"/>
      </w:r>
      <w:r>
        <w:rPr>
          <w:rFonts w:ascii="宋体" w:hAnsi="宋体" w:eastAsia="宋体"/>
          <w:color w:val="000000"/>
          <w:sz w:val="18"/>
          <w:shd w:val="clear" w:color="auto" w:fill="C0C0C0"/>
        </w:rPr>
        <w:t>B. 测试自动化不能提高有效性</w:t>
      </w:r>
      <w:r>
        <w:br w:type="textWrapping"/>
      </w:r>
      <w:r>
        <w:rPr>
          <w:rFonts w:ascii="宋体" w:hAnsi="宋体" w:eastAsia="宋体"/>
          <w:color w:val="000000"/>
          <w:sz w:val="18"/>
          <w:shd w:val="clear" w:color="auto" w:fill="C0C0C0"/>
        </w:rPr>
        <w:t>C. 自动化测试可以减少工作量</w:t>
      </w:r>
      <w:r>
        <w:br w:type="textWrapping"/>
      </w:r>
      <w:r>
        <w:rPr>
          <w:rFonts w:ascii="宋体" w:hAnsi="宋体" w:eastAsia="宋体"/>
          <w:color w:val="000000"/>
          <w:sz w:val="18"/>
          <w:shd w:val="clear" w:color="auto" w:fill="C0C0C0"/>
        </w:rPr>
        <w:t>D .回归测试更方便</w:t>
      </w:r>
    </w:p>
    <w:p>
      <w:pPr>
        <w:autoSpaceDE w:val="0"/>
        <w:autoSpaceDN w:val="0"/>
        <w:spacing w:before="234" w:after="0" w:line="234" w:lineRule="exact"/>
      </w:pPr>
      <w:r>
        <w:rPr>
          <w:rFonts w:ascii="宋体" w:hAnsi="宋体" w:eastAsia="宋体"/>
          <w:color w:val="000000"/>
          <w:sz w:val="18"/>
        </w:rPr>
        <w:t>114. 如下代码将要实现的目的是清除所有 QTP 已经设置的相对路径，请选择补齐（）：</w:t>
      </w:r>
      <w:r>
        <w:br w:type="textWrapping"/>
      </w:r>
      <w:r>
        <w:rPr>
          <w:rFonts w:ascii="宋体" w:hAnsi="宋体" w:eastAsia="宋体"/>
          <w:color w:val="000000"/>
          <w:sz w:val="18"/>
        </w:rPr>
        <w:t>Dim QTPApplication</w:t>
      </w:r>
      <w:r>
        <w:br w:type="textWrapping"/>
      </w:r>
      <w:r>
        <w:rPr>
          <w:rFonts w:ascii="宋体" w:hAnsi="宋体" w:eastAsia="宋体"/>
          <w:color w:val="000000"/>
          <w:sz w:val="18"/>
        </w:rPr>
        <w:t>Set QTPApplication = CreateObject ("QuickTest.Application")</w:t>
      </w:r>
    </w:p>
    <w:p>
      <w:pPr>
        <w:sectPr>
          <w:pgSz w:w="12240" w:h="15840"/>
          <w:pgMar w:top="502" w:right="612" w:bottom="420"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0" w:line="234" w:lineRule="exact"/>
      </w:pPr>
      <w:r>
        <w:rPr>
          <w:rFonts w:ascii="宋体" w:hAnsi="宋体" w:eastAsia="宋体"/>
          <w:color w:val="000000"/>
          <w:sz w:val="18"/>
        </w:rPr>
        <w:t>QTPApplication.Launch</w:t>
      </w:r>
      <w:r>
        <w:br w:type="textWrapping"/>
      </w:r>
      <w:r>
        <w:rPr>
          <w:rFonts w:ascii="宋体" w:hAnsi="宋体" w:eastAsia="宋体"/>
          <w:color w:val="000000"/>
          <w:sz w:val="18"/>
        </w:rPr>
        <w:t>QTPApplication.Visible=True A</w:t>
      </w:r>
      <w:r>
        <w:br w:type="textWrapping"/>
      </w:r>
      <w:r>
        <w:rPr>
          <w:rFonts w:ascii="宋体" w:hAnsi="宋体" w:eastAsia="宋体"/>
          <w:color w:val="000000"/>
          <w:sz w:val="18"/>
          <w:highlight w:val="yellow"/>
        </w:rPr>
        <w:t>A. Fori=0 to QTPApplication.Folders.Count-1 QTPApplication.Folders.Item (i).Remove Next</w:t>
      </w:r>
      <w:r>
        <w:br w:type="textWrapping"/>
      </w:r>
      <w:r>
        <w:rPr>
          <w:rFonts w:ascii="宋体" w:hAnsi="宋体" w:eastAsia="宋体"/>
          <w:color w:val="000000"/>
          <w:sz w:val="18"/>
          <w:shd w:val="clear" w:color="auto" w:fill="C0C0C0"/>
        </w:rPr>
        <w:t xml:space="preserve">B. </w:t>
      </w:r>
      <w:r>
        <w:rPr>
          <w:rFonts w:ascii="宋体" w:hAnsi="宋体" w:eastAsia="宋体"/>
          <w:color w:val="000000"/>
          <w:sz w:val="18"/>
        </w:rPr>
        <w:t>QTPApplication.Folders.RemoveAll()</w:t>
      </w:r>
      <w:r>
        <w:br w:type="textWrapping"/>
      </w:r>
      <w:r>
        <w:rPr>
          <w:rFonts w:ascii="宋体" w:hAnsi="宋体" w:eastAsia="宋体"/>
          <w:color w:val="000000"/>
          <w:sz w:val="18"/>
          <w:shd w:val="clear" w:color="auto" w:fill="C0C0C0"/>
        </w:rPr>
        <w:t xml:space="preserve">C. </w:t>
      </w:r>
      <w:r>
        <w:rPr>
          <w:rFonts w:ascii="宋体" w:hAnsi="宋体" w:eastAsia="宋体"/>
          <w:color w:val="000000"/>
          <w:sz w:val="18"/>
        </w:rPr>
        <w:t>QTPApplication.Options.Folders.RemoveAll()</w:t>
      </w:r>
      <w:r>
        <w:br w:type="textWrapping"/>
      </w:r>
      <w:r>
        <w:rPr>
          <w:rFonts w:ascii="宋体" w:hAnsi="宋体" w:eastAsia="宋体"/>
          <w:color w:val="000000"/>
          <w:sz w:val="18"/>
          <w:shd w:val="clear" w:color="auto" w:fill="C0C0C0"/>
        </w:rPr>
        <w:t>D. Fori=1 to QTPApplication.Folders.Count QTPApplication.Folders.Item (i).Remove Next</w:t>
      </w:r>
    </w:p>
    <w:p>
      <w:pPr>
        <w:autoSpaceDE w:val="0"/>
        <w:autoSpaceDN w:val="0"/>
        <w:spacing w:before="232" w:after="0" w:line="234" w:lineRule="exact"/>
      </w:pPr>
      <w:r>
        <w:rPr>
          <w:rFonts w:ascii="宋体" w:hAnsi="宋体" w:eastAsia="宋体"/>
          <w:color w:val="000000"/>
          <w:sz w:val="18"/>
        </w:rPr>
        <w:t>115. 设计一表结构，某字段要求存放员工编号，为固定 10 位长字符，采用哪种类型字段 C</w:t>
      </w:r>
      <w:r>
        <w:br w:type="textWrapping"/>
      </w:r>
      <w:r>
        <w:rPr>
          <w:rFonts w:ascii="宋体" w:hAnsi="宋体" w:eastAsia="宋体"/>
          <w:color w:val="000000"/>
          <w:sz w:val="18"/>
          <w:shd w:val="clear" w:color="auto" w:fill="C0C0C0"/>
        </w:rPr>
        <w:t>A. VARCHAR</w:t>
      </w:r>
      <w:r>
        <w:br w:type="textWrapping"/>
      </w:r>
      <w:r>
        <w:rPr>
          <w:rFonts w:ascii="宋体" w:hAnsi="宋体" w:eastAsia="宋体"/>
          <w:color w:val="000000"/>
          <w:sz w:val="18"/>
          <w:shd w:val="clear" w:color="auto" w:fill="C0C0C0"/>
        </w:rPr>
        <w:t xml:space="preserve">B. </w:t>
      </w:r>
      <w:r>
        <w:rPr>
          <w:rFonts w:ascii="宋体" w:hAnsi="宋体" w:eastAsia="宋体"/>
          <w:color w:val="000000"/>
          <w:sz w:val="18"/>
        </w:rPr>
        <w:t>varray</w:t>
      </w:r>
      <w:r>
        <w:br w:type="textWrapping"/>
      </w:r>
      <w:r>
        <w:rPr>
          <w:rFonts w:ascii="宋体" w:hAnsi="宋体" w:eastAsia="宋体"/>
          <w:color w:val="000000"/>
          <w:sz w:val="18"/>
          <w:highlight w:val="yellow"/>
        </w:rPr>
        <w:t xml:space="preserve">C. </w:t>
      </w:r>
      <w:r>
        <w:rPr>
          <w:rFonts w:ascii="宋体" w:hAnsi="宋体" w:eastAsia="宋体"/>
          <w:color w:val="000000"/>
          <w:sz w:val="18"/>
        </w:rPr>
        <w:t>CHAR</w:t>
      </w:r>
      <w:r>
        <w:br w:type="textWrapping"/>
      </w:r>
      <w:r>
        <w:rPr>
          <w:rFonts w:ascii="宋体" w:hAnsi="宋体" w:eastAsia="宋体"/>
          <w:color w:val="000000"/>
          <w:sz w:val="18"/>
          <w:shd w:val="clear" w:color="auto" w:fill="C0C0C0"/>
        </w:rPr>
        <w:t>D. LONG</w:t>
      </w:r>
    </w:p>
    <w:p>
      <w:pPr>
        <w:autoSpaceDE w:val="0"/>
        <w:autoSpaceDN w:val="0"/>
        <w:spacing w:before="234" w:after="0" w:line="234" w:lineRule="exact"/>
      </w:pPr>
      <w:r>
        <w:rPr>
          <w:rFonts w:ascii="宋体" w:hAnsi="宋体" w:eastAsia="宋体"/>
          <w:color w:val="000000"/>
          <w:sz w:val="18"/>
        </w:rPr>
        <w:t>116. 关于索引(index)的说法哪些是错误？ C</w:t>
      </w:r>
      <w:r>
        <w:br w:type="textWrapping"/>
      </w:r>
      <w:r>
        <w:rPr>
          <w:rFonts w:ascii="宋体" w:hAnsi="宋体" w:eastAsia="宋体"/>
          <w:color w:val="000000"/>
          <w:sz w:val="18"/>
          <w:shd w:val="clear" w:color="auto" w:fill="C0C0C0"/>
        </w:rPr>
        <w:t>A. 建立索引可使检索操作更迅速</w:t>
      </w:r>
      <w:r>
        <w:br w:type="textWrapping"/>
      </w:r>
      <w:r>
        <w:rPr>
          <w:rFonts w:ascii="宋体" w:hAnsi="宋体" w:eastAsia="宋体"/>
          <w:color w:val="000000"/>
          <w:sz w:val="18"/>
          <w:shd w:val="clear" w:color="auto" w:fill="C0C0C0"/>
        </w:rPr>
        <w:t>B. 索引应该根据具体的检索需求来创建，在选择性好的列上创建索引</w:t>
      </w:r>
      <w:r>
        <w:br w:type="textWrapping"/>
      </w:r>
      <w:r>
        <w:rPr>
          <w:rFonts w:ascii="宋体" w:hAnsi="宋体" w:eastAsia="宋体"/>
          <w:color w:val="000000"/>
          <w:sz w:val="18"/>
          <w:highlight w:val="yellow"/>
        </w:rPr>
        <w:t>C. 创建索引能提高数据插入的性能</w:t>
      </w:r>
      <w:r>
        <w:br w:type="textWrapping"/>
      </w:r>
      <w:r>
        <w:rPr>
          <w:rFonts w:ascii="宋体" w:hAnsi="宋体" w:eastAsia="宋体"/>
          <w:color w:val="000000"/>
          <w:sz w:val="18"/>
          <w:shd w:val="clear" w:color="auto" w:fill="C0C0C0"/>
        </w:rPr>
        <w:t>D. 索引并非越多越好</w:t>
      </w:r>
    </w:p>
    <w:p>
      <w:pPr>
        <w:autoSpaceDE w:val="0"/>
        <w:autoSpaceDN w:val="0"/>
        <w:spacing w:before="232" w:after="0" w:line="234" w:lineRule="exact"/>
      </w:pPr>
      <w:r>
        <w:rPr>
          <w:rFonts w:ascii="宋体" w:hAnsi="宋体" w:eastAsia="宋体"/>
          <w:color w:val="000000"/>
          <w:sz w:val="18"/>
        </w:rPr>
        <w:t>117. 如下代码在 Servlet1.java 中.</w:t>
      </w:r>
      <w:r>
        <w:br w:type="textWrapping"/>
      </w:r>
      <w:r>
        <w:rPr>
          <w:rFonts w:ascii="宋体" w:hAnsi="宋体" w:eastAsia="宋体"/>
          <w:color w:val="000000"/>
          <w:sz w:val="18"/>
        </w:rPr>
        <w:t>Import javax.servlet.*;</w:t>
      </w:r>
      <w:r>
        <w:br w:type="textWrapping"/>
      </w:r>
      <w:r>
        <w:rPr>
          <w:rFonts w:ascii="宋体" w:hAnsi="宋体" w:eastAsia="宋体"/>
          <w:color w:val="000000"/>
          <w:sz w:val="18"/>
        </w:rPr>
        <w:t>Import javax.servlet.http.*;</w:t>
      </w:r>
      <w:r>
        <w:br w:type="textWrapping"/>
      </w:r>
      <w:r>
        <w:rPr>
          <w:rFonts w:ascii="宋体" w:hAnsi="宋体" w:eastAsia="宋体"/>
          <w:color w:val="000000"/>
          <w:sz w:val="18"/>
        </w:rPr>
        <w:t>Import java.io.IOException;</w:t>
      </w:r>
      <w:r>
        <w:br w:type="textWrapping"/>
      </w:r>
      <w:r>
        <w:rPr>
          <w:rFonts w:ascii="宋体" w:hAnsi="宋体" w:eastAsia="宋体"/>
          <w:color w:val="000000"/>
          <w:sz w:val="18"/>
        </w:rPr>
        <w:t>Import java.io.PrintWriter;</w:t>
      </w:r>
      <w:r>
        <w:br w:type="textWrapping"/>
      </w:r>
      <w:r>
        <w:rPr>
          <w:rFonts w:ascii="宋体" w:hAnsi="宋体" w:eastAsia="宋体"/>
          <w:color w:val="000000"/>
          <w:sz w:val="18"/>
        </w:rPr>
        <w:t>Public class Servlet extends HttpServlet {</w:t>
      </w:r>
    </w:p>
    <w:p>
      <w:pPr>
        <w:autoSpaceDE w:val="0"/>
        <w:autoSpaceDN w:val="0"/>
        <w:spacing w:after="0" w:line="232" w:lineRule="exact"/>
        <w:ind w:left="208" w:right="208"/>
      </w:pPr>
      <w:r>
        <w:rPr>
          <w:rFonts w:ascii="宋体" w:hAnsi="宋体" w:eastAsia="宋体"/>
          <w:color w:val="000000"/>
          <w:sz w:val="18"/>
        </w:rPr>
        <w:t>Public void init () throws ServletException {}</w:t>
      </w:r>
      <w:r>
        <w:br w:type="textWrapping"/>
      </w:r>
      <w:r>
        <w:rPr>
          <w:rFonts w:ascii="宋体" w:hAnsi="宋体" w:eastAsia="宋体"/>
          <w:color w:val="000000"/>
          <w:sz w:val="18"/>
        </w:rPr>
        <w:t>Public void service (HttpServletRequest request, HttpServletResponse response) throws ServletException,</w:t>
      </w:r>
      <w:r>
        <w:br w:type="textWrapping"/>
      </w:r>
      <w:r>
        <w:rPr>
          <w:rFonts w:ascii="宋体" w:hAnsi="宋体" w:eastAsia="宋体"/>
          <w:color w:val="000000"/>
          <w:sz w:val="18"/>
        </w:rPr>
        <w:t>IOException {</w:t>
      </w:r>
    </w:p>
    <w:p>
      <w:pPr>
        <w:autoSpaceDE w:val="0"/>
        <w:autoSpaceDN w:val="0"/>
        <w:spacing w:before="4" w:after="0" w:line="232" w:lineRule="exact"/>
        <w:ind w:left="420" w:right="420"/>
      </w:pPr>
      <w:r>
        <w:rPr>
          <w:rFonts w:ascii="宋体" w:hAnsi="宋体" w:eastAsia="宋体"/>
          <w:color w:val="000000"/>
          <w:sz w:val="18"/>
        </w:rPr>
        <w:t>PrintWriter out=response.getWriter ();</w:t>
      </w:r>
      <w:r>
        <w:br w:type="textWrapping"/>
      </w:r>
      <w:r>
        <w:rPr>
          <w:rFonts w:ascii="宋体" w:hAnsi="宋体" w:eastAsia="宋体"/>
          <w:color w:val="000000"/>
          <w:sz w:val="18"/>
        </w:rPr>
        <w:t>Out.println (“hello!”);</w:t>
      </w:r>
    </w:p>
    <w:p>
      <w:pPr>
        <w:autoSpaceDE w:val="0"/>
        <w:autoSpaceDN w:val="0"/>
        <w:spacing w:before="54" w:after="0" w:line="180" w:lineRule="exact"/>
        <w:ind w:left="208" w:right="208"/>
      </w:pPr>
      <w:r>
        <w:rPr>
          <w:rFonts w:ascii="宋体" w:hAnsi="宋体" w:eastAsia="宋体"/>
          <w:color w:val="000000"/>
          <w:sz w:val="18"/>
        </w:rPr>
        <w:t>}</w:t>
      </w:r>
    </w:p>
    <w:p>
      <w:pPr>
        <w:autoSpaceDE w:val="0"/>
        <w:autoSpaceDN w:val="0"/>
        <w:spacing w:after="0" w:line="234" w:lineRule="exact"/>
      </w:pPr>
      <w:r>
        <w:rPr>
          <w:rFonts w:ascii="宋体" w:hAnsi="宋体" w:eastAsia="宋体"/>
          <w:color w:val="000000"/>
          <w:sz w:val="18"/>
        </w:rPr>
        <w:t>}</w:t>
      </w:r>
      <w:r>
        <w:br w:type="textWrapping"/>
      </w:r>
      <w:r>
        <w:rPr>
          <w:rFonts w:ascii="宋体" w:hAnsi="宋体" w:eastAsia="宋体"/>
          <w:color w:val="000000"/>
          <w:sz w:val="18"/>
        </w:rPr>
        <w:t>假如编译 Servlet 要具备的环境都已经建立好,现在用完全正确的命令编译该文件,对于以下陈述正确的是 B</w:t>
      </w:r>
      <w:r>
        <w:br w:type="textWrapping"/>
      </w:r>
      <w:r>
        <w:rPr>
          <w:rFonts w:ascii="宋体" w:hAnsi="宋体" w:eastAsia="宋体"/>
          <w:color w:val="000000"/>
          <w:sz w:val="18"/>
          <w:shd w:val="clear" w:color="auto" w:fill="C0C0C0"/>
        </w:rPr>
        <w:t>A. 编译后, 把 Servlet1.class 放在正确的位置, 在浏览器中查看该 Servlet1, 却看到产生运行时</w:t>
      </w:r>
      <w:r>
        <w:br w:type="textWrapping"/>
      </w:r>
      <w:r>
        <w:rPr>
          <w:rFonts w:ascii="宋体" w:hAnsi="宋体" w:eastAsia="宋体"/>
          <w:color w:val="000000"/>
          <w:sz w:val="18"/>
          <w:shd w:val="clear" w:color="auto" w:fill="C0C0C0"/>
        </w:rPr>
        <w:t>错误的出错信息.</w:t>
      </w:r>
      <w:r>
        <w:br w:type="textWrapping"/>
      </w:r>
      <w:r>
        <w:rPr>
          <w:rFonts w:ascii="宋体" w:hAnsi="宋体" w:eastAsia="宋体"/>
          <w:color w:val="000000"/>
          <w:sz w:val="18"/>
          <w:highlight w:val="yellow"/>
        </w:rPr>
        <w:t>B. 编译后, 把 Servlet1.class 放在正确的位置, 在浏览器中查看该 Servlet1, 会看到输出文字:”hello!”</w:t>
      </w:r>
      <w:r>
        <w:br w:type="textWrapping"/>
      </w:r>
      <w:r>
        <w:rPr>
          <w:rFonts w:ascii="宋体" w:hAnsi="宋体" w:eastAsia="宋体"/>
          <w:color w:val="000000"/>
          <w:sz w:val="18"/>
          <w:shd w:val="clear" w:color="auto" w:fill="C0C0C0"/>
        </w:rPr>
        <w:t>C. 编译该文件时会提示缺少 doGet () 或者 doPost 方法, 编译不能够成功通过</w:t>
      </w:r>
      <w:r>
        <w:br w:type="textWrapping"/>
      </w:r>
      <w:r>
        <w:rPr>
          <w:rFonts w:ascii="宋体" w:hAnsi="宋体" w:eastAsia="宋体"/>
          <w:color w:val="000000"/>
          <w:sz w:val="18"/>
          <w:shd w:val="clear" w:color="auto" w:fill="C0C0C0"/>
        </w:rPr>
        <w:t>D. 编译后, 把 Servlet1.class 放在正确的位置, 在浏览器中查看该 Servlet1, 却看不到任何输出文字</w:t>
      </w:r>
    </w:p>
    <w:p>
      <w:pPr>
        <w:autoSpaceDE w:val="0"/>
        <w:autoSpaceDN w:val="0"/>
        <w:spacing w:before="236" w:after="0" w:line="232" w:lineRule="exact"/>
      </w:pPr>
      <w:r>
        <w:rPr>
          <w:rFonts w:ascii="宋体" w:hAnsi="宋体" w:eastAsia="宋体"/>
          <w:color w:val="000000"/>
          <w:sz w:val="18"/>
        </w:rPr>
        <w:t>118. 下列代码编译和执行后的结果是</w:t>
      </w:r>
      <w:r>
        <w:br w:type="textWrapping"/>
      </w:r>
      <w:r>
        <w:rPr>
          <w:rFonts w:ascii="宋体" w:hAnsi="宋体" w:eastAsia="宋体"/>
          <w:color w:val="000000"/>
          <w:sz w:val="18"/>
        </w:rPr>
        <w:t>public class ThreadTest extends Thread {</w:t>
      </w:r>
    </w:p>
    <w:p>
      <w:pPr>
        <w:autoSpaceDE w:val="0"/>
        <w:autoSpaceDN w:val="0"/>
        <w:spacing w:before="54" w:after="0" w:line="180" w:lineRule="exact"/>
        <w:ind w:left="420" w:right="420"/>
      </w:pPr>
      <w:r>
        <w:rPr>
          <w:rFonts w:ascii="宋体" w:hAnsi="宋体" w:eastAsia="宋体"/>
          <w:color w:val="000000"/>
          <w:sz w:val="18"/>
        </w:rPr>
        <w:t>public void run() {</w:t>
      </w:r>
    </w:p>
    <w:p>
      <w:pPr>
        <w:autoSpaceDE w:val="0"/>
        <w:autoSpaceDN w:val="0"/>
        <w:spacing w:before="2" w:after="0" w:line="232" w:lineRule="exact"/>
        <w:ind w:left="840" w:right="840"/>
      </w:pPr>
      <w:r>
        <w:rPr>
          <w:rFonts w:ascii="宋体" w:hAnsi="宋体" w:eastAsia="宋体"/>
          <w:color w:val="000000"/>
          <w:sz w:val="18"/>
        </w:rPr>
        <w:t>System.out.println("In run");</w:t>
      </w:r>
      <w:r>
        <w:br w:type="textWrapping"/>
      </w:r>
      <w:r>
        <w:rPr>
          <w:rFonts w:ascii="宋体" w:hAnsi="宋体" w:eastAsia="宋体"/>
          <w:color w:val="000000"/>
          <w:sz w:val="18"/>
        </w:rPr>
        <w:t>yield();</w:t>
      </w:r>
      <w:r>
        <w:br w:type="textWrapping"/>
      </w:r>
      <w:r>
        <w:rPr>
          <w:rFonts w:ascii="宋体" w:hAnsi="宋体" w:eastAsia="宋体"/>
          <w:color w:val="000000"/>
          <w:sz w:val="18"/>
        </w:rPr>
        <w:t>System.out.println("Leaving run");</w:t>
      </w:r>
    </w:p>
    <w:p>
      <w:pPr>
        <w:autoSpaceDE w:val="0"/>
        <w:autoSpaceDN w:val="0"/>
        <w:spacing w:after="0" w:line="234" w:lineRule="exact"/>
        <w:ind w:left="420" w:right="420"/>
      </w:pPr>
      <w:r>
        <w:rPr>
          <w:rFonts w:ascii="宋体" w:hAnsi="宋体" w:eastAsia="宋体"/>
          <w:color w:val="000000"/>
          <w:sz w:val="18"/>
        </w:rPr>
        <w:t>}</w:t>
      </w:r>
      <w:r>
        <w:br w:type="textWrapping"/>
      </w:r>
      <w:r>
        <w:rPr>
          <w:rFonts w:ascii="宋体" w:hAnsi="宋体" w:eastAsia="宋体"/>
          <w:color w:val="000000"/>
          <w:sz w:val="18"/>
        </w:rPr>
        <w:t>public static void main(String args []) {</w:t>
      </w:r>
    </w:p>
    <w:p>
      <w:pPr>
        <w:autoSpaceDE w:val="0"/>
        <w:autoSpaceDN w:val="0"/>
        <w:spacing w:before="52" w:after="0" w:line="180" w:lineRule="exact"/>
        <w:ind w:left="840" w:right="840"/>
      </w:pPr>
      <w:r>
        <w:rPr>
          <w:rFonts w:ascii="宋体" w:hAnsi="宋体" w:eastAsia="宋体"/>
          <w:color w:val="000000"/>
          <w:sz w:val="18"/>
        </w:rPr>
        <w:t>(new ThreadTest()).start();</w:t>
      </w:r>
    </w:p>
    <w:p>
      <w:pPr>
        <w:autoSpaceDE w:val="0"/>
        <w:autoSpaceDN w:val="0"/>
        <w:spacing w:before="54" w:after="26" w:line="180" w:lineRule="exact"/>
        <w:ind w:left="388" w:right="388"/>
      </w:pPr>
      <w:r>
        <w:rPr>
          <w:rFonts w:ascii="宋体" w:hAnsi="宋体" w:eastAsia="宋体"/>
          <w:color w:val="000000"/>
          <w:sz w:val="18"/>
        </w:rPr>
        <w:t>}</w:t>
      </w:r>
    </w:p>
    <w:tbl>
      <w:tblPr>
        <w:tblStyle w:val="41"/>
        <w:tblW w:w="0" w:type="auto"/>
        <w:tblInd w:w="0" w:type="dxa"/>
        <w:tblLayout w:type="fixed"/>
        <w:tblCellMar>
          <w:top w:w="0" w:type="dxa"/>
          <w:left w:w="108" w:type="dxa"/>
          <w:bottom w:w="0" w:type="dxa"/>
          <w:right w:w="108" w:type="dxa"/>
        </w:tblCellMar>
      </w:tblPr>
      <w:tblGrid>
        <w:gridCol w:w="180"/>
        <w:gridCol w:w="5404"/>
      </w:tblGrid>
      <w:tr>
        <w:trPr>
          <w:trHeight w:val="394" w:hRule="exact"/>
        </w:trPr>
        <w:tc>
          <w:tcPr>
            <w:tcW w:w="180" w:type="dxa"/>
            <w:tcMar>
              <w:left w:w="0" w:type="dxa"/>
              <w:right w:w="0" w:type="dxa"/>
            </w:tcMar>
          </w:tcPr>
          <w:p>
            <w:pPr>
              <w:autoSpaceDE w:val="0"/>
              <w:autoSpaceDN w:val="0"/>
              <w:spacing w:before="26" w:after="0" w:line="180" w:lineRule="exact"/>
            </w:pPr>
            <w:r>
              <w:rPr>
                <w:rFonts w:ascii="宋体" w:hAnsi="宋体" w:eastAsia="宋体"/>
                <w:color w:val="000000"/>
                <w:sz w:val="18"/>
              </w:rPr>
              <w:t>}</w:t>
            </w:r>
          </w:p>
        </w:tc>
        <w:tc>
          <w:tcPr>
            <w:tcW w:w="5404" w:type="dxa"/>
            <w:tcMar>
              <w:left w:w="0" w:type="dxa"/>
              <w:right w:w="0" w:type="dxa"/>
            </w:tcMar>
          </w:tcPr>
          <w:p>
            <w:pPr>
              <w:autoSpaceDE w:val="0"/>
              <w:autoSpaceDN w:val="0"/>
              <w:spacing w:before="26" w:after="0" w:line="180" w:lineRule="exact"/>
              <w:ind w:left="88" w:right="88"/>
            </w:pPr>
            <w:r>
              <w:rPr>
                <w:rFonts w:ascii="宋体" w:hAnsi="宋体" w:eastAsia="宋体"/>
                <w:color w:val="000000"/>
                <w:sz w:val="18"/>
              </w:rPr>
              <w:t>C</w:t>
            </w:r>
          </w:p>
        </w:tc>
      </w:tr>
    </w:tbl>
    <w:p>
      <w:pPr>
        <w:autoSpaceDE w:val="0"/>
        <w:autoSpaceDN w:val="0"/>
        <w:spacing w:after="0" w:line="14" w:lineRule="exact"/>
      </w:pPr>
    </w:p>
    <w:p>
      <w:pPr>
        <w:sectPr>
          <w:pgSz w:w="12240" w:h="15840"/>
          <w:pgMar w:top="502" w:right="708" w:bottom="420" w:left="720" w:header="720" w:footer="720" w:gutter="0"/>
          <w:cols w:space="720" w:num="1"/>
          <w:docGrid w:linePitch="360" w:charSpace="0"/>
        </w:sectPr>
      </w:pPr>
    </w:p>
    <w:p>
      <w:pPr>
        <w:autoSpaceDE w:val="0"/>
        <w:autoSpaceDN w:val="0"/>
        <w:spacing w:after="0" w:line="252" w:lineRule="exact"/>
      </w:pPr>
    </w:p>
    <w:p>
      <w:pPr>
        <w:autoSpaceDE w:val="0"/>
        <w:autoSpaceDN w:val="0"/>
        <w:spacing w:before="226" w:after="0" w:line="232" w:lineRule="exact"/>
      </w:pPr>
      <w:r>
        <w:rPr>
          <w:rFonts w:ascii="宋体" w:hAnsi="宋体" w:eastAsia="宋体"/>
          <w:color w:val="000000"/>
          <w:sz w:val="18"/>
          <w:shd w:val="clear" w:color="auto" w:fill="C0C0C0"/>
        </w:rPr>
        <w:t>A. 编译正常，但是不打印任何东西</w:t>
      </w:r>
      <w:r>
        <w:br w:type="textWrapping"/>
      </w:r>
      <w:r>
        <w:rPr>
          <w:rFonts w:ascii="宋体" w:hAnsi="宋体" w:eastAsia="宋体"/>
          <w:color w:val="000000"/>
          <w:sz w:val="18"/>
          <w:shd w:val="clear" w:color="auto" w:fill="C0C0C0"/>
        </w:rPr>
        <w:t>B. 只有“In run”最终打印出来</w:t>
      </w:r>
      <w:r>
        <w:br w:type="textWrapping"/>
      </w:r>
      <w:r>
        <w:rPr>
          <w:rFonts w:ascii="宋体" w:hAnsi="宋体" w:eastAsia="宋体"/>
          <w:color w:val="000000"/>
          <w:sz w:val="18"/>
          <w:highlight w:val="yellow"/>
        </w:rPr>
        <w:t>C. "In run"在"Leaving run"前一起被打印出来</w:t>
      </w:r>
      <w:r>
        <w:br w:type="textWrapping"/>
      </w:r>
      <w:r>
        <w:rPr>
          <w:rFonts w:ascii="宋体" w:hAnsi="宋体" w:eastAsia="宋体"/>
          <w:color w:val="000000"/>
          <w:sz w:val="18"/>
          <w:shd w:val="clear" w:color="auto" w:fill="C0C0C0"/>
        </w:rPr>
        <w:t>D. 在 main()方法处编译失败</w:t>
      </w:r>
      <w:r>
        <w:br w:type="textWrapping"/>
      </w:r>
      <w:r>
        <w:rPr>
          <w:rFonts w:ascii="宋体" w:hAnsi="宋体" w:eastAsia="宋体"/>
          <w:color w:val="000000"/>
          <w:sz w:val="18"/>
          <w:shd w:val="clear" w:color="auto" w:fill="C0C0C0"/>
        </w:rPr>
        <w:t>E. 在 run()方法处编译失败</w:t>
      </w:r>
    </w:p>
    <w:p>
      <w:pPr>
        <w:autoSpaceDE w:val="0"/>
        <w:autoSpaceDN w:val="0"/>
        <w:spacing w:before="234" w:after="0" w:line="234" w:lineRule="exact"/>
      </w:pPr>
      <w:r>
        <w:rPr>
          <w:rFonts w:ascii="宋体" w:hAnsi="宋体" w:eastAsia="宋体"/>
          <w:color w:val="000000"/>
          <w:sz w:val="18"/>
        </w:rPr>
        <w:t>119. 若某线性表最常用得操作是存取任一指定序号的元素和在最后进行插入和删除运算，则利用（ ）存储方式最节省时间 D</w:t>
      </w:r>
      <w:r>
        <w:rPr>
          <w:rFonts w:ascii="宋体" w:hAnsi="宋体" w:eastAsia="宋体"/>
          <w:color w:val="000000"/>
          <w:sz w:val="18"/>
          <w:shd w:val="clear" w:color="auto" w:fill="C0C0C0"/>
        </w:rPr>
        <w:t>A. 单循环链表</w:t>
      </w:r>
      <w:r>
        <w:br w:type="textWrapping"/>
      </w:r>
      <w:r>
        <w:rPr>
          <w:rFonts w:ascii="宋体" w:hAnsi="宋体" w:eastAsia="宋体"/>
          <w:color w:val="000000"/>
          <w:sz w:val="18"/>
          <w:shd w:val="clear" w:color="auto" w:fill="C0C0C0"/>
        </w:rPr>
        <w:t>B. 双链表</w:t>
      </w:r>
      <w:r>
        <w:br w:type="textWrapping"/>
      </w:r>
      <w:r>
        <w:rPr>
          <w:rFonts w:ascii="宋体" w:hAnsi="宋体" w:eastAsia="宋体"/>
          <w:color w:val="000000"/>
          <w:sz w:val="18"/>
          <w:shd w:val="clear" w:color="auto" w:fill="C0C0C0"/>
        </w:rPr>
        <w:t>C. 带头结点的双循环链表</w:t>
      </w:r>
      <w:r>
        <w:br w:type="textWrapping"/>
      </w:r>
      <w:r>
        <w:rPr>
          <w:rFonts w:ascii="宋体" w:hAnsi="宋体" w:eastAsia="宋体"/>
          <w:color w:val="000000"/>
          <w:sz w:val="18"/>
          <w:highlight w:val="yellow"/>
        </w:rPr>
        <w:t>D. 顺序表</w:t>
      </w:r>
    </w:p>
    <w:p>
      <w:pPr>
        <w:autoSpaceDE w:val="0"/>
        <w:autoSpaceDN w:val="0"/>
        <w:spacing w:before="234" w:after="0" w:line="234" w:lineRule="exact"/>
      </w:pPr>
      <w:r>
        <w:rPr>
          <w:rFonts w:ascii="宋体" w:hAnsi="宋体" w:eastAsia="宋体"/>
          <w:color w:val="000000"/>
          <w:sz w:val="18"/>
        </w:rPr>
        <w:t>120. 以下哪些不是 javascript 的全局函数（） A</w:t>
      </w:r>
      <w:r>
        <w:br w:type="textWrapping"/>
      </w:r>
      <w:r>
        <w:rPr>
          <w:rFonts w:ascii="宋体" w:hAnsi="宋体" w:eastAsia="宋体"/>
          <w:color w:val="000000"/>
          <w:sz w:val="18"/>
          <w:highlight w:val="yellow"/>
        </w:rPr>
        <w:t xml:space="preserve">A. </w:t>
      </w:r>
      <w:r>
        <w:rPr>
          <w:rFonts w:ascii="宋体" w:hAnsi="宋体" w:eastAsia="宋体"/>
          <w:color w:val="000000"/>
          <w:sz w:val="18"/>
        </w:rPr>
        <w:t>setTimeout</w:t>
      </w:r>
      <w:r>
        <w:br w:type="textWrapping"/>
      </w:r>
      <w:r>
        <w:rPr>
          <w:rFonts w:ascii="宋体" w:hAnsi="宋体" w:eastAsia="宋体"/>
          <w:color w:val="000000"/>
          <w:sz w:val="18"/>
          <w:shd w:val="clear" w:color="auto" w:fill="C0C0C0"/>
        </w:rPr>
        <w:t xml:space="preserve">B. </w:t>
      </w:r>
      <w:r>
        <w:rPr>
          <w:rFonts w:ascii="宋体" w:hAnsi="宋体" w:eastAsia="宋体"/>
          <w:color w:val="000000"/>
          <w:sz w:val="18"/>
        </w:rPr>
        <w:t>parseFloat</w:t>
      </w:r>
      <w:r>
        <w:br w:type="textWrapping"/>
      </w:r>
      <w:r>
        <w:rPr>
          <w:rFonts w:ascii="宋体" w:hAnsi="宋体" w:eastAsia="宋体"/>
          <w:color w:val="000000"/>
          <w:sz w:val="18"/>
          <w:shd w:val="clear" w:color="auto" w:fill="C0C0C0"/>
        </w:rPr>
        <w:t xml:space="preserve">C. </w:t>
      </w:r>
      <w:r>
        <w:rPr>
          <w:rFonts w:ascii="宋体" w:hAnsi="宋体" w:eastAsia="宋体"/>
          <w:color w:val="000000"/>
          <w:sz w:val="18"/>
        </w:rPr>
        <w:t>eval</w:t>
      </w:r>
      <w:r>
        <w:br w:type="textWrapping"/>
      </w:r>
      <w:r>
        <w:rPr>
          <w:rFonts w:ascii="宋体" w:hAnsi="宋体" w:eastAsia="宋体"/>
          <w:color w:val="000000"/>
          <w:sz w:val="18"/>
          <w:shd w:val="clear" w:color="auto" w:fill="C0C0C0"/>
        </w:rPr>
        <w:t>D. escape</w:t>
      </w:r>
    </w:p>
    <w:p>
      <w:pPr>
        <w:autoSpaceDE w:val="0"/>
        <w:autoSpaceDN w:val="0"/>
        <w:spacing w:before="232" w:after="0" w:line="234" w:lineRule="exact"/>
      </w:pPr>
      <w:r>
        <w:rPr>
          <w:rFonts w:ascii="宋体" w:hAnsi="宋体" w:eastAsia="宋体"/>
          <w:color w:val="000000"/>
          <w:sz w:val="18"/>
        </w:rPr>
        <w:t>121. 关于缺陷的发现时机，正确的说法是（ B ）</w:t>
      </w:r>
      <w:r>
        <w:br w:type="textWrapping"/>
      </w:r>
      <w:r>
        <w:rPr>
          <w:rFonts w:ascii="宋体" w:hAnsi="宋体" w:eastAsia="宋体"/>
          <w:color w:val="000000"/>
          <w:sz w:val="18"/>
        </w:rPr>
        <w:t>A.并不需要过早发现太多缺陷，因为系统还在不断变更</w:t>
      </w:r>
      <w:r>
        <w:br w:type="textWrapping"/>
      </w:r>
      <w:r>
        <w:rPr>
          <w:rFonts w:ascii="宋体" w:hAnsi="宋体" w:eastAsia="宋体"/>
          <w:color w:val="000000"/>
          <w:sz w:val="18"/>
        </w:rPr>
        <w:t>B.缺陷越早发现越好</w:t>
      </w:r>
      <w:r>
        <w:br w:type="textWrapping"/>
      </w:r>
      <w:r>
        <w:rPr>
          <w:rFonts w:ascii="宋体" w:hAnsi="宋体" w:eastAsia="宋体"/>
          <w:color w:val="000000"/>
          <w:sz w:val="18"/>
          <w:shd w:val="clear" w:color="auto" w:fill="C0C0C0"/>
        </w:rPr>
        <w:t>C.能在单元测试发现的缺陷，放到系统测试再发现也不晚</w:t>
      </w:r>
      <w:r>
        <w:br w:type="textWrapping"/>
      </w:r>
      <w:r>
        <w:rPr>
          <w:rFonts w:ascii="宋体" w:hAnsi="宋体" w:eastAsia="宋体"/>
          <w:color w:val="000000"/>
          <w:sz w:val="18"/>
          <w:shd w:val="clear" w:color="auto" w:fill="C0C0C0"/>
        </w:rPr>
        <w:t>D.需求缺陷通常可以在单元测试中发现</w:t>
      </w:r>
    </w:p>
    <w:p>
      <w:pPr>
        <w:autoSpaceDE w:val="0"/>
        <w:autoSpaceDN w:val="0"/>
        <w:spacing w:before="234" w:after="0" w:line="234" w:lineRule="exact"/>
      </w:pPr>
      <w:r>
        <w:rPr>
          <w:rFonts w:ascii="宋体" w:hAnsi="宋体" w:eastAsia="宋体"/>
          <w:color w:val="000000"/>
          <w:sz w:val="18"/>
        </w:rPr>
        <w:t>122. 回归测试中，“回归”的意思是（ A）</w:t>
      </w:r>
      <w:r>
        <w:br w:type="textWrapping"/>
      </w:r>
      <w:r>
        <w:rPr>
          <w:rFonts w:ascii="宋体" w:hAnsi="宋体" w:eastAsia="宋体"/>
          <w:color w:val="000000"/>
          <w:sz w:val="18"/>
        </w:rPr>
        <w:t>A.全面的覆盖</w:t>
      </w:r>
      <w:r>
        <w:br w:type="textWrapping"/>
      </w:r>
      <w:r>
        <w:rPr>
          <w:rFonts w:ascii="宋体" w:hAnsi="宋体" w:eastAsia="宋体"/>
          <w:color w:val="000000"/>
          <w:sz w:val="18"/>
        </w:rPr>
        <w:t>B.原本正确的功能失效了</w:t>
      </w:r>
      <w:r>
        <w:br w:type="textWrapping"/>
      </w:r>
      <w:r>
        <w:rPr>
          <w:rFonts w:ascii="宋体" w:hAnsi="宋体" w:eastAsia="宋体"/>
          <w:color w:val="000000"/>
          <w:sz w:val="18"/>
        </w:rPr>
        <w:t>C.回到开头</w:t>
      </w:r>
      <w:r>
        <w:br w:type="textWrapping"/>
      </w:r>
      <w:r>
        <w:rPr>
          <w:rFonts w:ascii="宋体" w:hAnsi="宋体" w:eastAsia="宋体"/>
          <w:color w:val="000000"/>
          <w:sz w:val="18"/>
          <w:shd w:val="clear" w:color="auto" w:fill="C0C0C0"/>
        </w:rPr>
        <w:t>D.周而复始</w:t>
      </w:r>
    </w:p>
    <w:p>
      <w:pPr>
        <w:autoSpaceDE w:val="0"/>
        <w:autoSpaceDN w:val="0"/>
        <w:spacing w:before="232" w:after="0" w:line="234" w:lineRule="exact"/>
      </w:pPr>
      <w:r>
        <w:rPr>
          <w:rFonts w:ascii="宋体" w:hAnsi="宋体" w:eastAsia="宋体"/>
          <w:color w:val="000000"/>
          <w:sz w:val="18"/>
        </w:rPr>
        <w:t>123. 对于以下 Java 代码片段，为了达到分支覆盖，至少需要（ ）个用例 B</w:t>
      </w:r>
      <w:r>
        <w:br w:type="textWrapping"/>
      </w:r>
      <w:r>
        <w:rPr>
          <w:rFonts w:ascii="宋体" w:hAnsi="宋体" w:eastAsia="宋体"/>
          <w:color w:val="000000"/>
          <w:sz w:val="18"/>
        </w:rPr>
        <w:t>if(A){</w:t>
      </w:r>
    </w:p>
    <w:p>
      <w:pPr>
        <w:autoSpaceDE w:val="0"/>
        <w:autoSpaceDN w:val="0"/>
        <w:spacing w:before="54" w:after="0" w:line="180" w:lineRule="exact"/>
        <w:ind w:left="420" w:right="420"/>
      </w:pPr>
      <w:r>
        <w:rPr>
          <w:rFonts w:ascii="宋体" w:hAnsi="宋体" w:eastAsia="宋体"/>
          <w:color w:val="000000"/>
          <w:sz w:val="18"/>
        </w:rPr>
        <w:t>proc1();</w:t>
      </w:r>
    </w:p>
    <w:p>
      <w:pPr>
        <w:autoSpaceDE w:val="0"/>
        <w:autoSpaceDN w:val="0"/>
        <w:spacing w:after="0" w:line="232" w:lineRule="exact"/>
      </w:pPr>
      <w:r>
        <w:rPr>
          <w:rFonts w:ascii="宋体" w:hAnsi="宋体" w:eastAsia="宋体"/>
          <w:color w:val="000000"/>
          <w:sz w:val="18"/>
        </w:rPr>
        <w:t>}</w:t>
      </w:r>
      <w:r>
        <w:br w:type="textWrapping"/>
      </w:r>
      <w:r>
        <w:rPr>
          <w:rFonts w:ascii="宋体" w:hAnsi="宋体" w:eastAsia="宋体"/>
          <w:color w:val="000000"/>
          <w:sz w:val="18"/>
        </w:rPr>
        <w:t>if(A){</w:t>
      </w:r>
    </w:p>
    <w:p>
      <w:pPr>
        <w:autoSpaceDE w:val="0"/>
        <w:autoSpaceDN w:val="0"/>
        <w:spacing w:before="56" w:after="0" w:line="180" w:lineRule="exact"/>
        <w:ind w:left="420" w:right="420"/>
      </w:pPr>
      <w:r>
        <w:rPr>
          <w:rFonts w:ascii="宋体" w:hAnsi="宋体" w:eastAsia="宋体"/>
          <w:color w:val="000000"/>
          <w:sz w:val="18"/>
        </w:rPr>
        <w:t>proc2();</w:t>
      </w:r>
    </w:p>
    <w:p>
      <w:pPr>
        <w:autoSpaceDE w:val="0"/>
        <w:autoSpaceDN w:val="0"/>
        <w:spacing w:after="0" w:line="234" w:lineRule="exact"/>
      </w:pPr>
      <w:r>
        <w:rPr>
          <w:rFonts w:ascii="宋体" w:hAnsi="宋体" w:eastAsia="宋体"/>
          <w:color w:val="000000"/>
          <w:sz w:val="18"/>
        </w:rPr>
        <w:t>}</w:t>
      </w:r>
      <w:r>
        <w:br w:type="textWrapping"/>
      </w:r>
      <w:r>
        <w:rPr>
          <w:rFonts w:ascii="宋体" w:hAnsi="宋体" w:eastAsia="宋体"/>
          <w:color w:val="000000"/>
          <w:sz w:val="18"/>
          <w:shd w:val="clear" w:color="auto" w:fill="C0C0C0"/>
        </w:rPr>
        <w:t>A. 3</w:t>
      </w:r>
      <w:r>
        <w:br w:type="textWrapping"/>
      </w:r>
      <w:r>
        <w:rPr>
          <w:rFonts w:ascii="宋体" w:hAnsi="宋体" w:eastAsia="宋体"/>
          <w:color w:val="000000"/>
          <w:sz w:val="18"/>
          <w:highlight w:val="yellow"/>
        </w:rPr>
        <w:t>B. 1</w:t>
      </w:r>
      <w:r>
        <w:br w:type="textWrapping"/>
      </w:r>
      <w:r>
        <w:rPr>
          <w:rFonts w:ascii="宋体" w:hAnsi="宋体" w:eastAsia="宋体"/>
          <w:color w:val="000000"/>
          <w:sz w:val="18"/>
          <w:shd w:val="clear" w:color="auto" w:fill="C0C0C0"/>
        </w:rPr>
        <w:t>C. 4</w:t>
      </w:r>
      <w:r>
        <w:br w:type="textWrapping"/>
      </w:r>
      <w:r>
        <w:rPr>
          <w:rFonts w:ascii="宋体" w:hAnsi="宋体" w:eastAsia="宋体"/>
          <w:color w:val="000000"/>
          <w:sz w:val="18"/>
          <w:shd w:val="clear" w:color="auto" w:fill="C0C0C0"/>
        </w:rPr>
        <w:t>D. 2</w:t>
      </w:r>
    </w:p>
    <w:p>
      <w:pPr>
        <w:autoSpaceDE w:val="0"/>
        <w:autoSpaceDN w:val="0"/>
        <w:spacing w:before="234" w:after="0" w:line="234" w:lineRule="exact"/>
      </w:pPr>
      <w:r>
        <w:rPr>
          <w:rFonts w:ascii="宋体" w:hAnsi="宋体" w:eastAsia="宋体"/>
          <w:color w:val="000000"/>
          <w:sz w:val="18"/>
        </w:rPr>
        <w:t>124. 动态测试的内容不包括（D ）。</w:t>
      </w:r>
      <w:r>
        <w:br w:type="textWrapping"/>
      </w:r>
      <w:r>
        <w:rPr>
          <w:rFonts w:ascii="宋体" w:hAnsi="宋体" w:eastAsia="宋体"/>
          <w:color w:val="000000"/>
          <w:sz w:val="18"/>
          <w:shd w:val="clear" w:color="auto" w:fill="C0C0C0"/>
        </w:rPr>
        <w:t>A. 模块测试</w:t>
      </w:r>
      <w:r>
        <w:br w:type="textWrapping"/>
      </w:r>
      <w:r>
        <w:rPr>
          <w:rFonts w:ascii="宋体" w:hAnsi="宋体" w:eastAsia="宋体"/>
          <w:color w:val="000000"/>
          <w:sz w:val="18"/>
          <w:shd w:val="clear" w:color="auto" w:fill="C0C0C0"/>
        </w:rPr>
        <w:t>B. 单元测试</w:t>
      </w:r>
      <w:r>
        <w:br w:type="textWrapping"/>
      </w:r>
      <w:r>
        <w:rPr>
          <w:rFonts w:ascii="宋体" w:hAnsi="宋体" w:eastAsia="宋体"/>
          <w:color w:val="000000"/>
          <w:sz w:val="18"/>
          <w:shd w:val="clear" w:color="auto" w:fill="C0C0C0"/>
        </w:rPr>
        <w:t>C. 功能测试</w:t>
      </w:r>
      <w:r>
        <w:br w:type="textWrapping"/>
      </w:r>
      <w:r>
        <w:rPr>
          <w:rFonts w:ascii="宋体" w:hAnsi="宋体" w:eastAsia="宋体"/>
          <w:color w:val="000000"/>
          <w:sz w:val="18"/>
          <w:highlight w:val="yellow"/>
        </w:rPr>
        <w:t>D. 结构检查</w:t>
      </w:r>
    </w:p>
    <w:p>
      <w:pPr>
        <w:autoSpaceDE w:val="0"/>
        <w:autoSpaceDN w:val="0"/>
        <w:spacing w:before="234" w:after="0" w:line="232" w:lineRule="exact"/>
      </w:pPr>
      <w:r>
        <w:rPr>
          <w:rFonts w:ascii="宋体" w:hAnsi="宋体" w:eastAsia="宋体"/>
          <w:color w:val="000000"/>
          <w:sz w:val="18"/>
        </w:rPr>
        <w:t>125. loadrunner 通过 VirtualUserGenerator 新建一个 web 自动化脚本时，会自动创建 C</w:t>
      </w:r>
      <w:r>
        <w:br w:type="textWrapping"/>
      </w:r>
      <w:r>
        <w:rPr>
          <w:rFonts w:ascii="宋体" w:hAnsi="宋体" w:eastAsia="宋体"/>
          <w:color w:val="000000"/>
          <w:sz w:val="18"/>
          <w:shd w:val="clear" w:color="auto" w:fill="C0C0C0"/>
        </w:rPr>
        <w:t>A. vuser_trans()</w:t>
      </w:r>
    </w:p>
    <w:p>
      <w:pPr>
        <w:sectPr>
          <w:pgSz w:w="12240" w:h="15840"/>
          <w:pgMar w:top="502" w:right="708"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26" w:after="0" w:line="232" w:lineRule="exact"/>
      </w:pPr>
      <w:r>
        <w:rPr>
          <w:rFonts w:ascii="宋体" w:hAnsi="宋体" w:eastAsia="宋体"/>
          <w:color w:val="000000"/>
          <w:sz w:val="18"/>
          <w:highlight w:val="yellow"/>
        </w:rPr>
        <w:t xml:space="preserve">B. </w:t>
      </w:r>
      <w:r>
        <w:rPr>
          <w:rFonts w:ascii="宋体" w:hAnsi="宋体" w:eastAsia="宋体"/>
          <w:color w:val="000000"/>
          <w:sz w:val="18"/>
        </w:rPr>
        <w:t>Action()</w:t>
      </w:r>
      <w:r>
        <w:br w:type="textWrapping"/>
      </w:r>
      <w:r>
        <w:rPr>
          <w:rFonts w:ascii="宋体" w:hAnsi="宋体" w:eastAsia="宋体"/>
          <w:color w:val="000000"/>
          <w:sz w:val="18"/>
          <w:highlight w:val="yellow"/>
        </w:rPr>
        <w:t>C. vuser_init()</w:t>
      </w:r>
      <w:r>
        <w:br w:type="textWrapping"/>
      </w:r>
      <w:r>
        <w:rPr>
          <w:rFonts w:ascii="宋体" w:hAnsi="宋体" w:eastAsia="宋体"/>
          <w:color w:val="000000"/>
          <w:sz w:val="18"/>
          <w:highlight w:val="yellow"/>
        </w:rPr>
        <w:t>D. vuser_end()</w:t>
      </w:r>
    </w:p>
    <w:p>
      <w:pPr>
        <w:autoSpaceDE w:val="0"/>
        <w:autoSpaceDN w:val="0"/>
        <w:spacing w:before="232" w:after="0" w:line="234" w:lineRule="exact"/>
      </w:pPr>
      <w:r>
        <w:rPr>
          <w:rFonts w:ascii="宋体" w:hAnsi="宋体" w:eastAsia="宋体"/>
          <w:color w:val="000000"/>
          <w:sz w:val="18"/>
        </w:rPr>
        <w:t>126. 下面关于数据库系统基于日志的恢复的叙述中，哪一个是正确的 2</w:t>
      </w:r>
      <w:r>
        <w:br w:type="textWrapping"/>
      </w:r>
      <w:r>
        <w:rPr>
          <w:rFonts w:ascii="宋体" w:hAnsi="宋体" w:eastAsia="宋体"/>
          <w:color w:val="000000"/>
          <w:sz w:val="18"/>
        </w:rPr>
        <w:t>利用更新日志记录中的改前值可以进行 UNDO，利用更新日志记录中的改前值可以进行 REDO</w:t>
      </w:r>
      <w:r>
        <w:br w:type="textWrapping"/>
      </w:r>
      <w:r>
        <w:rPr>
          <w:rFonts w:ascii="宋体" w:hAnsi="宋体" w:eastAsia="宋体"/>
          <w:color w:val="000000"/>
          <w:sz w:val="18"/>
          <w:highlight w:val="yellow"/>
        </w:rPr>
        <w:t>利用更新日志记录中的改前值可以进行 UNDO，利用更新日志记录中的改后值可以进行 REDO(*)</w:t>
      </w:r>
      <w:r>
        <w:br w:type="textWrapping"/>
      </w:r>
      <w:r>
        <w:rPr>
          <w:rFonts w:ascii="宋体" w:hAnsi="宋体" w:eastAsia="宋体"/>
          <w:color w:val="000000"/>
          <w:sz w:val="18"/>
        </w:rPr>
        <w:t>利用更新日志记录中的改后值可以进行 UNDO，利用更新日志记录中的改前值可以进行 REDO</w:t>
      </w:r>
      <w:r>
        <w:br w:type="textWrapping"/>
      </w:r>
      <w:r>
        <w:rPr>
          <w:rFonts w:ascii="宋体" w:hAnsi="宋体" w:eastAsia="宋体"/>
          <w:color w:val="000000"/>
          <w:sz w:val="18"/>
          <w:shd w:val="clear" w:color="auto" w:fill="C0C0C0"/>
        </w:rPr>
        <w:t>利用更新日志记录中的改后值可以进行 UNDO，利用更新日志记录中的改后值可以进行 REDO</w:t>
      </w:r>
    </w:p>
    <w:p>
      <w:pPr>
        <w:autoSpaceDE w:val="0"/>
        <w:autoSpaceDN w:val="0"/>
        <w:spacing w:before="234" w:after="0" w:line="234" w:lineRule="exact"/>
      </w:pPr>
      <w:r>
        <w:rPr>
          <w:rFonts w:ascii="宋体" w:hAnsi="宋体" w:eastAsia="宋体"/>
          <w:color w:val="000000"/>
          <w:sz w:val="18"/>
        </w:rPr>
        <w:t>127. 下面列出的条目中，哪些是数据仓库的基本特征______。 3</w:t>
      </w:r>
      <w:r>
        <w:br w:type="textWrapping"/>
      </w:r>
      <w:r>
        <w:rPr>
          <w:rFonts w:ascii="宋体" w:hAnsi="宋体" w:eastAsia="宋体"/>
          <w:color w:val="000000"/>
          <w:sz w:val="18"/>
        </w:rPr>
        <w:t>Ⅰ.数据仓库是面向主题的</w:t>
      </w:r>
      <w:r>
        <w:br w:type="textWrapping"/>
      </w:r>
      <w:r>
        <w:rPr>
          <w:rFonts w:ascii="宋体" w:hAnsi="宋体" w:eastAsia="宋体"/>
          <w:color w:val="000000"/>
          <w:sz w:val="18"/>
        </w:rPr>
        <w:t>Ⅱ.数据仓库的数据是集成的</w:t>
      </w:r>
      <w:r>
        <w:br w:type="textWrapping"/>
      </w:r>
      <w:r>
        <w:rPr>
          <w:rFonts w:ascii="宋体" w:hAnsi="宋体" w:eastAsia="宋体"/>
          <w:color w:val="000000"/>
          <w:sz w:val="18"/>
        </w:rPr>
        <w:t>Ⅲ.数据仓库的数据是相对稳定的</w:t>
      </w:r>
      <w:r>
        <w:br w:type="textWrapping"/>
      </w:r>
      <w:r>
        <w:rPr>
          <w:rFonts w:ascii="宋体" w:hAnsi="宋体" w:eastAsia="宋体"/>
          <w:color w:val="000000"/>
          <w:sz w:val="18"/>
        </w:rPr>
        <w:t>Ⅳ.数据仓库的数据是反映历史变化的</w:t>
      </w:r>
    </w:p>
    <w:p>
      <w:pPr>
        <w:autoSpaceDE w:val="0"/>
        <w:autoSpaceDN w:val="0"/>
        <w:spacing w:before="234" w:after="0" w:line="234" w:lineRule="exact"/>
      </w:pPr>
      <w:r>
        <w:rPr>
          <w:rFonts w:ascii="宋体" w:hAnsi="宋体" w:eastAsia="宋体"/>
          <w:color w:val="000000"/>
          <w:sz w:val="18"/>
          <w:shd w:val="clear" w:color="auto" w:fill="C0C0C0"/>
        </w:rPr>
        <w:t>Ⅰ、Ⅱ和Ⅲ</w:t>
      </w:r>
      <w:r>
        <w:br w:type="textWrapping"/>
      </w:r>
      <w:r>
        <w:rPr>
          <w:rFonts w:ascii="宋体" w:hAnsi="宋体" w:eastAsia="宋体"/>
          <w:color w:val="000000"/>
          <w:sz w:val="18"/>
          <w:shd w:val="clear" w:color="auto" w:fill="C0C0C0"/>
        </w:rPr>
        <w:t>Ⅰ、Ⅱ和Ⅳ</w:t>
      </w:r>
      <w:r>
        <w:br w:type="textWrapping"/>
      </w:r>
      <w:r>
        <w:rPr>
          <w:rFonts w:ascii="宋体" w:hAnsi="宋体" w:eastAsia="宋体"/>
          <w:color w:val="000000"/>
          <w:sz w:val="18"/>
        </w:rPr>
        <w:t>都是(*)</w:t>
      </w:r>
      <w:r>
        <w:br w:type="textWrapping"/>
      </w:r>
      <w:r>
        <w:rPr>
          <w:rFonts w:ascii="宋体" w:hAnsi="宋体" w:eastAsia="宋体"/>
          <w:color w:val="000000"/>
          <w:sz w:val="18"/>
          <w:shd w:val="clear" w:color="auto" w:fill="C0C0C0"/>
        </w:rPr>
        <w:t>Ⅱ、Ⅲ和Ⅳ</w:t>
      </w:r>
    </w:p>
    <w:p>
      <w:pPr>
        <w:autoSpaceDE w:val="0"/>
        <w:autoSpaceDN w:val="0"/>
        <w:spacing w:before="234" w:after="0" w:line="234" w:lineRule="exact"/>
      </w:pPr>
      <w:r>
        <w:rPr>
          <w:rFonts w:ascii="宋体" w:hAnsi="宋体" w:eastAsia="宋体"/>
          <w:color w:val="000000"/>
          <w:sz w:val="18"/>
        </w:rPr>
        <w:t>128. 数据库系统发生故障时，可以基于日志进行恢复。下面列出的条目中，哪些是日志记录的内容______。 4</w:t>
      </w:r>
      <w:r>
        <w:br w:type="textWrapping"/>
      </w:r>
      <w:r>
        <w:rPr>
          <w:rFonts w:ascii="宋体" w:hAnsi="宋体" w:eastAsia="宋体"/>
          <w:color w:val="000000"/>
          <w:sz w:val="18"/>
        </w:rPr>
        <w:t>Ⅰ.事务开始信息</w:t>
      </w:r>
      <w:r>
        <w:br w:type="textWrapping"/>
      </w:r>
      <w:r>
        <w:rPr>
          <w:rFonts w:ascii="宋体" w:hAnsi="宋体" w:eastAsia="宋体"/>
          <w:color w:val="000000"/>
          <w:sz w:val="18"/>
        </w:rPr>
        <w:t>Ⅱ.更新信息</w:t>
      </w:r>
      <w:r>
        <w:br w:type="textWrapping"/>
      </w:r>
      <w:r>
        <w:rPr>
          <w:rFonts w:ascii="宋体" w:hAnsi="宋体" w:eastAsia="宋体"/>
          <w:color w:val="000000"/>
          <w:sz w:val="18"/>
        </w:rPr>
        <w:t>Ⅲ.提交信息</w:t>
      </w:r>
      <w:r>
        <w:br w:type="textWrapping"/>
      </w:r>
      <w:r>
        <w:rPr>
          <w:rFonts w:ascii="宋体" w:hAnsi="宋体" w:eastAsia="宋体"/>
          <w:color w:val="000000"/>
          <w:sz w:val="18"/>
        </w:rPr>
        <w:t>Ⅳ.事务中止信息</w:t>
      </w:r>
      <w:r>
        <w:br w:type="textWrapping"/>
      </w:r>
      <w:r>
        <w:rPr>
          <w:rFonts w:ascii="宋体" w:hAnsi="宋体" w:eastAsia="宋体"/>
          <w:color w:val="000000"/>
          <w:sz w:val="18"/>
        </w:rPr>
        <w:t>Ⅰ、Ⅱ和Ⅳ</w:t>
      </w:r>
      <w:r>
        <w:br w:type="textWrapping"/>
      </w:r>
      <w:r>
        <w:rPr>
          <w:rFonts w:ascii="宋体" w:hAnsi="宋体" w:eastAsia="宋体"/>
          <w:color w:val="000000"/>
          <w:sz w:val="18"/>
        </w:rPr>
        <w:t>Ⅰ、Ⅲ和Ⅳ</w:t>
      </w:r>
      <w:r>
        <w:br w:type="textWrapping"/>
      </w:r>
      <w:r>
        <w:rPr>
          <w:rFonts w:ascii="宋体" w:hAnsi="宋体" w:eastAsia="宋体"/>
          <w:color w:val="000000"/>
          <w:sz w:val="18"/>
        </w:rPr>
        <w:t>Ⅱ、Ⅲ和Ⅳ</w:t>
      </w:r>
      <w:r>
        <w:br w:type="textWrapping"/>
      </w:r>
      <w:r>
        <w:rPr>
          <w:rFonts w:ascii="宋体" w:hAnsi="宋体" w:eastAsia="宋体"/>
          <w:color w:val="000000"/>
          <w:sz w:val="18"/>
          <w:highlight w:val="yellow"/>
        </w:rPr>
        <w:t>都是(*)</w:t>
      </w:r>
    </w:p>
    <w:p>
      <w:pPr>
        <w:autoSpaceDE w:val="0"/>
        <w:autoSpaceDN w:val="0"/>
        <w:spacing w:before="234" w:after="0" w:line="234" w:lineRule="exact"/>
      </w:pPr>
      <w:r>
        <w:rPr>
          <w:rFonts w:ascii="宋体" w:hAnsi="宋体" w:eastAsia="宋体"/>
          <w:color w:val="000000"/>
          <w:sz w:val="18"/>
        </w:rPr>
        <w:t>129. 下面哪个语句用于打开一个已经存在的约束？ 3</w:t>
      </w:r>
      <w:r>
        <w:br w:type="textWrapping"/>
      </w:r>
      <w:r>
        <w:rPr>
          <w:rFonts w:ascii="宋体" w:hAnsi="宋体" w:eastAsia="宋体"/>
          <w:color w:val="000000"/>
          <w:sz w:val="18"/>
          <w:shd w:val="clear" w:color="auto" w:fill="C0C0C0"/>
        </w:rPr>
        <w:t xml:space="preserve">ALTER TABLE table_name ENABLE </w:t>
      </w:r>
      <w:r>
        <w:rPr>
          <w:rFonts w:ascii="宋体" w:hAnsi="宋体" w:eastAsia="宋体"/>
          <w:color w:val="000000"/>
          <w:sz w:val="18"/>
        </w:rPr>
        <w:t>constraint_name;</w:t>
      </w:r>
      <w:r>
        <w:br w:type="textWrapping"/>
      </w:r>
      <w:r>
        <w:rPr>
          <w:rFonts w:ascii="宋体" w:hAnsi="宋体" w:eastAsia="宋体"/>
          <w:color w:val="000000"/>
          <w:sz w:val="18"/>
          <w:shd w:val="clear" w:color="auto" w:fill="C0C0C0"/>
        </w:rPr>
        <w:t>ALTER TABLE table_name STATUS = ENABLE CONSTRAINT constraint _ name;</w:t>
      </w:r>
      <w:r>
        <w:br w:type="textWrapping"/>
      </w:r>
      <w:r>
        <w:rPr>
          <w:rFonts w:ascii="宋体" w:hAnsi="宋体" w:eastAsia="宋体"/>
          <w:color w:val="000000"/>
          <w:sz w:val="18"/>
          <w:highlight w:val="yellow"/>
        </w:rPr>
        <w:t xml:space="preserve">ALTER TABLE table_name ENABLE CONSTRAINT constraint _ </w:t>
      </w:r>
      <w:r>
        <w:rPr>
          <w:rFonts w:ascii="宋体" w:hAnsi="宋体" w:eastAsia="宋体"/>
          <w:color w:val="000000"/>
          <w:sz w:val="18"/>
        </w:rPr>
        <w:t>name;(*)</w:t>
      </w:r>
      <w:r>
        <w:br w:type="textWrapping"/>
      </w:r>
      <w:r>
        <w:rPr>
          <w:rFonts w:ascii="宋体" w:hAnsi="宋体" w:eastAsia="宋体"/>
          <w:color w:val="000000"/>
          <w:sz w:val="18"/>
          <w:shd w:val="clear" w:color="auto" w:fill="C0C0C0"/>
        </w:rPr>
        <w:t>ALTER TABLE table_name TURN ON CONSTRAINT constraint _ name;</w:t>
      </w:r>
      <w:r>
        <w:br w:type="textWrapping"/>
      </w:r>
      <w:r>
        <w:rPr>
          <w:rFonts w:ascii="宋体" w:hAnsi="宋体" w:eastAsia="宋体"/>
          <w:color w:val="000000"/>
          <w:sz w:val="18"/>
          <w:shd w:val="clear" w:color="auto" w:fill="C0C0C0"/>
        </w:rPr>
        <w:t>ALTER TABLE table_name TURN ON CONSTRAINT constraint _ name;</w:t>
      </w:r>
      <w:r>
        <w:br w:type="textWrapping"/>
      </w:r>
      <w:r>
        <w:rPr>
          <w:rFonts w:ascii="宋体" w:hAnsi="宋体" w:eastAsia="宋体"/>
          <w:color w:val="000000"/>
          <w:sz w:val="18"/>
          <w:shd w:val="clear" w:color="auto" w:fill="C0C0C0"/>
        </w:rPr>
        <w:t>ALTER TABLE table_name STATUS = ENABLE CONSTRAINT constraint _ name;</w:t>
      </w:r>
    </w:p>
    <w:p>
      <w:pPr>
        <w:autoSpaceDE w:val="0"/>
        <w:autoSpaceDN w:val="0"/>
        <w:spacing w:before="234" w:after="0" w:line="234" w:lineRule="exact"/>
      </w:pPr>
      <w:r>
        <w:rPr>
          <w:rFonts w:ascii="宋体" w:hAnsi="宋体" w:eastAsia="宋体"/>
          <w:color w:val="000000"/>
          <w:sz w:val="18"/>
        </w:rPr>
        <w:t>130. 在视图上不能完成的操作是 4</w:t>
      </w:r>
      <w:r>
        <w:br w:type="textWrapping"/>
      </w:r>
      <w:r>
        <w:rPr>
          <w:rFonts w:ascii="宋体" w:hAnsi="宋体" w:eastAsia="宋体"/>
          <w:color w:val="000000"/>
          <w:sz w:val="18"/>
        </w:rPr>
        <w:t>更新视图</w:t>
      </w:r>
      <w:r>
        <w:br w:type="textWrapping"/>
      </w:r>
      <w:r>
        <w:rPr>
          <w:rFonts w:ascii="宋体" w:hAnsi="宋体" w:eastAsia="宋体"/>
          <w:color w:val="000000"/>
          <w:sz w:val="18"/>
        </w:rPr>
        <w:t>查询</w:t>
      </w:r>
      <w:r>
        <w:br w:type="textWrapping"/>
      </w:r>
      <w:r>
        <w:rPr>
          <w:rFonts w:ascii="宋体" w:hAnsi="宋体" w:eastAsia="宋体"/>
          <w:color w:val="000000"/>
          <w:sz w:val="18"/>
        </w:rPr>
        <w:t>在视图上定义新视图</w:t>
      </w:r>
      <w:r>
        <w:br w:type="textWrapping"/>
      </w:r>
      <w:r>
        <w:rPr>
          <w:rFonts w:ascii="宋体" w:hAnsi="宋体" w:eastAsia="宋体"/>
          <w:color w:val="000000"/>
          <w:sz w:val="18"/>
          <w:highlight w:val="yellow"/>
        </w:rPr>
        <w:t>在视图上定义新的基本表(*)</w:t>
      </w:r>
    </w:p>
    <w:p>
      <w:pPr>
        <w:autoSpaceDE w:val="0"/>
        <w:autoSpaceDN w:val="0"/>
        <w:spacing w:before="236" w:after="0" w:line="232" w:lineRule="exact"/>
      </w:pPr>
      <w:r>
        <w:rPr>
          <w:rFonts w:ascii="宋体" w:hAnsi="宋体" w:eastAsia="宋体"/>
          <w:color w:val="000000"/>
          <w:sz w:val="18"/>
        </w:rPr>
        <w:t>131. 在 E-R 图中，用来表示实体联系的图形是 3</w:t>
      </w:r>
      <w:r>
        <w:br w:type="textWrapping"/>
      </w:r>
      <w:r>
        <w:rPr>
          <w:rFonts w:ascii="宋体" w:hAnsi="宋体" w:eastAsia="宋体"/>
          <w:color w:val="000000"/>
          <w:sz w:val="18"/>
        </w:rPr>
        <w:t>椭圆图</w:t>
      </w:r>
      <w:r>
        <w:br w:type="textWrapping"/>
      </w:r>
      <w:r>
        <w:rPr>
          <w:rFonts w:ascii="宋体" w:hAnsi="宋体" w:eastAsia="宋体"/>
          <w:color w:val="000000"/>
          <w:sz w:val="18"/>
        </w:rPr>
        <w:t>矩形</w:t>
      </w:r>
      <w:r>
        <w:br w:type="textWrapping"/>
      </w:r>
      <w:r>
        <w:rPr>
          <w:rFonts w:ascii="宋体" w:hAnsi="宋体" w:eastAsia="宋体"/>
          <w:color w:val="000000"/>
          <w:sz w:val="18"/>
        </w:rPr>
        <w:t>菱形</w:t>
      </w:r>
      <w:r>
        <w:br w:type="textWrapping"/>
      </w:r>
      <w:r>
        <w:rPr>
          <w:rFonts w:ascii="宋体" w:hAnsi="宋体" w:eastAsia="宋体"/>
          <w:color w:val="000000"/>
          <w:sz w:val="18"/>
        </w:rPr>
        <w:t>三角形</w:t>
      </w:r>
    </w:p>
    <w:p>
      <w:pPr>
        <w:sectPr>
          <w:pgSz w:w="12240" w:h="15840"/>
          <w:pgMar w:top="502" w:right="708"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458" w:after="0" w:line="234" w:lineRule="exact"/>
      </w:pPr>
      <w:r>
        <w:rPr>
          <w:rFonts w:ascii="宋体" w:hAnsi="宋体" w:eastAsia="宋体"/>
          <w:color w:val="000000"/>
          <w:sz w:val="18"/>
        </w:rPr>
        <w:t>132. 假设您需要修改 STUDENTS 表，在 STUDENT_ID 列上增加一个主键，该表当前不包含数据。下面哪个语句适合于完成此任务？ 3</w:t>
      </w:r>
      <w:r>
        <w:rPr>
          <w:rFonts w:ascii="宋体" w:hAnsi="宋体" w:eastAsia="宋体"/>
          <w:color w:val="000000"/>
          <w:sz w:val="18"/>
          <w:shd w:val="clear" w:color="auto" w:fill="C0C0C0"/>
        </w:rPr>
        <w:t>ALTER TABLE students ADD PRIMARY KEY student_id;</w:t>
      </w:r>
      <w:r>
        <w:br w:type="textWrapping"/>
      </w:r>
      <w:r>
        <w:rPr>
          <w:rFonts w:ascii="宋体" w:hAnsi="宋体" w:eastAsia="宋体"/>
          <w:color w:val="000000"/>
          <w:sz w:val="18"/>
          <w:shd w:val="clear" w:color="auto" w:fill="C0C0C0"/>
        </w:rPr>
        <w:t>ALTER TABLE student ADD CONSTRAINT PRIMARY KEY (student_id);</w:t>
      </w:r>
      <w:r>
        <w:br w:type="textWrapping"/>
      </w:r>
      <w:r>
        <w:rPr>
          <w:rFonts w:ascii="宋体" w:hAnsi="宋体" w:eastAsia="宋体"/>
          <w:color w:val="000000"/>
          <w:sz w:val="18"/>
          <w:highlight w:val="yellow"/>
        </w:rPr>
        <w:t xml:space="preserve">ALTER TABLE students ADD CONSTRAINT stud_id_pk PRIMARY KEY </w:t>
      </w:r>
      <w:r>
        <w:rPr>
          <w:rFonts w:ascii="宋体" w:hAnsi="宋体" w:eastAsia="宋体"/>
          <w:color w:val="000000"/>
          <w:sz w:val="18"/>
        </w:rPr>
        <w:t>(student_id);(*)</w:t>
      </w:r>
      <w:r>
        <w:br w:type="textWrapping"/>
      </w:r>
      <w:r>
        <w:rPr>
          <w:rFonts w:ascii="宋体" w:hAnsi="宋体" w:eastAsia="宋体"/>
          <w:color w:val="000000"/>
          <w:sz w:val="18"/>
          <w:shd w:val="clear" w:color="auto" w:fill="C0C0C0"/>
        </w:rPr>
        <w:t xml:space="preserve">ALTER TABLE students MODIFY CONSTRAINT stud_id_pk PRIMARY KEY </w:t>
      </w:r>
      <w:r>
        <w:rPr>
          <w:rFonts w:ascii="宋体" w:hAnsi="宋体" w:eastAsia="宋体"/>
          <w:color w:val="000000"/>
          <w:sz w:val="18"/>
        </w:rPr>
        <w:t>(student_id);</w:t>
      </w:r>
      <w:r>
        <w:br w:type="textWrapping"/>
      </w:r>
      <w:r>
        <w:rPr>
          <w:rFonts w:ascii="宋体" w:hAnsi="宋体" w:eastAsia="宋体"/>
          <w:color w:val="000000"/>
          <w:sz w:val="18"/>
          <w:shd w:val="clear" w:color="auto" w:fill="C0C0C0"/>
        </w:rPr>
        <w:t>ALTER TABLE students ADD CONSTRAINT stud_id_pk PRIMARY KEY student_id;</w:t>
      </w:r>
    </w:p>
    <w:p>
      <w:pPr>
        <w:autoSpaceDE w:val="0"/>
        <w:autoSpaceDN w:val="0"/>
        <w:spacing w:before="232" w:after="24" w:line="234" w:lineRule="exact"/>
      </w:pPr>
      <w:r>
        <w:rPr>
          <w:rFonts w:ascii="宋体" w:hAnsi="宋体" w:eastAsia="宋体"/>
          <w:color w:val="000000"/>
          <w:sz w:val="18"/>
        </w:rPr>
        <w:t>133. 下面有关表和视图的叙述中错误的是：3</w:t>
      </w:r>
      <w:r>
        <w:br w:type="textWrapping"/>
      </w:r>
      <w:r>
        <w:rPr>
          <w:rFonts w:ascii="宋体" w:hAnsi="宋体" w:eastAsia="宋体"/>
          <w:color w:val="000000"/>
          <w:sz w:val="18"/>
        </w:rPr>
        <w:t>视图的数据可以来自多个表</w:t>
      </w:r>
      <w:r>
        <w:br w:type="textWrapping"/>
      </w:r>
      <w:r>
        <w:rPr>
          <w:rFonts w:ascii="宋体" w:hAnsi="宋体" w:eastAsia="宋体"/>
          <w:color w:val="000000"/>
          <w:sz w:val="18"/>
        </w:rPr>
        <w:t>对视图的数据修改最终传递到基表</w:t>
      </w:r>
      <w:r>
        <w:br w:type="textWrapping"/>
      </w:r>
      <w:r>
        <w:rPr>
          <w:rFonts w:ascii="宋体" w:hAnsi="宋体" w:eastAsia="宋体"/>
          <w:color w:val="000000"/>
          <w:sz w:val="18"/>
        </w:rPr>
        <w:t>基表不存在，不能创建视图</w:t>
      </w:r>
      <w:r>
        <w:br w:type="textWrapping"/>
      </w:r>
      <w:r>
        <w:rPr>
          <w:rFonts w:ascii="宋体" w:hAnsi="宋体" w:eastAsia="宋体"/>
          <w:color w:val="000000"/>
          <w:sz w:val="18"/>
        </w:rPr>
        <w:t>删除视图不会影响基表的数据</w:t>
      </w:r>
    </w:p>
    <w:tbl>
      <w:tblPr>
        <w:tblStyle w:val="41"/>
        <w:tblW w:w="0" w:type="auto"/>
        <w:tblInd w:w="0" w:type="dxa"/>
        <w:tblLayout w:type="fixed"/>
        <w:tblCellMar>
          <w:top w:w="0" w:type="dxa"/>
          <w:left w:w="108" w:type="dxa"/>
          <w:bottom w:w="0" w:type="dxa"/>
          <w:right w:w="108" w:type="dxa"/>
        </w:tblCellMar>
      </w:tblPr>
      <w:tblGrid>
        <w:gridCol w:w="450"/>
        <w:gridCol w:w="3870"/>
      </w:tblGrid>
      <w:tr>
        <w:tblPrEx>
          <w:tblCellMar>
            <w:top w:w="0" w:type="dxa"/>
            <w:left w:w="108" w:type="dxa"/>
            <w:bottom w:w="0" w:type="dxa"/>
            <w:right w:w="108" w:type="dxa"/>
          </w:tblCellMar>
        </w:tblPrEx>
        <w:trPr>
          <w:trHeight w:val="468" w:hRule="exact"/>
        </w:trPr>
        <w:tc>
          <w:tcPr>
            <w:tcW w:w="450" w:type="dxa"/>
            <w:tcMar>
              <w:left w:w="0" w:type="dxa"/>
              <w:right w:w="0" w:type="dxa"/>
            </w:tcMar>
          </w:tcPr>
          <w:p>
            <w:pPr>
              <w:autoSpaceDE w:val="0"/>
              <w:autoSpaceDN w:val="0"/>
              <w:spacing w:before="260" w:after="0" w:line="180" w:lineRule="exact"/>
            </w:pPr>
            <w:r>
              <w:rPr>
                <w:rFonts w:ascii="宋体" w:hAnsi="宋体" w:eastAsia="宋体"/>
                <w:color w:val="000000"/>
                <w:sz w:val="18"/>
              </w:rPr>
              <w:t>134.</w:t>
            </w:r>
          </w:p>
        </w:tc>
        <w:tc>
          <w:tcPr>
            <w:tcW w:w="3870" w:type="dxa"/>
            <w:tcMar>
              <w:left w:w="0" w:type="dxa"/>
              <w:right w:w="0" w:type="dxa"/>
            </w:tcMar>
          </w:tcPr>
          <w:p>
            <w:pPr>
              <w:autoSpaceDE w:val="0"/>
              <w:autoSpaceDN w:val="0"/>
              <w:spacing w:before="260" w:after="0" w:line="180" w:lineRule="exact"/>
              <w:ind w:left="90" w:right="90"/>
            </w:pPr>
            <w:r>
              <w:rPr>
                <w:rFonts w:ascii="宋体" w:hAnsi="宋体" w:eastAsia="宋体"/>
                <w:color w:val="000000"/>
                <w:sz w:val="18"/>
              </w:rPr>
              <w:t>EJB 组件在什么地方执行？（ ）A</w:t>
            </w:r>
          </w:p>
        </w:tc>
      </w:tr>
    </w:tbl>
    <w:p>
      <w:pPr>
        <w:autoSpaceDE w:val="0"/>
        <w:autoSpaceDN w:val="0"/>
        <w:spacing w:before="26" w:after="144" w:line="180" w:lineRule="exact"/>
      </w:pPr>
      <w:r>
        <w:rPr>
          <w:rFonts w:ascii="宋体" w:hAnsi="宋体" w:eastAsia="宋体"/>
          <w:color w:val="000000"/>
          <w:sz w:val="18"/>
          <w:highlight w:val="yellow"/>
        </w:rPr>
        <w:t>A：EJB 容器</w:t>
      </w:r>
      <w:r>
        <w:rPr>
          <w:rFonts w:ascii="宋体" w:hAnsi="宋体" w:eastAsia="宋体"/>
          <w:color w:val="000000"/>
          <w:sz w:val="18"/>
          <w:shd w:val="clear" w:color="auto" w:fill="C0C0C0"/>
        </w:rPr>
        <w:t xml:space="preserve"> Ｂ： 以上都对 C：web 容器 Ｄ： 应用服务器</w:t>
      </w:r>
    </w:p>
    <w:tbl>
      <w:tblPr>
        <w:tblStyle w:val="41"/>
        <w:tblW w:w="0" w:type="auto"/>
        <w:tblInd w:w="0" w:type="dxa"/>
        <w:tblLayout w:type="fixed"/>
        <w:tblCellMar>
          <w:top w:w="0" w:type="dxa"/>
          <w:left w:w="108" w:type="dxa"/>
          <w:bottom w:w="0" w:type="dxa"/>
          <w:right w:w="108" w:type="dxa"/>
        </w:tblCellMar>
      </w:tblPr>
      <w:tblGrid>
        <w:gridCol w:w="450"/>
        <w:gridCol w:w="4770"/>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135.</w:t>
            </w:r>
          </w:p>
        </w:tc>
        <w:tc>
          <w:tcPr>
            <w:tcW w:w="4770"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在 Java 中，关于 final 关键字的说法正确的是（ ）C</w:t>
            </w:r>
          </w:p>
        </w:tc>
      </w:tr>
    </w:tbl>
    <w:p>
      <w:pPr>
        <w:autoSpaceDE w:val="0"/>
        <w:autoSpaceDN w:val="0"/>
        <w:spacing w:after="144" w:line="226" w:lineRule="exact"/>
      </w:pPr>
      <w:r>
        <w:rPr>
          <w:rFonts w:ascii="宋体" w:hAnsi="宋体" w:eastAsia="宋体"/>
          <w:color w:val="000000"/>
          <w:sz w:val="18"/>
          <w:shd w:val="clear" w:color="auto" w:fill="C0C0C0"/>
        </w:rPr>
        <w:t>A：如果修饰方法，则该方法能在子类中被覆盖</w:t>
      </w:r>
      <w:r>
        <w:br w:type="textWrapping"/>
      </w:r>
      <w:r>
        <w:rPr>
          <w:rFonts w:ascii="宋体" w:hAnsi="宋体" w:eastAsia="宋体"/>
          <w:color w:val="000000"/>
          <w:sz w:val="18"/>
          <w:shd w:val="clear" w:color="auto" w:fill="C0C0C0"/>
        </w:rPr>
        <w:t>B：如果修饰类，则该类只能被一个子类继承</w:t>
      </w:r>
      <w:r>
        <w:br w:type="textWrapping"/>
      </w:r>
      <w:r>
        <w:rPr>
          <w:rFonts w:ascii="宋体" w:hAnsi="宋体" w:eastAsia="宋体"/>
          <w:color w:val="000000"/>
          <w:sz w:val="18"/>
          <w:highlight w:val="yellow"/>
        </w:rPr>
        <w:t>C：如果修饰变量，则一旦赋了值，就等同一个常量</w:t>
      </w:r>
      <w:r>
        <w:br w:type="textWrapping"/>
      </w:r>
      <w:r>
        <w:rPr>
          <w:rFonts w:ascii="宋体" w:hAnsi="宋体" w:eastAsia="宋体"/>
          <w:color w:val="000000"/>
          <w:sz w:val="18"/>
          <w:shd w:val="clear" w:color="auto" w:fill="C0C0C0"/>
        </w:rPr>
        <w:t>D：如果修饰方法，则该方法所在的类不能被继承</w:t>
      </w:r>
    </w:p>
    <w:tbl>
      <w:tblPr>
        <w:tblStyle w:val="41"/>
        <w:tblW w:w="0" w:type="auto"/>
        <w:tblInd w:w="0" w:type="dxa"/>
        <w:tblLayout w:type="fixed"/>
        <w:tblCellMar>
          <w:top w:w="0" w:type="dxa"/>
          <w:left w:w="108" w:type="dxa"/>
          <w:bottom w:w="0" w:type="dxa"/>
          <w:right w:w="108" w:type="dxa"/>
        </w:tblCellMar>
      </w:tblPr>
      <w:tblGrid>
        <w:gridCol w:w="450"/>
        <w:gridCol w:w="406"/>
        <w:gridCol w:w="1348"/>
        <w:gridCol w:w="1352"/>
        <w:gridCol w:w="2562"/>
        <w:gridCol w:w="4736"/>
      </w:tblGrid>
      <w:tr>
        <w:tblPrEx>
          <w:tblCellMar>
            <w:top w:w="0" w:type="dxa"/>
            <w:left w:w="108" w:type="dxa"/>
            <w:bottom w:w="0" w:type="dxa"/>
            <w:right w:w="108" w:type="dxa"/>
          </w:tblCellMar>
        </w:tblPrEx>
        <w:trPr>
          <w:trHeight w:val="348"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136.</w:t>
            </w:r>
          </w:p>
        </w:tc>
        <w:tc>
          <w:tcPr>
            <w:tcW w:w="5668" w:type="dxa"/>
            <w:gridSpan w:val="4"/>
            <w:tcMar>
              <w:left w:w="0" w:type="dxa"/>
              <w:right w:w="0" w:type="dxa"/>
            </w:tcMar>
          </w:tcPr>
          <w:p>
            <w:pPr>
              <w:autoSpaceDE w:val="0"/>
              <w:autoSpaceDN w:val="0"/>
              <w:spacing w:before="144" w:after="0" w:line="180" w:lineRule="exact"/>
              <w:jc w:val="center"/>
            </w:pPr>
            <w:r>
              <w:rPr>
                <w:rFonts w:ascii="宋体" w:hAnsi="宋体" w:eastAsia="宋体"/>
                <w:color w:val="000000"/>
                <w:sz w:val="18"/>
              </w:rPr>
              <w:t>对于一个软件防火墙产品，“侦测到黑名单请求后发送警报”是一个（</w:t>
            </w:r>
          </w:p>
        </w:tc>
        <w:tc>
          <w:tcPr>
            <w:tcW w:w="4736"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）需求。B</w:t>
            </w:r>
          </w:p>
        </w:tc>
      </w:tr>
      <w:tr>
        <w:tblPrEx>
          <w:tblCellMar>
            <w:top w:w="0" w:type="dxa"/>
            <w:left w:w="108" w:type="dxa"/>
            <w:bottom w:w="0" w:type="dxa"/>
            <w:right w:w="108" w:type="dxa"/>
          </w:tblCellMar>
        </w:tblPrEx>
        <w:trPr>
          <w:trHeight w:val="232" w:hRule="exact"/>
        </w:trPr>
        <w:tc>
          <w:tcPr>
            <w:tcW w:w="856" w:type="dxa"/>
            <w:gridSpan w:val="2"/>
            <w:tcBorders>
              <w:right w:val="single" w:color="C0C0C0" w:sz="36" w:space="0"/>
            </w:tcBorders>
            <w:tcMar>
              <w:left w:w="0" w:type="dxa"/>
              <w:right w:w="0" w:type="dxa"/>
            </w:tcMar>
          </w:tcPr>
          <w:p>
            <w:pPr>
              <w:autoSpaceDE w:val="0"/>
              <w:autoSpaceDN w:val="0"/>
              <w:spacing w:before="28" w:after="0" w:line="180" w:lineRule="exact"/>
              <w:jc w:val="center"/>
            </w:pPr>
            <w:r>
              <w:rPr>
                <w:rFonts w:ascii="宋体" w:hAnsi="宋体" w:eastAsia="宋体"/>
                <w:color w:val="000000"/>
                <w:sz w:val="18"/>
                <w:shd w:val="clear" w:color="auto" w:fill="C0C0C0"/>
              </w:rPr>
              <w:t>A：安全性</w:t>
            </w:r>
          </w:p>
        </w:tc>
        <w:tc>
          <w:tcPr>
            <w:tcW w:w="1348" w:type="dxa"/>
            <w:tcBorders>
              <w:left w:val="single" w:color="C0C0C0" w:sz="36" w:space="0"/>
              <w:right w:val="single" w:color="C0C0C0" w:sz="36" w:space="0"/>
            </w:tcBorders>
            <w:tcMar>
              <w:left w:w="0" w:type="dxa"/>
              <w:right w:w="0" w:type="dxa"/>
            </w:tcMar>
          </w:tcPr>
          <w:p>
            <w:pPr>
              <w:autoSpaceDE w:val="0"/>
              <w:autoSpaceDN w:val="0"/>
              <w:spacing w:before="28" w:after="0" w:line="180" w:lineRule="exact"/>
              <w:jc w:val="right"/>
            </w:pPr>
            <w:r>
              <w:rPr>
                <w:rFonts w:ascii="宋体" w:hAnsi="宋体" w:eastAsia="宋体"/>
                <w:color w:val="000000"/>
                <w:sz w:val="18"/>
                <w:shd w:val="clear" w:color="auto" w:fill="C0C0C0"/>
              </w:rPr>
              <w:t>Ｂ：</w:t>
            </w:r>
            <w:r>
              <w:rPr>
                <w:rFonts w:ascii="宋体" w:hAnsi="宋体" w:eastAsia="宋体"/>
                <w:color w:val="000000"/>
                <w:sz w:val="18"/>
                <w:highlight w:val="yellow"/>
              </w:rPr>
              <w:t>功能</w:t>
            </w:r>
          </w:p>
        </w:tc>
        <w:tc>
          <w:tcPr>
            <w:tcW w:w="1352" w:type="dxa"/>
            <w:tcBorders>
              <w:left w:val="single" w:color="C0C0C0" w:sz="36" w:space="0"/>
              <w:right w:val="single" w:color="C0C0C0" w:sz="36" w:space="0"/>
            </w:tcBorders>
            <w:tcMar>
              <w:left w:w="0" w:type="dxa"/>
              <w:right w:w="0" w:type="dxa"/>
            </w:tcMar>
          </w:tcPr>
          <w:p>
            <w:pPr>
              <w:autoSpaceDE w:val="0"/>
              <w:autoSpaceDN w:val="0"/>
              <w:spacing w:before="28" w:after="0" w:line="180" w:lineRule="exact"/>
              <w:ind w:left="4" w:right="4"/>
              <w:jc w:val="right"/>
            </w:pPr>
            <w:r>
              <w:rPr>
                <w:rFonts w:ascii="宋体" w:hAnsi="宋体" w:eastAsia="宋体"/>
                <w:color w:val="000000"/>
                <w:sz w:val="18"/>
              </w:rPr>
              <w:t>C：性能</w:t>
            </w:r>
          </w:p>
        </w:tc>
        <w:tc>
          <w:tcPr>
            <w:tcW w:w="7298" w:type="dxa"/>
            <w:gridSpan w:val="2"/>
            <w:tcBorders>
              <w:left w:val="single" w:color="C0C0C0" w:sz="36" w:space="0"/>
            </w:tcBorders>
            <w:tcMar>
              <w:left w:w="0" w:type="dxa"/>
              <w:right w:w="0" w:type="dxa"/>
            </w:tcMar>
          </w:tcPr>
          <w:p>
            <w:pPr>
              <w:autoSpaceDE w:val="0"/>
              <w:autoSpaceDN w:val="0"/>
              <w:spacing w:before="28" w:after="0" w:line="180" w:lineRule="exact"/>
              <w:ind w:left="718" w:right="718"/>
            </w:pPr>
            <w:r>
              <w:rPr>
                <w:rFonts w:ascii="宋体" w:hAnsi="宋体" w:eastAsia="宋体"/>
                <w:color w:val="000000"/>
                <w:sz w:val="18"/>
              </w:rPr>
              <w:t>Ｄ：可用性</w:t>
            </w:r>
          </w:p>
        </w:tc>
      </w:tr>
      <w:tr>
        <w:tblPrEx>
          <w:tblCellMar>
            <w:top w:w="0" w:type="dxa"/>
            <w:left w:w="108" w:type="dxa"/>
            <w:bottom w:w="0" w:type="dxa"/>
            <w:right w:w="108" w:type="dxa"/>
          </w:tblCellMar>
        </w:tblPrEx>
        <w:trPr>
          <w:trHeight w:val="468" w:hRule="exact"/>
        </w:trPr>
        <w:tc>
          <w:tcPr>
            <w:tcW w:w="450" w:type="dxa"/>
            <w:tcMar>
              <w:left w:w="0" w:type="dxa"/>
              <w:right w:w="0" w:type="dxa"/>
            </w:tcMar>
          </w:tcPr>
          <w:p>
            <w:pPr>
              <w:autoSpaceDE w:val="0"/>
              <w:autoSpaceDN w:val="0"/>
              <w:spacing w:before="262" w:after="0" w:line="180" w:lineRule="exact"/>
            </w:pPr>
            <w:r>
              <w:rPr>
                <w:rFonts w:ascii="宋体" w:hAnsi="宋体" w:eastAsia="宋体"/>
                <w:color w:val="000000"/>
                <w:sz w:val="18"/>
              </w:rPr>
              <w:t>137.</w:t>
            </w:r>
          </w:p>
        </w:tc>
        <w:tc>
          <w:tcPr>
            <w:tcW w:w="10404" w:type="dxa"/>
            <w:gridSpan w:val="5"/>
            <w:tcMar>
              <w:left w:w="0" w:type="dxa"/>
              <w:right w:w="0" w:type="dxa"/>
            </w:tcMar>
          </w:tcPr>
          <w:p>
            <w:pPr>
              <w:autoSpaceDE w:val="0"/>
              <w:autoSpaceDN w:val="0"/>
              <w:spacing w:before="262" w:after="0" w:line="180" w:lineRule="exact"/>
              <w:jc w:val="center"/>
            </w:pPr>
            <w:r>
              <w:rPr>
                <w:rFonts w:ascii="宋体" w:hAnsi="宋体" w:eastAsia="宋体"/>
                <w:color w:val="000000"/>
                <w:sz w:val="18"/>
              </w:rPr>
              <w:t>从 ORACLE 数据库月薪记录表 month_income(月薪字段为 mon_salary)中取出 2010 年(year)年输入大于 15 万、存在手机号码</w:t>
            </w:r>
          </w:p>
        </w:tc>
      </w:tr>
    </w:tbl>
    <w:p>
      <w:pPr>
        <w:autoSpaceDE w:val="0"/>
        <w:autoSpaceDN w:val="0"/>
        <w:spacing w:after="28" w:line="230" w:lineRule="exact"/>
      </w:pPr>
      <w:r>
        <w:rPr>
          <w:rFonts w:ascii="宋体" w:hAnsi="宋体" w:eastAsia="宋体"/>
          <w:color w:val="000000"/>
          <w:sz w:val="18"/>
        </w:rPr>
        <w:t>（moblie_no）的员工姓名(emo_name)及其对应年收入，如下 SQL（）D</w:t>
      </w:r>
      <w:r>
        <w:br w:type="textWrapping"/>
      </w:r>
      <w:r>
        <w:rPr>
          <w:rFonts w:ascii="宋体" w:hAnsi="宋体" w:eastAsia="宋体"/>
          <w:color w:val="000000"/>
          <w:sz w:val="18"/>
          <w:shd w:val="clear" w:color="auto" w:fill="C0C0C0"/>
        </w:rPr>
        <w:t xml:space="preserve">A：select emp_name,sum(mon_salary) from month_income where mobile_no is not null and year = 2010 and sum(mon_salary)&gt;150000;B：select emp_name,count(mon_salary) from month_income where mobile_no is not null and year = 2010 group by emp_name </w:t>
      </w:r>
      <w:r>
        <w:rPr>
          <w:rFonts w:ascii="宋体" w:hAnsi="宋体" w:eastAsia="宋体"/>
          <w:color w:val="000000"/>
          <w:sz w:val="18"/>
        </w:rPr>
        <w:t>havingcount(mon_salary)&gt;150000;</w:t>
      </w:r>
      <w:r>
        <w:br w:type="textWrapping"/>
      </w:r>
      <w:r>
        <w:rPr>
          <w:rFonts w:ascii="宋体" w:hAnsi="宋体" w:eastAsia="宋体"/>
          <w:color w:val="000000"/>
          <w:sz w:val="18"/>
          <w:shd w:val="clear" w:color="auto" w:fill="C0C0C0"/>
        </w:rPr>
        <w:t>C：select emp_name,sum(mon_salary) from month_income where mobile_no is not null and year = 2010 group by emp_name and</w:t>
      </w:r>
      <w:r>
        <w:rPr>
          <w:rFonts w:ascii="宋体" w:hAnsi="宋体" w:eastAsia="宋体"/>
          <w:color w:val="000000"/>
          <w:sz w:val="18"/>
        </w:rPr>
        <w:t>sum(mon_salary)&gt;150000;</w:t>
      </w:r>
      <w:r>
        <w:br w:type="textWrapping"/>
      </w:r>
      <w:r>
        <w:rPr>
          <w:rFonts w:ascii="宋体" w:hAnsi="宋体" w:eastAsia="宋体"/>
          <w:color w:val="000000"/>
          <w:sz w:val="18"/>
          <w:highlight w:val="yellow"/>
        </w:rPr>
        <w:t xml:space="preserve">D：select emp_name,sum(mon_salary) from month_income where mobile_no is not null and year = 2010 group by emp_name </w:t>
      </w:r>
      <w:r>
        <w:rPr>
          <w:rFonts w:ascii="宋体" w:hAnsi="宋体" w:eastAsia="宋体"/>
          <w:color w:val="000000"/>
          <w:sz w:val="18"/>
        </w:rPr>
        <w:t>havingsum(mon_salary)&gt;150000;</w:t>
      </w:r>
    </w:p>
    <w:tbl>
      <w:tblPr>
        <w:tblStyle w:val="41"/>
        <w:tblW w:w="0" w:type="auto"/>
        <w:tblInd w:w="0" w:type="dxa"/>
        <w:tblLayout w:type="fixed"/>
        <w:tblCellMar>
          <w:top w:w="0" w:type="dxa"/>
          <w:left w:w="108" w:type="dxa"/>
          <w:bottom w:w="0" w:type="dxa"/>
          <w:right w:w="108" w:type="dxa"/>
        </w:tblCellMar>
      </w:tblPr>
      <w:tblGrid>
        <w:gridCol w:w="450"/>
        <w:gridCol w:w="4770"/>
      </w:tblGrid>
      <w:tr>
        <w:tblPrEx>
          <w:tblCellMar>
            <w:top w:w="0" w:type="dxa"/>
            <w:left w:w="108" w:type="dxa"/>
            <w:bottom w:w="0" w:type="dxa"/>
            <w:right w:w="108" w:type="dxa"/>
          </w:tblCellMar>
        </w:tblPrEx>
        <w:trPr>
          <w:trHeight w:val="468" w:hRule="exact"/>
        </w:trPr>
        <w:tc>
          <w:tcPr>
            <w:tcW w:w="450" w:type="dxa"/>
            <w:tcMar>
              <w:left w:w="0" w:type="dxa"/>
              <w:right w:w="0" w:type="dxa"/>
            </w:tcMar>
          </w:tcPr>
          <w:p>
            <w:pPr>
              <w:autoSpaceDE w:val="0"/>
              <w:autoSpaceDN w:val="0"/>
              <w:spacing w:before="260" w:after="0" w:line="180" w:lineRule="exact"/>
            </w:pPr>
            <w:r>
              <w:rPr>
                <w:rFonts w:ascii="宋体" w:hAnsi="宋体" w:eastAsia="宋体"/>
                <w:color w:val="000000"/>
                <w:sz w:val="18"/>
              </w:rPr>
              <w:t>138.</w:t>
            </w:r>
          </w:p>
        </w:tc>
        <w:tc>
          <w:tcPr>
            <w:tcW w:w="4770" w:type="dxa"/>
            <w:tcMar>
              <w:left w:w="0" w:type="dxa"/>
              <w:right w:w="0" w:type="dxa"/>
            </w:tcMar>
          </w:tcPr>
          <w:p>
            <w:pPr>
              <w:autoSpaceDE w:val="0"/>
              <w:autoSpaceDN w:val="0"/>
              <w:spacing w:before="260" w:after="0" w:line="180" w:lineRule="exact"/>
              <w:ind w:left="90" w:right="90"/>
            </w:pPr>
            <w:r>
              <w:rPr>
                <w:rFonts w:ascii="宋体" w:hAnsi="宋体" w:eastAsia="宋体"/>
                <w:color w:val="000000"/>
                <w:sz w:val="18"/>
              </w:rPr>
              <w:t>用 TRUNCATE 和 DELETE 语句删除表中数据的区别？（）B</w:t>
            </w:r>
          </w:p>
        </w:tc>
      </w:tr>
    </w:tbl>
    <w:p>
      <w:pPr>
        <w:autoSpaceDE w:val="0"/>
        <w:autoSpaceDN w:val="0"/>
        <w:spacing w:after="142" w:line="224" w:lineRule="exact"/>
      </w:pPr>
      <w:r>
        <w:rPr>
          <w:rFonts w:ascii="宋体" w:hAnsi="宋体" w:eastAsia="宋体"/>
          <w:color w:val="000000"/>
          <w:sz w:val="18"/>
          <w:shd w:val="clear" w:color="auto" w:fill="C0C0C0"/>
        </w:rPr>
        <w:t>A：TRUNCATE 命令记录日志</w:t>
      </w:r>
      <w:r>
        <w:br w:type="textWrapping"/>
      </w:r>
      <w:r>
        <w:rPr>
          <w:rFonts w:ascii="宋体" w:hAnsi="宋体" w:eastAsia="宋体"/>
          <w:color w:val="000000"/>
          <w:sz w:val="18"/>
          <w:highlight w:val="yellow"/>
        </w:rPr>
        <w:t>B：TRUNCATE 命令不记录日志</w:t>
      </w:r>
      <w:r>
        <w:br w:type="textWrapping"/>
      </w:r>
      <w:r>
        <w:rPr>
          <w:rFonts w:ascii="宋体" w:hAnsi="宋体" w:eastAsia="宋体"/>
          <w:color w:val="000000"/>
          <w:sz w:val="18"/>
          <w:shd w:val="clear" w:color="auto" w:fill="C0C0C0"/>
        </w:rPr>
        <w:t>C：DELETE 命令不记录日志</w:t>
      </w:r>
    </w:p>
    <w:tbl>
      <w:tblPr>
        <w:tblStyle w:val="41"/>
        <w:tblW w:w="0" w:type="auto"/>
        <w:tblInd w:w="0" w:type="dxa"/>
        <w:tblLayout w:type="fixed"/>
        <w:tblCellMar>
          <w:top w:w="0" w:type="dxa"/>
          <w:left w:w="108" w:type="dxa"/>
          <w:bottom w:w="0" w:type="dxa"/>
          <w:right w:w="108" w:type="dxa"/>
        </w:tblCellMar>
      </w:tblPr>
      <w:tblGrid>
        <w:gridCol w:w="450"/>
        <w:gridCol w:w="8538"/>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139.</w:t>
            </w:r>
          </w:p>
        </w:tc>
        <w:tc>
          <w:tcPr>
            <w:tcW w:w="8538"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&lt;jsp:forward&gt;和 HttpServletResponse.sendRedirect()之间的主要区别在于（）C</w:t>
            </w:r>
          </w:p>
        </w:tc>
      </w:tr>
    </w:tbl>
    <w:p>
      <w:pPr>
        <w:autoSpaceDE w:val="0"/>
        <w:autoSpaceDN w:val="0"/>
        <w:spacing w:after="144" w:line="226" w:lineRule="exact"/>
      </w:pPr>
      <w:r>
        <w:rPr>
          <w:rFonts w:ascii="宋体" w:hAnsi="宋体" w:eastAsia="宋体"/>
          <w:color w:val="000000"/>
          <w:sz w:val="18"/>
          <w:shd w:val="clear" w:color="auto" w:fill="C0C0C0"/>
        </w:rPr>
        <w:t>A：以上都不对</w:t>
      </w:r>
      <w:r>
        <w:br w:type="textWrapping"/>
      </w:r>
      <w:r>
        <w:rPr>
          <w:rFonts w:ascii="宋体" w:hAnsi="宋体" w:eastAsia="宋体"/>
          <w:color w:val="000000"/>
          <w:sz w:val="18"/>
          <w:shd w:val="clear" w:color="auto" w:fill="C0C0C0"/>
        </w:rPr>
        <w:t>B：两个方法是一样的</w:t>
      </w:r>
      <w:r>
        <w:br w:type="textWrapping"/>
      </w:r>
      <w:r>
        <w:rPr>
          <w:rFonts w:ascii="宋体" w:hAnsi="宋体" w:eastAsia="宋体"/>
          <w:color w:val="000000"/>
          <w:sz w:val="18"/>
          <w:highlight w:val="yellow"/>
        </w:rPr>
        <w:t>C：forward 执行在服务器端而 sendRedirect()执行在客户端</w:t>
      </w:r>
      <w:r>
        <w:br w:type="textWrapping"/>
      </w:r>
      <w:r>
        <w:rPr>
          <w:rFonts w:ascii="宋体" w:hAnsi="宋体" w:eastAsia="宋体"/>
          <w:color w:val="000000"/>
          <w:sz w:val="18"/>
          <w:shd w:val="clear" w:color="auto" w:fill="C0C0C0"/>
        </w:rPr>
        <w:t>D：forward 执行在客户端而 sendRedirect()执行在服务器端</w:t>
      </w:r>
    </w:p>
    <w:tbl>
      <w:tblPr>
        <w:tblStyle w:val="41"/>
        <w:tblW w:w="0" w:type="auto"/>
        <w:tblInd w:w="0" w:type="dxa"/>
        <w:tblLayout w:type="fixed"/>
        <w:tblCellMar>
          <w:top w:w="0" w:type="dxa"/>
          <w:left w:w="108" w:type="dxa"/>
          <w:bottom w:w="0" w:type="dxa"/>
          <w:right w:w="108" w:type="dxa"/>
        </w:tblCellMar>
      </w:tblPr>
      <w:tblGrid>
        <w:gridCol w:w="450"/>
        <w:gridCol w:w="8426"/>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140.</w:t>
            </w:r>
          </w:p>
        </w:tc>
        <w:tc>
          <w:tcPr>
            <w:tcW w:w="8426"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分支覆盖（）覆盖所有可能的分支，基本路径覆盖（）覆盖所有可能的路径（）</w:t>
            </w:r>
          </w:p>
        </w:tc>
      </w:tr>
    </w:tbl>
    <w:p>
      <w:pPr>
        <w:autoSpaceDE w:val="0"/>
        <w:autoSpaceDN w:val="0"/>
        <w:spacing w:after="0" w:line="220" w:lineRule="exact"/>
      </w:pPr>
      <w:r>
        <w:rPr>
          <w:rFonts w:ascii="宋体" w:hAnsi="宋体" w:eastAsia="宋体"/>
          <w:color w:val="000000"/>
          <w:sz w:val="18"/>
          <w:shd w:val="clear" w:color="auto" w:fill="C0C0C0"/>
        </w:rPr>
        <w:t>A：不能，可以</w:t>
      </w:r>
      <w:r>
        <w:br w:type="textWrapping"/>
      </w:r>
      <w:r>
        <w:rPr>
          <w:rFonts w:ascii="宋体" w:hAnsi="宋体" w:eastAsia="宋体"/>
          <w:color w:val="000000"/>
          <w:sz w:val="18"/>
          <w:shd w:val="clear" w:color="auto" w:fill="C0C0C0"/>
        </w:rPr>
        <w:t>B：不能，不能</w:t>
      </w:r>
    </w:p>
    <w:p>
      <w:pPr>
        <w:sectPr>
          <w:pgSz w:w="12240" w:h="15840"/>
          <w:pgMar w:top="502" w:right="610"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142" w:line="234" w:lineRule="exact"/>
      </w:pPr>
      <w:r>
        <w:rPr>
          <w:rFonts w:ascii="宋体" w:hAnsi="宋体" w:eastAsia="宋体"/>
          <w:color w:val="000000"/>
          <w:sz w:val="18"/>
          <w:shd w:val="clear" w:color="auto" w:fill="C0C0C0"/>
        </w:rPr>
        <w:t>C：可以，不能</w:t>
      </w:r>
      <w:r>
        <w:br w:type="textWrapping"/>
      </w:r>
      <w:r>
        <w:rPr>
          <w:rFonts w:ascii="宋体" w:hAnsi="宋体" w:eastAsia="宋体"/>
          <w:color w:val="000000"/>
          <w:sz w:val="18"/>
          <w:shd w:val="clear" w:color="auto" w:fill="C0C0C0"/>
        </w:rPr>
        <w:t>D：可以，可以</w:t>
      </w:r>
    </w:p>
    <w:tbl>
      <w:tblPr>
        <w:tblStyle w:val="41"/>
        <w:tblW w:w="0" w:type="auto"/>
        <w:tblInd w:w="0" w:type="dxa"/>
        <w:tblLayout w:type="fixed"/>
        <w:tblCellMar>
          <w:top w:w="0" w:type="dxa"/>
          <w:left w:w="108" w:type="dxa"/>
          <w:bottom w:w="0" w:type="dxa"/>
          <w:right w:w="108" w:type="dxa"/>
        </w:tblCellMar>
      </w:tblPr>
      <w:tblGrid>
        <w:gridCol w:w="450"/>
        <w:gridCol w:w="6802"/>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2" w:after="0" w:line="180" w:lineRule="exact"/>
            </w:pPr>
            <w:r>
              <w:rPr>
                <w:rFonts w:ascii="宋体" w:hAnsi="宋体" w:eastAsia="宋体"/>
                <w:color w:val="000000"/>
                <w:sz w:val="18"/>
              </w:rPr>
              <w:t>141.</w:t>
            </w:r>
          </w:p>
        </w:tc>
        <w:tc>
          <w:tcPr>
            <w:tcW w:w="6802" w:type="dxa"/>
            <w:tcMar>
              <w:left w:w="0" w:type="dxa"/>
              <w:right w:w="0" w:type="dxa"/>
            </w:tcMar>
          </w:tcPr>
          <w:p>
            <w:pPr>
              <w:autoSpaceDE w:val="0"/>
              <w:autoSpaceDN w:val="0"/>
              <w:spacing w:before="142" w:after="0" w:line="180" w:lineRule="exact"/>
              <w:ind w:left="90" w:right="90"/>
            </w:pPr>
            <w:r>
              <w:rPr>
                <w:rFonts w:ascii="宋体" w:hAnsi="宋体" w:eastAsia="宋体"/>
                <w:color w:val="000000"/>
                <w:sz w:val="18"/>
              </w:rPr>
              <w:t>自动化测试的“数据驱动”指的是（）D</w:t>
            </w:r>
          </w:p>
        </w:tc>
      </w:tr>
    </w:tbl>
    <w:p>
      <w:pPr>
        <w:autoSpaceDE w:val="0"/>
        <w:autoSpaceDN w:val="0"/>
        <w:spacing w:after="144" w:line="226" w:lineRule="exact"/>
      </w:pPr>
      <w:r>
        <w:rPr>
          <w:rFonts w:ascii="宋体" w:hAnsi="宋体" w:eastAsia="宋体"/>
          <w:color w:val="000000"/>
          <w:sz w:val="18"/>
          <w:shd w:val="clear" w:color="auto" w:fill="C0C0C0"/>
        </w:rPr>
        <w:t>A：由脚本驱动数据进行测试</w:t>
      </w:r>
      <w:r>
        <w:br w:type="textWrapping"/>
      </w:r>
      <w:r>
        <w:rPr>
          <w:rFonts w:ascii="宋体" w:hAnsi="宋体" w:eastAsia="宋体"/>
          <w:color w:val="000000"/>
          <w:sz w:val="18"/>
          <w:shd w:val="clear" w:color="auto" w:fill="C0C0C0"/>
        </w:rPr>
        <w:t>B：为特定数据编写的驱动测试</w:t>
      </w:r>
      <w:r>
        <w:br w:type="textWrapping"/>
      </w:r>
      <w:r>
        <w:rPr>
          <w:rFonts w:ascii="宋体" w:hAnsi="宋体" w:eastAsia="宋体"/>
          <w:color w:val="000000"/>
          <w:sz w:val="18"/>
          <w:shd w:val="clear" w:color="auto" w:fill="C0C0C0"/>
        </w:rPr>
        <w:t>C：数字化的驱动程序</w:t>
      </w:r>
      <w:r>
        <w:br w:type="textWrapping"/>
      </w:r>
      <w:r>
        <w:rPr>
          <w:rFonts w:ascii="宋体" w:hAnsi="宋体" w:eastAsia="宋体"/>
          <w:color w:val="000000"/>
          <w:sz w:val="18"/>
          <w:highlight w:val="yellow"/>
        </w:rPr>
        <w:t>D：脚本使用数据表中的数据作为参数循环执行</w:t>
      </w:r>
    </w:p>
    <w:tbl>
      <w:tblPr>
        <w:tblStyle w:val="41"/>
        <w:tblW w:w="0" w:type="auto"/>
        <w:tblInd w:w="0" w:type="dxa"/>
        <w:tblLayout w:type="fixed"/>
        <w:tblCellMar>
          <w:top w:w="0" w:type="dxa"/>
          <w:left w:w="108" w:type="dxa"/>
          <w:bottom w:w="0" w:type="dxa"/>
          <w:right w:w="108" w:type="dxa"/>
        </w:tblCellMar>
      </w:tblPr>
      <w:tblGrid>
        <w:gridCol w:w="450"/>
        <w:gridCol w:w="6442"/>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142.</w:t>
            </w:r>
          </w:p>
        </w:tc>
        <w:tc>
          <w:tcPr>
            <w:tcW w:w="6442"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运用正交设计法可以覆盖（）C</w:t>
            </w:r>
          </w:p>
        </w:tc>
      </w:tr>
    </w:tbl>
    <w:p>
      <w:pPr>
        <w:autoSpaceDE w:val="0"/>
        <w:autoSpaceDN w:val="0"/>
        <w:spacing w:after="142" w:line="226" w:lineRule="exact"/>
      </w:pPr>
      <w:r>
        <w:rPr>
          <w:rFonts w:ascii="宋体" w:hAnsi="宋体" w:eastAsia="宋体"/>
          <w:color w:val="000000"/>
          <w:sz w:val="18"/>
          <w:shd w:val="clear" w:color="auto" w:fill="C0C0C0"/>
        </w:rPr>
        <w:t>A：所有数据流</w:t>
      </w:r>
      <w:r>
        <w:br w:type="textWrapping"/>
      </w:r>
      <w:r>
        <w:rPr>
          <w:rFonts w:ascii="宋体" w:hAnsi="宋体" w:eastAsia="宋体"/>
          <w:color w:val="000000"/>
          <w:sz w:val="18"/>
          <w:shd w:val="clear" w:color="auto" w:fill="C0C0C0"/>
        </w:rPr>
        <w:t>B：所有逻辑分支</w:t>
      </w:r>
      <w:r>
        <w:br w:type="textWrapping"/>
      </w:r>
      <w:r>
        <w:rPr>
          <w:rFonts w:ascii="宋体" w:hAnsi="宋体" w:eastAsia="宋体"/>
          <w:color w:val="000000"/>
          <w:sz w:val="18"/>
          <w:highlight w:val="yellow"/>
        </w:rPr>
        <w:t>C：所有因素之间的组合</w:t>
      </w:r>
      <w:r>
        <w:br w:type="textWrapping"/>
      </w:r>
      <w:r>
        <w:rPr>
          <w:rFonts w:ascii="宋体" w:hAnsi="宋体" w:eastAsia="宋体"/>
          <w:color w:val="000000"/>
          <w:sz w:val="18"/>
          <w:shd w:val="clear" w:color="auto" w:fill="C0C0C0"/>
        </w:rPr>
        <w:t>D：任意两个因素之间的组合</w:t>
      </w:r>
    </w:p>
    <w:tbl>
      <w:tblPr>
        <w:tblStyle w:val="41"/>
        <w:tblW w:w="0" w:type="auto"/>
        <w:tblInd w:w="0" w:type="dxa"/>
        <w:tblLayout w:type="fixed"/>
        <w:tblCellMar>
          <w:top w:w="0" w:type="dxa"/>
          <w:left w:w="108" w:type="dxa"/>
          <w:bottom w:w="0" w:type="dxa"/>
          <w:right w:w="108" w:type="dxa"/>
        </w:tblCellMar>
      </w:tblPr>
      <w:tblGrid>
        <w:gridCol w:w="450"/>
        <w:gridCol w:w="6524"/>
        <w:gridCol w:w="2030"/>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143.</w:t>
            </w:r>
          </w:p>
        </w:tc>
        <w:tc>
          <w:tcPr>
            <w:tcW w:w="6524" w:type="dxa"/>
            <w:tcMar>
              <w:left w:w="0" w:type="dxa"/>
              <w:right w:w="0" w:type="dxa"/>
            </w:tcMar>
          </w:tcPr>
          <w:p>
            <w:pPr>
              <w:autoSpaceDE w:val="0"/>
              <w:autoSpaceDN w:val="0"/>
              <w:spacing w:before="144" w:after="0" w:line="180" w:lineRule="exact"/>
              <w:jc w:val="center"/>
            </w:pPr>
            <w:r>
              <w:rPr>
                <w:rFonts w:ascii="宋体" w:hAnsi="宋体" w:eastAsia="宋体"/>
                <w:color w:val="000000"/>
                <w:sz w:val="18"/>
              </w:rPr>
              <w:t>使用纯粹的等价类分析法，在划分了等价类后，对于每个等价类需要取（）个值</w:t>
            </w:r>
          </w:p>
        </w:tc>
        <w:tc>
          <w:tcPr>
            <w:tcW w:w="2030" w:type="dxa"/>
            <w:tcMar>
              <w:left w:w="0" w:type="dxa"/>
              <w:right w:w="0" w:type="dxa"/>
            </w:tcMar>
          </w:tcPr>
          <w:p>
            <w:pPr>
              <w:autoSpaceDE w:val="0"/>
              <w:autoSpaceDN w:val="0"/>
              <w:spacing w:before="144" w:after="0" w:line="180" w:lineRule="exact"/>
              <w:ind w:left="134" w:right="134"/>
            </w:pPr>
            <w:r>
              <w:rPr>
                <w:rFonts w:ascii="宋体" w:hAnsi="宋体" w:eastAsia="宋体"/>
                <w:color w:val="000000"/>
                <w:sz w:val="18"/>
              </w:rPr>
              <w:t>D</w:t>
            </w:r>
          </w:p>
        </w:tc>
      </w:tr>
    </w:tbl>
    <w:p>
      <w:pPr>
        <w:autoSpaceDE w:val="0"/>
        <w:autoSpaceDN w:val="0"/>
        <w:spacing w:after="144" w:line="226" w:lineRule="exact"/>
        <w:ind w:right="9912"/>
        <w:jc w:val="both"/>
      </w:pPr>
      <w:r>
        <w:rPr>
          <w:rFonts w:ascii="宋体" w:hAnsi="宋体" w:eastAsia="宋体"/>
          <w:color w:val="000000"/>
          <w:sz w:val="18"/>
          <w:shd w:val="clear" w:color="auto" w:fill="C0C0C0"/>
        </w:rPr>
        <w:t>A：2</w:t>
      </w:r>
      <w:r>
        <w:br w:type="textWrapping"/>
      </w:r>
      <w:r>
        <w:rPr>
          <w:rFonts w:ascii="宋体" w:hAnsi="宋体" w:eastAsia="宋体"/>
          <w:color w:val="000000"/>
          <w:sz w:val="18"/>
          <w:shd w:val="clear" w:color="auto" w:fill="C0C0C0"/>
        </w:rPr>
        <w:t>B：4</w:t>
      </w:r>
      <w:r>
        <w:br w:type="textWrapping"/>
      </w:r>
      <w:r>
        <w:rPr>
          <w:rFonts w:ascii="宋体" w:hAnsi="宋体" w:eastAsia="宋体"/>
          <w:color w:val="000000"/>
          <w:sz w:val="18"/>
          <w:shd w:val="clear" w:color="auto" w:fill="C0C0C0"/>
        </w:rPr>
        <w:t>C：1</w:t>
      </w:r>
      <w:r>
        <w:br w:type="textWrapping"/>
      </w:r>
      <w:r>
        <w:rPr>
          <w:rFonts w:ascii="宋体" w:hAnsi="宋体" w:eastAsia="宋体"/>
          <w:color w:val="000000"/>
          <w:sz w:val="18"/>
          <w:highlight w:val="yellow"/>
        </w:rPr>
        <w:t>D：10%以上</w:t>
      </w:r>
    </w:p>
    <w:tbl>
      <w:tblPr>
        <w:tblStyle w:val="41"/>
        <w:tblW w:w="0" w:type="auto"/>
        <w:tblInd w:w="0" w:type="dxa"/>
        <w:tblLayout w:type="fixed"/>
        <w:tblCellMar>
          <w:top w:w="0" w:type="dxa"/>
          <w:left w:w="108" w:type="dxa"/>
          <w:bottom w:w="0" w:type="dxa"/>
          <w:right w:w="108" w:type="dxa"/>
        </w:tblCellMar>
      </w:tblPr>
      <w:tblGrid>
        <w:gridCol w:w="450"/>
        <w:gridCol w:w="3824"/>
        <w:gridCol w:w="3382"/>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144.</w:t>
            </w:r>
          </w:p>
        </w:tc>
        <w:tc>
          <w:tcPr>
            <w:tcW w:w="3824" w:type="dxa"/>
            <w:tcMar>
              <w:left w:w="0" w:type="dxa"/>
              <w:right w:w="0" w:type="dxa"/>
            </w:tcMar>
          </w:tcPr>
          <w:p>
            <w:pPr>
              <w:autoSpaceDE w:val="0"/>
              <w:autoSpaceDN w:val="0"/>
              <w:spacing w:before="144" w:after="0" w:line="180" w:lineRule="exact"/>
              <w:jc w:val="center"/>
            </w:pPr>
            <w:r>
              <w:rPr>
                <w:rFonts w:ascii="宋体" w:hAnsi="宋体" w:eastAsia="宋体"/>
                <w:color w:val="000000"/>
                <w:sz w:val="18"/>
              </w:rPr>
              <w:t>怎样确定测试可以退出，版本可以发布了（）</w:t>
            </w:r>
          </w:p>
        </w:tc>
        <w:tc>
          <w:tcPr>
            <w:tcW w:w="3382" w:type="dxa"/>
            <w:tcMar>
              <w:left w:w="0" w:type="dxa"/>
              <w:right w:w="0" w:type="dxa"/>
            </w:tcMar>
          </w:tcPr>
          <w:p>
            <w:pPr>
              <w:autoSpaceDE w:val="0"/>
              <w:autoSpaceDN w:val="0"/>
              <w:spacing w:before="144" w:after="0" w:line="180" w:lineRule="exact"/>
              <w:ind w:left="134" w:right="134"/>
            </w:pPr>
            <w:r>
              <w:rPr>
                <w:rFonts w:ascii="宋体" w:hAnsi="宋体" w:eastAsia="宋体"/>
                <w:color w:val="000000"/>
                <w:sz w:val="18"/>
              </w:rPr>
              <w:t>D</w:t>
            </w:r>
          </w:p>
        </w:tc>
      </w:tr>
    </w:tbl>
    <w:p>
      <w:pPr>
        <w:autoSpaceDE w:val="0"/>
        <w:autoSpaceDN w:val="0"/>
        <w:spacing w:after="142" w:line="226" w:lineRule="exact"/>
        <w:ind w:right="6224"/>
        <w:jc w:val="both"/>
      </w:pPr>
      <w:r>
        <w:rPr>
          <w:rFonts w:ascii="宋体" w:hAnsi="宋体" w:eastAsia="宋体"/>
          <w:color w:val="000000"/>
          <w:sz w:val="18"/>
          <w:shd w:val="clear" w:color="auto" w:fill="C0C0C0"/>
        </w:rPr>
        <w:t>A：项目经理认为可以停止测试了</w:t>
      </w:r>
      <w:r>
        <w:br w:type="textWrapping"/>
      </w:r>
      <w:r>
        <w:rPr>
          <w:rFonts w:ascii="宋体" w:hAnsi="宋体" w:eastAsia="宋体"/>
          <w:color w:val="000000"/>
          <w:sz w:val="18"/>
          <w:shd w:val="clear" w:color="auto" w:fill="C0C0C0"/>
        </w:rPr>
        <w:t>B：开发团队认为可以停止测试了</w:t>
      </w:r>
      <w:r>
        <w:br w:type="textWrapping"/>
      </w:r>
      <w:r>
        <w:rPr>
          <w:rFonts w:ascii="宋体" w:hAnsi="宋体" w:eastAsia="宋体"/>
          <w:color w:val="000000"/>
          <w:sz w:val="18"/>
          <w:shd w:val="clear" w:color="auto" w:fill="C0C0C0"/>
        </w:rPr>
        <w:t>C：测试团队认为可以停止测试了</w:t>
      </w:r>
      <w:r>
        <w:br w:type="textWrapping"/>
      </w:r>
      <w:r>
        <w:rPr>
          <w:rFonts w:ascii="宋体" w:hAnsi="宋体" w:eastAsia="宋体"/>
          <w:color w:val="000000"/>
          <w:sz w:val="18"/>
          <w:highlight w:val="yellow"/>
        </w:rPr>
        <w:t>D：设置测试出口条件，由客观数据反映版本是否可以发布</w:t>
      </w:r>
    </w:p>
    <w:tbl>
      <w:tblPr>
        <w:tblStyle w:val="41"/>
        <w:tblW w:w="0" w:type="auto"/>
        <w:tblInd w:w="0" w:type="dxa"/>
        <w:tblLayout w:type="fixed"/>
        <w:tblCellMar>
          <w:top w:w="0" w:type="dxa"/>
          <w:left w:w="108" w:type="dxa"/>
          <w:bottom w:w="0" w:type="dxa"/>
          <w:right w:w="108" w:type="dxa"/>
        </w:tblCellMar>
      </w:tblPr>
      <w:tblGrid>
        <w:gridCol w:w="450"/>
        <w:gridCol w:w="7114"/>
      </w:tblGrid>
      <w:tr>
        <w:tblPrEx>
          <w:tblCellMar>
            <w:top w:w="0" w:type="dxa"/>
            <w:left w:w="108" w:type="dxa"/>
            <w:bottom w:w="0" w:type="dxa"/>
            <w:right w:w="108" w:type="dxa"/>
          </w:tblCellMar>
        </w:tblPrEx>
        <w:trPr>
          <w:trHeight w:val="352"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145.</w:t>
            </w:r>
          </w:p>
        </w:tc>
        <w:tc>
          <w:tcPr>
            <w:tcW w:w="7114"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在软件开发中没有软件测试活动的阶段是（） B</w:t>
            </w:r>
          </w:p>
        </w:tc>
      </w:tr>
    </w:tbl>
    <w:p>
      <w:pPr>
        <w:autoSpaceDE w:val="0"/>
        <w:autoSpaceDN w:val="0"/>
        <w:spacing w:after="142" w:line="228" w:lineRule="exact"/>
      </w:pPr>
      <w:r>
        <w:rPr>
          <w:rFonts w:ascii="宋体" w:hAnsi="宋体" w:eastAsia="宋体"/>
          <w:color w:val="000000"/>
          <w:sz w:val="18"/>
          <w:shd w:val="clear" w:color="auto" w:fill="C0C0C0"/>
        </w:rPr>
        <w:t>A：系统设计</w:t>
      </w:r>
      <w:r>
        <w:br w:type="textWrapping"/>
      </w:r>
      <w:r>
        <w:rPr>
          <w:rFonts w:ascii="宋体" w:hAnsi="宋体" w:eastAsia="宋体"/>
          <w:color w:val="000000"/>
          <w:sz w:val="18"/>
          <w:highlight w:val="yellow"/>
        </w:rPr>
        <w:t>B：可行性分析</w:t>
      </w:r>
      <w:r>
        <w:br w:type="textWrapping"/>
      </w:r>
      <w:r>
        <w:rPr>
          <w:rFonts w:ascii="宋体" w:hAnsi="宋体" w:eastAsia="宋体"/>
          <w:color w:val="000000"/>
          <w:sz w:val="18"/>
          <w:shd w:val="clear" w:color="auto" w:fill="C0C0C0"/>
        </w:rPr>
        <w:t>C：系统分析</w:t>
      </w:r>
      <w:r>
        <w:br w:type="textWrapping"/>
      </w:r>
      <w:r>
        <w:rPr>
          <w:rFonts w:ascii="宋体" w:hAnsi="宋体" w:eastAsia="宋体"/>
          <w:color w:val="000000"/>
          <w:sz w:val="18"/>
          <w:shd w:val="clear" w:color="auto" w:fill="C0C0C0"/>
        </w:rPr>
        <w:t>D：代码编写</w:t>
      </w:r>
    </w:p>
    <w:tbl>
      <w:tblPr>
        <w:tblStyle w:val="41"/>
        <w:tblW w:w="0" w:type="auto"/>
        <w:tblInd w:w="0" w:type="dxa"/>
        <w:tblLayout w:type="fixed"/>
        <w:tblCellMar>
          <w:top w:w="0" w:type="dxa"/>
          <w:left w:w="108" w:type="dxa"/>
          <w:bottom w:w="0" w:type="dxa"/>
          <w:right w:w="108" w:type="dxa"/>
        </w:tblCellMar>
      </w:tblPr>
      <w:tblGrid>
        <w:gridCol w:w="450"/>
        <w:gridCol w:w="6824"/>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146.</w:t>
            </w:r>
          </w:p>
        </w:tc>
        <w:tc>
          <w:tcPr>
            <w:tcW w:w="6824"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ISO9126 软件的六大质量特性包括（） B</w:t>
            </w:r>
          </w:p>
        </w:tc>
      </w:tr>
    </w:tbl>
    <w:p>
      <w:pPr>
        <w:autoSpaceDE w:val="0"/>
        <w:autoSpaceDN w:val="0"/>
        <w:spacing w:after="144" w:line="226" w:lineRule="exact"/>
      </w:pPr>
      <w:r>
        <w:rPr>
          <w:rFonts w:ascii="宋体" w:hAnsi="宋体" w:eastAsia="宋体"/>
          <w:color w:val="000000"/>
          <w:sz w:val="18"/>
          <w:shd w:val="clear" w:color="auto" w:fill="C0C0C0"/>
        </w:rPr>
        <w:t>A：功能性、可靠性、兼容性、效率、稳定性、可移植性</w:t>
      </w:r>
      <w:r>
        <w:br w:type="textWrapping"/>
      </w:r>
      <w:r>
        <w:rPr>
          <w:rFonts w:ascii="宋体" w:hAnsi="宋体" w:eastAsia="宋体"/>
          <w:color w:val="000000"/>
          <w:sz w:val="18"/>
          <w:highlight w:val="yellow"/>
        </w:rPr>
        <w:t>B：功能性、可靠性、可用性、效率、可维护性、可移植性</w:t>
      </w:r>
      <w:r>
        <w:br w:type="textWrapping"/>
      </w:r>
      <w:r>
        <w:rPr>
          <w:rFonts w:ascii="宋体" w:hAnsi="宋体" w:eastAsia="宋体"/>
          <w:color w:val="000000"/>
          <w:sz w:val="18"/>
          <w:shd w:val="clear" w:color="auto" w:fill="C0C0C0"/>
        </w:rPr>
        <w:t>C：功能性、可靠性、可用性、效率、稳定性、可移植性</w:t>
      </w:r>
      <w:r>
        <w:br w:type="textWrapping"/>
      </w:r>
      <w:r>
        <w:rPr>
          <w:rFonts w:ascii="宋体" w:hAnsi="宋体" w:eastAsia="宋体"/>
          <w:color w:val="000000"/>
          <w:sz w:val="18"/>
          <w:shd w:val="clear" w:color="auto" w:fill="C0C0C0"/>
        </w:rPr>
        <w:t>D：功能性、可靠性、可扩展性、效率、可维护性、可移植性</w:t>
      </w:r>
    </w:p>
    <w:tbl>
      <w:tblPr>
        <w:tblStyle w:val="41"/>
        <w:tblW w:w="0" w:type="auto"/>
        <w:tblInd w:w="0" w:type="dxa"/>
        <w:tblLayout w:type="fixed"/>
        <w:tblCellMar>
          <w:top w:w="0" w:type="dxa"/>
          <w:left w:w="108" w:type="dxa"/>
          <w:bottom w:w="0" w:type="dxa"/>
          <w:right w:w="108" w:type="dxa"/>
        </w:tblCellMar>
      </w:tblPr>
      <w:tblGrid>
        <w:gridCol w:w="450"/>
        <w:gridCol w:w="8128"/>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147.</w:t>
            </w:r>
          </w:p>
        </w:tc>
        <w:tc>
          <w:tcPr>
            <w:tcW w:w="8128"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一个表的字段为 varchar2，如果建表时没有指定长度，默认长度为：（）A</w:t>
            </w:r>
          </w:p>
        </w:tc>
      </w:tr>
    </w:tbl>
    <w:p>
      <w:pPr>
        <w:autoSpaceDE w:val="0"/>
        <w:autoSpaceDN w:val="0"/>
        <w:spacing w:after="144" w:line="228" w:lineRule="exact"/>
      </w:pPr>
      <w:r>
        <w:rPr>
          <w:rFonts w:ascii="宋体" w:hAnsi="宋体" w:eastAsia="宋体"/>
          <w:color w:val="000000"/>
          <w:sz w:val="18"/>
          <w:highlight w:val="yellow"/>
        </w:rPr>
        <w:t>A：建表是 varchar2 类型字段必须指定长度</w:t>
      </w:r>
      <w:r>
        <w:br w:type="textWrapping"/>
      </w:r>
      <w:r>
        <w:rPr>
          <w:rFonts w:ascii="宋体" w:hAnsi="宋体" w:eastAsia="宋体"/>
          <w:color w:val="000000"/>
          <w:sz w:val="18"/>
          <w:shd w:val="clear" w:color="auto" w:fill="C0C0C0"/>
        </w:rPr>
        <w:t>B：255</w:t>
      </w:r>
      <w:r>
        <w:br w:type="textWrapping"/>
      </w:r>
      <w:r>
        <w:rPr>
          <w:rFonts w:ascii="宋体" w:hAnsi="宋体" w:eastAsia="宋体"/>
          <w:color w:val="000000"/>
          <w:sz w:val="18"/>
          <w:shd w:val="clear" w:color="auto" w:fill="C0C0C0"/>
        </w:rPr>
        <w:t>C：38</w:t>
      </w:r>
      <w:r>
        <w:br w:type="textWrapping"/>
      </w:r>
      <w:r>
        <w:rPr>
          <w:rFonts w:ascii="宋体" w:hAnsi="宋体" w:eastAsia="宋体"/>
          <w:color w:val="000000"/>
          <w:sz w:val="18"/>
          <w:shd w:val="clear" w:color="auto" w:fill="C0C0C0"/>
        </w:rPr>
        <w:t>D：25</w:t>
      </w:r>
      <w:r>
        <w:br w:type="textWrapping"/>
      </w:r>
      <w:r>
        <w:rPr>
          <w:rFonts w:ascii="宋体" w:hAnsi="宋体" w:eastAsia="宋体"/>
          <w:color w:val="000000"/>
          <w:sz w:val="18"/>
          <w:shd w:val="clear" w:color="auto" w:fill="C0C0C0"/>
        </w:rPr>
        <w:t>E：4000</w:t>
      </w:r>
    </w:p>
    <w:tbl>
      <w:tblPr>
        <w:tblStyle w:val="41"/>
        <w:tblW w:w="0" w:type="auto"/>
        <w:tblInd w:w="0" w:type="dxa"/>
        <w:tblLayout w:type="fixed"/>
        <w:tblCellMar>
          <w:top w:w="0" w:type="dxa"/>
          <w:left w:w="108" w:type="dxa"/>
          <w:bottom w:w="0" w:type="dxa"/>
          <w:right w:w="108" w:type="dxa"/>
        </w:tblCellMar>
      </w:tblPr>
      <w:tblGrid>
        <w:gridCol w:w="450"/>
        <w:gridCol w:w="6982"/>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148.</w:t>
            </w:r>
          </w:p>
        </w:tc>
        <w:tc>
          <w:tcPr>
            <w:tcW w:w="6982"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关于 IE 的 window 对象表述不正确的有（）A</w:t>
            </w:r>
          </w:p>
        </w:tc>
      </w:tr>
    </w:tbl>
    <w:p>
      <w:pPr>
        <w:autoSpaceDE w:val="0"/>
        <w:autoSpaceDN w:val="0"/>
        <w:spacing w:after="0" w:line="224" w:lineRule="exact"/>
      </w:pPr>
      <w:r>
        <w:rPr>
          <w:rFonts w:ascii="宋体" w:hAnsi="宋体" w:eastAsia="宋体"/>
          <w:color w:val="000000"/>
          <w:sz w:val="18"/>
          <w:highlight w:val="yellow"/>
        </w:rPr>
        <w:t>A：window.reload()方法可以用来刷新当前页面</w:t>
      </w:r>
      <w:r>
        <w:br w:type="textWrapping"/>
      </w:r>
      <w:r>
        <w:rPr>
          <w:rFonts w:ascii="宋体" w:hAnsi="宋体" w:eastAsia="宋体"/>
          <w:color w:val="000000"/>
          <w:sz w:val="18"/>
          <w:shd w:val="clear" w:color="auto" w:fill="C0C0C0"/>
        </w:rPr>
        <w:t>B：window.opener 属性本身就是指向 window 对象</w:t>
      </w:r>
      <w:r>
        <w:br w:type="textWrapping"/>
      </w:r>
      <w:r>
        <w:rPr>
          <w:rFonts w:ascii="宋体" w:hAnsi="宋体" w:eastAsia="宋体"/>
          <w:color w:val="000000"/>
          <w:sz w:val="18"/>
          <w:shd w:val="clear" w:color="auto" w:fill="C0C0C0"/>
        </w:rPr>
        <w:t>C：定义了全局变量 g；可以用 window.g 的方式来存取该变量</w:t>
      </w:r>
    </w:p>
    <w:p>
      <w:pPr>
        <w:sectPr>
          <w:pgSz w:w="12240" w:h="15840"/>
          <w:pgMar w:top="502" w:right="708"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78" w:after="142" w:line="180" w:lineRule="exact"/>
      </w:pPr>
      <w:r>
        <w:rPr>
          <w:rFonts w:ascii="宋体" w:hAnsi="宋体" w:eastAsia="宋体"/>
          <w:color w:val="000000"/>
          <w:sz w:val="18"/>
          <w:shd w:val="clear" w:color="auto" w:fill="C0C0C0"/>
        </w:rPr>
        <w:t>D：window.location=”a.html”和 window.location.href=”a.html”的作用都是把当前页面替换成 a.html 页面</w:t>
      </w:r>
    </w:p>
    <w:tbl>
      <w:tblPr>
        <w:tblStyle w:val="41"/>
        <w:tblW w:w="0" w:type="auto"/>
        <w:tblInd w:w="0" w:type="dxa"/>
        <w:tblLayout w:type="fixed"/>
        <w:tblCellMar>
          <w:top w:w="0" w:type="dxa"/>
          <w:left w:w="108" w:type="dxa"/>
          <w:bottom w:w="0" w:type="dxa"/>
          <w:right w:w="108" w:type="dxa"/>
        </w:tblCellMar>
      </w:tblPr>
      <w:tblGrid>
        <w:gridCol w:w="450"/>
        <w:gridCol w:w="6598"/>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149.</w:t>
            </w:r>
          </w:p>
        </w:tc>
        <w:tc>
          <w:tcPr>
            <w:tcW w:w="6598"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Applet 可以做以下哪些操作（） B</w:t>
            </w:r>
          </w:p>
        </w:tc>
      </w:tr>
    </w:tbl>
    <w:p>
      <w:pPr>
        <w:autoSpaceDE w:val="0"/>
        <w:autoSpaceDN w:val="0"/>
        <w:spacing w:after="144" w:line="228" w:lineRule="exact"/>
      </w:pPr>
      <w:r>
        <w:rPr>
          <w:rFonts w:ascii="宋体" w:hAnsi="宋体" w:eastAsia="宋体"/>
          <w:color w:val="000000"/>
          <w:sz w:val="18"/>
          <w:shd w:val="clear" w:color="auto" w:fill="C0C0C0"/>
        </w:rPr>
        <w:t>A：读取客户端文件</w:t>
      </w:r>
      <w:r>
        <w:br w:type="textWrapping"/>
      </w:r>
      <w:r>
        <w:rPr>
          <w:rFonts w:ascii="宋体" w:hAnsi="宋体" w:eastAsia="宋体"/>
          <w:color w:val="000000"/>
          <w:sz w:val="18"/>
          <w:highlight w:val="yellow"/>
        </w:rPr>
        <w:t>B：读取客户端部分系统变量</w:t>
      </w:r>
      <w:r>
        <w:br w:type="textWrapping"/>
      </w:r>
      <w:r>
        <w:rPr>
          <w:rFonts w:ascii="宋体" w:hAnsi="宋体" w:eastAsia="宋体"/>
          <w:color w:val="000000"/>
          <w:sz w:val="18"/>
          <w:shd w:val="clear" w:color="auto" w:fill="C0C0C0"/>
        </w:rPr>
        <w:t>C：在客户端装载程序库</w:t>
      </w:r>
      <w:r>
        <w:br w:type="textWrapping"/>
      </w:r>
      <w:r>
        <w:rPr>
          <w:rFonts w:ascii="宋体" w:hAnsi="宋体" w:eastAsia="宋体"/>
          <w:color w:val="000000"/>
          <w:sz w:val="18"/>
          <w:shd w:val="clear" w:color="auto" w:fill="C0C0C0"/>
        </w:rPr>
        <w:t>D：在客户端主机上创建新文件</w:t>
      </w:r>
    </w:p>
    <w:tbl>
      <w:tblPr>
        <w:tblStyle w:val="41"/>
        <w:tblW w:w="0" w:type="auto"/>
        <w:tblInd w:w="0" w:type="dxa"/>
        <w:tblLayout w:type="fixed"/>
        <w:tblCellMar>
          <w:top w:w="0" w:type="dxa"/>
          <w:left w:w="108" w:type="dxa"/>
          <w:bottom w:w="0" w:type="dxa"/>
          <w:right w:w="108" w:type="dxa"/>
        </w:tblCellMar>
      </w:tblPr>
      <w:tblGrid>
        <w:gridCol w:w="450"/>
        <w:gridCol w:w="2160"/>
        <w:gridCol w:w="4192"/>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2" w:after="0" w:line="180" w:lineRule="exact"/>
            </w:pPr>
            <w:r>
              <w:rPr>
                <w:rFonts w:ascii="宋体" w:hAnsi="宋体" w:eastAsia="宋体"/>
                <w:color w:val="000000"/>
                <w:sz w:val="18"/>
              </w:rPr>
              <w:t>150.</w:t>
            </w:r>
          </w:p>
        </w:tc>
        <w:tc>
          <w:tcPr>
            <w:tcW w:w="2160" w:type="dxa"/>
            <w:tcMar>
              <w:left w:w="0" w:type="dxa"/>
              <w:right w:w="0" w:type="dxa"/>
            </w:tcMar>
          </w:tcPr>
          <w:p>
            <w:pPr>
              <w:autoSpaceDE w:val="0"/>
              <w:autoSpaceDN w:val="0"/>
              <w:spacing w:before="142" w:after="0" w:line="180" w:lineRule="exact"/>
              <w:jc w:val="center"/>
            </w:pPr>
            <w:r>
              <w:rPr>
                <w:rFonts w:ascii="宋体" w:hAnsi="宋体" w:eastAsia="宋体"/>
                <w:color w:val="000000"/>
                <w:sz w:val="18"/>
              </w:rPr>
              <w:t>功能测试最好由（）负责</w:t>
            </w:r>
          </w:p>
        </w:tc>
        <w:tc>
          <w:tcPr>
            <w:tcW w:w="4192" w:type="dxa"/>
            <w:tcMar>
              <w:left w:w="0" w:type="dxa"/>
              <w:right w:w="0" w:type="dxa"/>
            </w:tcMar>
          </w:tcPr>
          <w:p>
            <w:pPr>
              <w:autoSpaceDE w:val="0"/>
              <w:autoSpaceDN w:val="0"/>
              <w:spacing w:before="142" w:after="0" w:line="180" w:lineRule="exact"/>
              <w:ind w:left="90" w:right="90"/>
            </w:pPr>
            <w:r>
              <w:rPr>
                <w:rFonts w:ascii="宋体" w:hAnsi="宋体" w:eastAsia="宋体"/>
                <w:color w:val="000000"/>
                <w:sz w:val="18"/>
              </w:rPr>
              <w:t>C</w:t>
            </w:r>
          </w:p>
        </w:tc>
      </w:tr>
    </w:tbl>
    <w:p>
      <w:pPr>
        <w:autoSpaceDE w:val="0"/>
        <w:autoSpaceDN w:val="0"/>
        <w:spacing w:after="142" w:line="226" w:lineRule="exact"/>
      </w:pPr>
      <w:r>
        <w:rPr>
          <w:rFonts w:ascii="宋体" w:hAnsi="宋体" w:eastAsia="宋体"/>
          <w:color w:val="000000"/>
          <w:sz w:val="18"/>
          <w:shd w:val="clear" w:color="auto" w:fill="C0C0C0"/>
        </w:rPr>
        <w:t>A：开发人员本身</w:t>
      </w:r>
      <w:r>
        <w:br w:type="textWrapping"/>
      </w:r>
      <w:r>
        <w:rPr>
          <w:rFonts w:ascii="宋体" w:hAnsi="宋体" w:eastAsia="宋体"/>
          <w:color w:val="000000"/>
          <w:sz w:val="18"/>
          <w:shd w:val="clear" w:color="auto" w:fill="C0C0C0"/>
        </w:rPr>
        <w:t>B：最终用户</w:t>
      </w:r>
      <w:r>
        <w:br w:type="textWrapping"/>
      </w:r>
      <w:r>
        <w:rPr>
          <w:rFonts w:ascii="宋体" w:hAnsi="宋体" w:eastAsia="宋体"/>
          <w:color w:val="000000"/>
          <w:sz w:val="18"/>
          <w:highlight w:val="yellow"/>
        </w:rPr>
        <w:t>C：专业的测试人员</w:t>
      </w:r>
      <w:r>
        <w:br w:type="textWrapping"/>
      </w:r>
      <w:r>
        <w:rPr>
          <w:rFonts w:ascii="宋体" w:hAnsi="宋体" w:eastAsia="宋体"/>
          <w:color w:val="000000"/>
          <w:sz w:val="18"/>
          <w:shd w:val="clear" w:color="auto" w:fill="C0C0C0"/>
        </w:rPr>
        <w:t>D：其他开发人员</w:t>
      </w:r>
    </w:p>
    <w:tbl>
      <w:tblPr>
        <w:tblStyle w:val="41"/>
        <w:tblW w:w="0" w:type="auto"/>
        <w:tblInd w:w="0" w:type="dxa"/>
        <w:tblLayout w:type="fixed"/>
        <w:tblCellMar>
          <w:top w:w="0" w:type="dxa"/>
          <w:left w:w="108" w:type="dxa"/>
          <w:bottom w:w="0" w:type="dxa"/>
          <w:right w:w="108" w:type="dxa"/>
        </w:tblCellMar>
      </w:tblPr>
      <w:tblGrid>
        <w:gridCol w:w="450"/>
        <w:gridCol w:w="8188"/>
        <w:gridCol w:w="1178"/>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2" w:after="0" w:line="180" w:lineRule="exact"/>
            </w:pPr>
            <w:r>
              <w:rPr>
                <w:rFonts w:ascii="宋体" w:hAnsi="宋体" w:eastAsia="宋体"/>
                <w:color w:val="000000"/>
                <w:sz w:val="18"/>
              </w:rPr>
              <w:t>151.</w:t>
            </w:r>
          </w:p>
        </w:tc>
        <w:tc>
          <w:tcPr>
            <w:tcW w:w="8188" w:type="dxa"/>
            <w:tcMar>
              <w:left w:w="0" w:type="dxa"/>
              <w:right w:w="0" w:type="dxa"/>
            </w:tcMar>
          </w:tcPr>
          <w:p>
            <w:pPr>
              <w:autoSpaceDE w:val="0"/>
              <w:autoSpaceDN w:val="0"/>
              <w:spacing w:before="142" w:after="0" w:line="180" w:lineRule="exact"/>
              <w:jc w:val="center"/>
            </w:pPr>
            <w:r>
              <w:rPr>
                <w:rFonts w:ascii="宋体" w:hAnsi="宋体" w:eastAsia="宋体"/>
                <w:color w:val="000000"/>
                <w:sz w:val="18"/>
              </w:rPr>
              <w:t>相对动态测试技术，静态测试_______，更重要的是可以在软件开发生命周期早起就发现缺陷和问题。</w:t>
            </w:r>
          </w:p>
        </w:tc>
        <w:tc>
          <w:tcPr>
            <w:tcW w:w="1178" w:type="dxa"/>
            <w:tcMar>
              <w:left w:w="0" w:type="dxa"/>
              <w:right w:w="0" w:type="dxa"/>
            </w:tcMar>
          </w:tcPr>
          <w:p>
            <w:pPr>
              <w:autoSpaceDE w:val="0"/>
              <w:autoSpaceDN w:val="0"/>
              <w:spacing w:before="142" w:after="0" w:line="180" w:lineRule="exact"/>
              <w:ind w:left="90" w:right="90"/>
            </w:pPr>
            <w:r>
              <w:rPr>
                <w:rFonts w:ascii="宋体" w:hAnsi="宋体" w:eastAsia="宋体"/>
                <w:color w:val="000000"/>
                <w:sz w:val="18"/>
              </w:rPr>
              <w:t>A</w:t>
            </w:r>
          </w:p>
        </w:tc>
      </w:tr>
    </w:tbl>
    <w:p>
      <w:pPr>
        <w:autoSpaceDE w:val="0"/>
        <w:autoSpaceDN w:val="0"/>
        <w:spacing w:after="144" w:line="226" w:lineRule="exact"/>
        <w:ind w:right="8924"/>
        <w:jc w:val="both"/>
      </w:pPr>
      <w:r>
        <w:rPr>
          <w:rFonts w:ascii="宋体" w:hAnsi="宋体" w:eastAsia="宋体"/>
          <w:color w:val="000000"/>
          <w:sz w:val="18"/>
          <w:highlight w:val="yellow"/>
        </w:rPr>
        <w:t>A：成本更低，效率较低</w:t>
      </w:r>
      <w:r>
        <w:rPr>
          <w:rFonts w:ascii="宋体" w:hAnsi="宋体" w:eastAsia="宋体"/>
          <w:color w:val="000000"/>
          <w:sz w:val="18"/>
          <w:shd w:val="clear" w:color="auto" w:fill="C0C0C0"/>
        </w:rPr>
        <w:t>B：成本更高，效率较高C：成本更低，效率较高D：成本更高，效率较低</w:t>
      </w:r>
    </w:p>
    <w:tbl>
      <w:tblPr>
        <w:tblStyle w:val="41"/>
        <w:tblW w:w="0" w:type="auto"/>
        <w:tblInd w:w="0" w:type="dxa"/>
        <w:tblLayout w:type="fixed"/>
        <w:tblCellMar>
          <w:top w:w="0" w:type="dxa"/>
          <w:left w:w="108" w:type="dxa"/>
          <w:bottom w:w="0" w:type="dxa"/>
          <w:right w:w="108" w:type="dxa"/>
        </w:tblCellMar>
      </w:tblPr>
      <w:tblGrid>
        <w:gridCol w:w="450"/>
        <w:gridCol w:w="2428"/>
        <w:gridCol w:w="4058"/>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152.</w:t>
            </w:r>
          </w:p>
        </w:tc>
        <w:tc>
          <w:tcPr>
            <w:tcW w:w="2428" w:type="dxa"/>
            <w:tcMar>
              <w:left w:w="0" w:type="dxa"/>
              <w:right w:w="0" w:type="dxa"/>
            </w:tcMar>
          </w:tcPr>
          <w:p>
            <w:pPr>
              <w:autoSpaceDE w:val="0"/>
              <w:autoSpaceDN w:val="0"/>
              <w:spacing w:before="144" w:after="0" w:line="180" w:lineRule="exact"/>
              <w:jc w:val="center"/>
            </w:pPr>
            <w:r>
              <w:rPr>
                <w:rFonts w:ascii="宋体" w:hAnsi="宋体" w:eastAsia="宋体"/>
                <w:color w:val="000000"/>
                <w:sz w:val="18"/>
              </w:rPr>
              <w:t>软件质量的定义是_______。</w:t>
            </w:r>
          </w:p>
        </w:tc>
        <w:tc>
          <w:tcPr>
            <w:tcW w:w="4058"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B</w:t>
            </w:r>
          </w:p>
        </w:tc>
      </w:tr>
    </w:tbl>
    <w:p>
      <w:pPr>
        <w:autoSpaceDE w:val="0"/>
        <w:autoSpaceDN w:val="0"/>
        <w:spacing w:after="142" w:line="226" w:lineRule="exact"/>
      </w:pPr>
      <w:r>
        <w:rPr>
          <w:rFonts w:ascii="宋体" w:hAnsi="宋体" w:eastAsia="宋体"/>
          <w:color w:val="000000"/>
          <w:sz w:val="18"/>
          <w:shd w:val="clear" w:color="auto" w:fill="C0C0C0"/>
        </w:rPr>
        <w:t>A：满足规定用户需求的能力</w:t>
      </w:r>
      <w:r>
        <w:br w:type="textWrapping"/>
      </w:r>
      <w:r>
        <w:rPr>
          <w:rFonts w:ascii="宋体" w:hAnsi="宋体" w:eastAsia="宋体"/>
          <w:color w:val="000000"/>
          <w:sz w:val="18"/>
          <w:highlight w:val="yellow"/>
        </w:rPr>
        <w:t>B：软件特性的总和，以及满足规定和潜在用户需求的能力</w:t>
      </w:r>
      <w:r>
        <w:br w:type="textWrapping"/>
      </w:r>
      <w:r>
        <w:rPr>
          <w:rFonts w:ascii="宋体" w:hAnsi="宋体" w:eastAsia="宋体"/>
          <w:color w:val="000000"/>
          <w:sz w:val="18"/>
          <w:shd w:val="clear" w:color="auto" w:fill="C0C0C0"/>
        </w:rPr>
        <w:t>C：软件的功能性、可靠性、易用性、效率、可维护性、可移植性</w:t>
      </w:r>
      <w:r>
        <w:br w:type="textWrapping"/>
      </w:r>
      <w:r>
        <w:rPr>
          <w:rFonts w:ascii="宋体" w:hAnsi="宋体" w:eastAsia="宋体"/>
          <w:color w:val="000000"/>
          <w:sz w:val="18"/>
          <w:shd w:val="clear" w:color="auto" w:fill="C0C0C0"/>
        </w:rPr>
        <w:t>D：最大限度达到用户满意</w:t>
      </w:r>
    </w:p>
    <w:tbl>
      <w:tblPr>
        <w:tblStyle w:val="41"/>
        <w:tblW w:w="0" w:type="auto"/>
        <w:tblInd w:w="0" w:type="dxa"/>
        <w:tblLayout w:type="fixed"/>
        <w:tblCellMar>
          <w:top w:w="0" w:type="dxa"/>
          <w:left w:w="108" w:type="dxa"/>
          <w:bottom w:w="0" w:type="dxa"/>
          <w:right w:w="108" w:type="dxa"/>
        </w:tblCellMar>
      </w:tblPr>
      <w:tblGrid>
        <w:gridCol w:w="450"/>
        <w:gridCol w:w="7474"/>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153.</w:t>
            </w:r>
          </w:p>
        </w:tc>
        <w:tc>
          <w:tcPr>
            <w:tcW w:w="7474"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在 32 位计算机中，由_____决定整型变量所占字节数： C</w:t>
            </w:r>
          </w:p>
        </w:tc>
      </w:tr>
    </w:tbl>
    <w:p>
      <w:pPr>
        <w:autoSpaceDE w:val="0"/>
        <w:autoSpaceDN w:val="0"/>
        <w:spacing w:after="144" w:line="226" w:lineRule="exact"/>
      </w:pPr>
      <w:r>
        <w:rPr>
          <w:rFonts w:ascii="宋体" w:hAnsi="宋体" w:eastAsia="宋体"/>
          <w:color w:val="000000"/>
          <w:sz w:val="18"/>
          <w:shd w:val="clear" w:color="auto" w:fill="C0C0C0"/>
        </w:rPr>
        <w:t>A：内存容量</w:t>
      </w:r>
      <w:r>
        <w:br w:type="textWrapping"/>
      </w:r>
      <w:r>
        <w:rPr>
          <w:rFonts w:ascii="宋体" w:hAnsi="宋体" w:eastAsia="宋体"/>
          <w:color w:val="000000"/>
          <w:sz w:val="18"/>
          <w:shd w:val="clear" w:color="auto" w:fill="C0C0C0"/>
        </w:rPr>
        <w:t>B:硬盘容量</w:t>
      </w:r>
      <w:r>
        <w:br w:type="textWrapping"/>
      </w:r>
      <w:r>
        <w:rPr>
          <w:rFonts w:ascii="宋体" w:hAnsi="宋体" w:eastAsia="宋体"/>
          <w:color w:val="000000"/>
          <w:sz w:val="18"/>
          <w:highlight w:val="yellow"/>
        </w:rPr>
        <w:t>C:字长</w:t>
      </w:r>
      <w:r>
        <w:br w:type="textWrapping"/>
      </w:r>
      <w:r>
        <w:rPr>
          <w:rFonts w:ascii="宋体" w:hAnsi="宋体" w:eastAsia="宋体"/>
          <w:color w:val="000000"/>
          <w:sz w:val="18"/>
          <w:shd w:val="clear" w:color="auto" w:fill="C0C0C0"/>
        </w:rPr>
        <w:t>D:CPU 寄存器数目</w:t>
      </w:r>
    </w:p>
    <w:tbl>
      <w:tblPr>
        <w:tblStyle w:val="41"/>
        <w:tblW w:w="0" w:type="auto"/>
        <w:tblInd w:w="0" w:type="dxa"/>
        <w:tblLayout w:type="fixed"/>
        <w:tblCellMar>
          <w:top w:w="0" w:type="dxa"/>
          <w:left w:w="108" w:type="dxa"/>
          <w:bottom w:w="0" w:type="dxa"/>
          <w:right w:w="108" w:type="dxa"/>
        </w:tblCellMar>
      </w:tblPr>
      <w:tblGrid>
        <w:gridCol w:w="450"/>
        <w:gridCol w:w="9006"/>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154.</w:t>
            </w:r>
          </w:p>
        </w:tc>
        <w:tc>
          <w:tcPr>
            <w:tcW w:w="9006"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统计表 pos_test_case_amass 中 deal_interface 字段各不同数据的总数，正确的 sql 是（）： A</w:t>
            </w:r>
          </w:p>
        </w:tc>
      </w:tr>
    </w:tbl>
    <w:p>
      <w:pPr>
        <w:autoSpaceDE w:val="0"/>
        <w:autoSpaceDN w:val="0"/>
        <w:spacing w:after="142" w:line="226" w:lineRule="exact"/>
      </w:pPr>
      <w:r>
        <w:rPr>
          <w:rFonts w:ascii="宋体" w:hAnsi="宋体" w:eastAsia="宋体"/>
          <w:color w:val="000000"/>
          <w:sz w:val="18"/>
          <w:highlight w:val="yellow"/>
        </w:rPr>
        <w:t>A：select count(*) from pos_test_case_amass group by deal_interface</w:t>
      </w:r>
      <w:r>
        <w:br w:type="textWrapping"/>
      </w:r>
      <w:r>
        <w:rPr>
          <w:rFonts w:ascii="宋体" w:hAnsi="宋体" w:eastAsia="宋体"/>
          <w:color w:val="000000"/>
          <w:sz w:val="18"/>
          <w:shd w:val="clear" w:color="auto" w:fill="C0C0C0"/>
        </w:rPr>
        <w:t>B：select deal_interface ,count(*) from pos_test_case_amass order by deal_interface</w:t>
      </w:r>
      <w:r>
        <w:br w:type="textWrapping"/>
      </w:r>
      <w:r>
        <w:rPr>
          <w:rFonts w:ascii="宋体" w:hAnsi="宋体" w:eastAsia="宋体"/>
          <w:color w:val="000000"/>
          <w:sz w:val="18"/>
          <w:highlight w:val="yellow"/>
        </w:rPr>
        <w:t>C：select deal_interface ,count(*) from pos_test_case_amass group by deal_interface</w:t>
      </w:r>
      <w:r>
        <w:br w:type="textWrapping"/>
      </w:r>
      <w:r>
        <w:rPr>
          <w:rFonts w:ascii="宋体" w:hAnsi="宋体" w:eastAsia="宋体"/>
          <w:color w:val="000000"/>
          <w:sz w:val="18"/>
          <w:shd w:val="clear" w:color="auto" w:fill="C0C0C0"/>
        </w:rPr>
        <w:t>D：select count(*) from pos_test_case_amass order by deal_interface</w:t>
      </w:r>
    </w:p>
    <w:tbl>
      <w:tblPr>
        <w:tblStyle w:val="41"/>
        <w:tblW w:w="0" w:type="auto"/>
        <w:tblInd w:w="0" w:type="dxa"/>
        <w:tblLayout w:type="fixed"/>
        <w:tblCellMar>
          <w:top w:w="0" w:type="dxa"/>
          <w:left w:w="108" w:type="dxa"/>
          <w:bottom w:w="0" w:type="dxa"/>
          <w:right w:w="108" w:type="dxa"/>
        </w:tblCellMar>
      </w:tblPr>
      <w:tblGrid>
        <w:gridCol w:w="450"/>
        <w:gridCol w:w="6754"/>
      </w:tblGrid>
      <w:tr>
        <w:tblPrEx>
          <w:tblCellMar>
            <w:top w:w="0" w:type="dxa"/>
            <w:left w:w="108" w:type="dxa"/>
            <w:bottom w:w="0" w:type="dxa"/>
            <w:right w:w="108" w:type="dxa"/>
          </w:tblCellMar>
        </w:tblPrEx>
        <w:trPr>
          <w:trHeight w:val="352"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155.</w:t>
            </w:r>
          </w:p>
        </w:tc>
        <w:tc>
          <w:tcPr>
            <w:tcW w:w="6754"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对于软件生命周期描述正确的是（） A</w:t>
            </w:r>
          </w:p>
        </w:tc>
      </w:tr>
    </w:tbl>
    <w:p>
      <w:pPr>
        <w:autoSpaceDE w:val="0"/>
        <w:autoSpaceDN w:val="0"/>
        <w:spacing w:after="142" w:line="226" w:lineRule="exact"/>
        <w:ind w:right="6404"/>
        <w:jc w:val="both"/>
      </w:pPr>
      <w:r>
        <w:rPr>
          <w:rFonts w:ascii="宋体" w:hAnsi="宋体" w:eastAsia="宋体"/>
          <w:color w:val="000000"/>
          <w:sz w:val="18"/>
          <w:highlight w:val="yellow"/>
        </w:rPr>
        <w:t>A：需求分析 概要设计 详细设计 编码 测试 发布 维护</w:t>
      </w:r>
      <w:r>
        <w:rPr>
          <w:rFonts w:ascii="宋体" w:hAnsi="宋体" w:eastAsia="宋体"/>
          <w:color w:val="000000"/>
          <w:sz w:val="18"/>
        </w:rPr>
        <w:t>B：需求分析 概要设计 详细设计 编码 测试 维护 发布C：需求分析 概要设计 详细设计 编码 发布 测试 维护D：需求分析 概要设计 详细设计 编码 调试 发布 维护</w:t>
      </w:r>
    </w:p>
    <w:tbl>
      <w:tblPr>
        <w:tblStyle w:val="41"/>
        <w:tblW w:w="0" w:type="auto"/>
        <w:tblInd w:w="0" w:type="dxa"/>
        <w:tblLayout w:type="fixed"/>
        <w:tblCellMar>
          <w:top w:w="0" w:type="dxa"/>
          <w:left w:w="108" w:type="dxa"/>
          <w:bottom w:w="0" w:type="dxa"/>
          <w:right w:w="108" w:type="dxa"/>
        </w:tblCellMar>
      </w:tblPr>
      <w:tblGrid>
        <w:gridCol w:w="450"/>
        <w:gridCol w:w="7250"/>
      </w:tblGrid>
      <w:tr>
        <w:tblPrEx>
          <w:tblCellMar>
            <w:top w:w="0" w:type="dxa"/>
            <w:left w:w="108" w:type="dxa"/>
            <w:bottom w:w="0" w:type="dxa"/>
            <w:right w:w="108" w:type="dxa"/>
          </w:tblCellMar>
        </w:tblPrEx>
        <w:trPr>
          <w:trHeight w:val="350" w:hRule="exact"/>
        </w:trPr>
        <w:tc>
          <w:tcPr>
            <w:tcW w:w="450" w:type="dxa"/>
            <w:tcMar>
              <w:left w:w="0" w:type="dxa"/>
              <w:right w:w="0" w:type="dxa"/>
            </w:tcMar>
          </w:tcPr>
          <w:p>
            <w:pPr>
              <w:autoSpaceDE w:val="0"/>
              <w:autoSpaceDN w:val="0"/>
              <w:spacing w:before="144" w:after="0" w:line="180" w:lineRule="exact"/>
            </w:pPr>
            <w:r>
              <w:rPr>
                <w:rFonts w:ascii="宋体" w:hAnsi="宋体" w:eastAsia="宋体"/>
                <w:color w:val="000000"/>
                <w:sz w:val="18"/>
              </w:rPr>
              <w:t>156.</w:t>
            </w:r>
          </w:p>
        </w:tc>
        <w:tc>
          <w:tcPr>
            <w:tcW w:w="7250"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以下状态迁移图（中括号表示状态，箭头表示边）：</w:t>
            </w:r>
          </w:p>
        </w:tc>
      </w:tr>
    </w:tbl>
    <w:p>
      <w:pPr>
        <w:autoSpaceDE w:val="0"/>
        <w:autoSpaceDN w:val="0"/>
        <w:spacing w:after="0" w:line="228" w:lineRule="exact"/>
      </w:pPr>
      <w:r>
        <w:rPr>
          <w:rFonts w:ascii="宋体" w:hAnsi="宋体" w:eastAsia="宋体"/>
          <w:color w:val="000000"/>
          <w:sz w:val="18"/>
        </w:rPr>
        <w:t>[a]-&gt;[b], [b]-&gt;[c], [c]-&gt;[d], [b]-&gt;[d], [b]-&gt;[e] 则覆盖所有边至少要（ ）个案例 B</w:t>
      </w:r>
      <w:r>
        <w:br w:type="textWrapping"/>
      </w:r>
      <w:r>
        <w:rPr>
          <w:rFonts w:ascii="宋体" w:hAnsi="宋体" w:eastAsia="宋体"/>
          <w:color w:val="000000"/>
          <w:sz w:val="18"/>
        </w:rPr>
        <w:t>A：4</w:t>
      </w:r>
      <w:r>
        <w:br w:type="textWrapping"/>
      </w:r>
      <w:r>
        <w:rPr>
          <w:rFonts w:ascii="宋体" w:hAnsi="宋体" w:eastAsia="宋体"/>
          <w:color w:val="000000"/>
          <w:sz w:val="18"/>
          <w:highlight w:val="yellow"/>
        </w:rPr>
        <w:t>B：3</w:t>
      </w:r>
      <w:r>
        <w:br w:type="textWrapping"/>
      </w:r>
      <w:r>
        <w:rPr>
          <w:rFonts w:ascii="宋体" w:hAnsi="宋体" w:eastAsia="宋体"/>
          <w:color w:val="000000"/>
          <w:sz w:val="18"/>
        </w:rPr>
        <w:t>C：2</w:t>
      </w:r>
      <w:r>
        <w:br w:type="textWrapping"/>
      </w:r>
      <w:r>
        <w:rPr>
          <w:rFonts w:ascii="宋体" w:hAnsi="宋体" w:eastAsia="宋体"/>
          <w:color w:val="000000"/>
          <w:sz w:val="18"/>
        </w:rPr>
        <w:t>D：1</w:t>
      </w:r>
    </w:p>
    <w:p>
      <w:pPr>
        <w:sectPr>
          <w:pgSz w:w="12240" w:h="15840"/>
          <w:pgMar w:top="502" w:right="708" w:bottom="420" w:left="720" w:header="720" w:footer="720" w:gutter="0"/>
          <w:cols w:space="720" w:num="1"/>
          <w:docGrid w:linePitch="360" w:charSpace="0"/>
        </w:sectPr>
      </w:pPr>
    </w:p>
    <w:p>
      <w:pPr>
        <w:autoSpaceDE w:val="0"/>
        <w:autoSpaceDN w:val="0"/>
        <w:spacing w:after="0" w:line="252" w:lineRule="exact"/>
      </w:pPr>
    </w:p>
    <w:tbl>
      <w:tblPr>
        <w:tblStyle w:val="41"/>
        <w:tblW w:w="0" w:type="auto"/>
        <w:tblInd w:w="0" w:type="dxa"/>
        <w:tblLayout w:type="fixed"/>
        <w:tblCellMar>
          <w:top w:w="0" w:type="dxa"/>
          <w:left w:w="108" w:type="dxa"/>
          <w:bottom w:w="0" w:type="dxa"/>
          <w:right w:w="108" w:type="dxa"/>
        </w:tblCellMar>
      </w:tblPr>
      <w:tblGrid>
        <w:gridCol w:w="360"/>
        <w:gridCol w:w="9636"/>
      </w:tblGrid>
      <w:tr>
        <w:tblPrEx>
          <w:tblCellMar>
            <w:top w:w="0" w:type="dxa"/>
            <w:left w:w="108" w:type="dxa"/>
            <w:bottom w:w="0" w:type="dxa"/>
            <w:right w:w="108" w:type="dxa"/>
          </w:tblCellMar>
        </w:tblPrEx>
        <w:trPr>
          <w:trHeight w:val="462" w:hRule="exact"/>
        </w:trPr>
        <w:tc>
          <w:tcPr>
            <w:tcW w:w="360" w:type="dxa"/>
            <w:tcMar>
              <w:left w:w="0" w:type="dxa"/>
              <w:right w:w="0" w:type="dxa"/>
            </w:tcMar>
          </w:tcPr>
          <w:p>
            <w:pPr>
              <w:autoSpaceDE w:val="0"/>
              <w:autoSpaceDN w:val="0"/>
              <w:spacing w:before="256" w:after="0" w:line="180" w:lineRule="exact"/>
              <w:jc w:val="center"/>
            </w:pPr>
            <w:r>
              <w:rPr>
                <w:rFonts w:ascii="宋体" w:hAnsi="宋体" w:eastAsia="宋体"/>
                <w:color w:val="000000"/>
                <w:sz w:val="18"/>
              </w:rPr>
              <w:t>157.</w:t>
            </w:r>
          </w:p>
        </w:tc>
        <w:tc>
          <w:tcPr>
            <w:tcW w:w="9636" w:type="dxa"/>
            <w:tcMar>
              <w:left w:w="0" w:type="dxa"/>
              <w:right w:w="0" w:type="dxa"/>
            </w:tcMar>
          </w:tcPr>
          <w:p>
            <w:pPr>
              <w:autoSpaceDE w:val="0"/>
              <w:autoSpaceDN w:val="0"/>
              <w:spacing w:after="0" w:line="128" w:lineRule="exact"/>
            </w:pPr>
          </w:p>
          <w:tbl>
            <w:tblPr>
              <w:tblStyle w:val="41"/>
              <w:tblW w:w="0" w:type="auto"/>
              <w:tblInd w:w="0" w:type="dxa"/>
              <w:tblLayout w:type="fixed"/>
              <w:tblCellMar>
                <w:top w:w="0" w:type="dxa"/>
                <w:left w:w="108" w:type="dxa"/>
                <w:bottom w:w="0" w:type="dxa"/>
                <w:right w:w="108" w:type="dxa"/>
              </w:tblCellMar>
            </w:tblPr>
            <w:tblGrid>
              <w:gridCol w:w="180"/>
              <w:gridCol w:w="9226"/>
            </w:tblGrid>
            <w:tr>
              <w:tblPrEx>
                <w:tblCellMar>
                  <w:top w:w="0" w:type="dxa"/>
                  <w:left w:w="108" w:type="dxa"/>
                  <w:bottom w:w="0" w:type="dxa"/>
                  <w:right w:w="108" w:type="dxa"/>
                </w:tblCellMar>
              </w:tblPrEx>
              <w:trPr>
                <w:trHeight w:val="322" w:hRule="exact"/>
              </w:trPr>
              <w:tc>
                <w:tcPr>
                  <w:tcW w:w="180" w:type="dxa"/>
                  <w:tcMar>
                    <w:left w:w="0" w:type="dxa"/>
                    <w:right w:w="0" w:type="dxa"/>
                  </w:tcMar>
                </w:tcPr>
                <w:p/>
              </w:tc>
              <w:tc>
                <w:tcPr>
                  <w:tcW w:w="9226" w:type="dxa"/>
                  <w:tcMar>
                    <w:left w:w="0" w:type="dxa"/>
                    <w:right w:w="0" w:type="dxa"/>
                  </w:tcMar>
                </w:tcPr>
                <w:p>
                  <w:pPr>
                    <w:autoSpaceDE w:val="0"/>
                    <w:autoSpaceDN w:val="0"/>
                    <w:spacing w:before="128" w:after="0" w:line="180" w:lineRule="exact"/>
                    <w:ind w:left="180" w:right="180"/>
                  </w:pPr>
                  <w:r>
                    <w:rPr>
                      <w:rFonts w:ascii="宋体" w:hAnsi="宋体" w:eastAsia="宋体"/>
                      <w:color w:val="000000"/>
                      <w:sz w:val="18"/>
                    </w:rPr>
                    <w:t>一个对象有 5 个属性，每个属性有 3 中可能的值，如果要求对所有的值的组合进行测试，则共有（）中组合 A</w:t>
                  </w:r>
                </w:p>
              </w:tc>
            </w:tr>
          </w:tbl>
          <w:p/>
          <w:p>
            <w:pPr>
              <w:autoSpaceDE w:val="0"/>
              <w:autoSpaceDN w:val="0"/>
              <w:spacing w:after="0" w:line="14" w:lineRule="atLeast"/>
            </w:pPr>
            <w:r>
              <w:rPr>
                <w:rFonts w:ascii="宋体" w:hAnsi="宋体" w:eastAsia="宋体"/>
                <w:color w:val="000000"/>
                <w:sz w:val="18"/>
              </w:rPr>
              <w:t>157.</w:t>
            </w:r>
          </w:p>
        </w:tc>
      </w:tr>
    </w:tbl>
    <w:p>
      <w:pPr>
        <w:autoSpaceDE w:val="0"/>
        <w:autoSpaceDN w:val="0"/>
        <w:spacing w:after="144" w:line="226" w:lineRule="exact"/>
      </w:pPr>
      <w:r>
        <w:rPr>
          <w:rFonts w:ascii="宋体" w:hAnsi="宋体" w:eastAsia="宋体"/>
          <w:color w:val="000000"/>
          <w:sz w:val="18"/>
          <w:highlight w:val="yellow"/>
        </w:rPr>
        <w:t>A：5^3</w:t>
      </w:r>
      <w:r>
        <w:br w:type="textWrapping"/>
      </w:r>
      <w:r>
        <w:rPr>
          <w:rFonts w:ascii="宋体" w:hAnsi="宋体" w:eastAsia="宋体"/>
          <w:color w:val="000000"/>
          <w:sz w:val="18"/>
        </w:rPr>
        <w:t>B：3^5</w:t>
      </w:r>
      <w:r>
        <w:br w:type="textWrapping"/>
      </w:r>
      <w:r>
        <w:rPr>
          <w:rFonts w:ascii="宋体" w:hAnsi="宋体" w:eastAsia="宋体"/>
          <w:color w:val="000000"/>
          <w:sz w:val="18"/>
        </w:rPr>
        <w:t>C：5</w:t>
      </w:r>
      <w:r>
        <w:br w:type="textWrapping"/>
      </w:r>
      <w:r>
        <w:rPr>
          <w:rFonts w:ascii="宋体" w:hAnsi="宋体" w:eastAsia="宋体"/>
          <w:color w:val="000000"/>
          <w:sz w:val="18"/>
        </w:rPr>
        <w:t>D：5*3</w:t>
      </w:r>
    </w:p>
    <w:tbl>
      <w:tblPr>
        <w:tblStyle w:val="41"/>
        <w:tblW w:w="0" w:type="auto"/>
        <w:tblInd w:w="0" w:type="dxa"/>
        <w:tblLayout w:type="fixed"/>
        <w:tblCellMar>
          <w:top w:w="0" w:type="dxa"/>
          <w:left w:w="108" w:type="dxa"/>
          <w:bottom w:w="0" w:type="dxa"/>
          <w:right w:w="108" w:type="dxa"/>
        </w:tblCellMar>
      </w:tblPr>
      <w:tblGrid>
        <w:gridCol w:w="360"/>
        <w:gridCol w:w="8464"/>
      </w:tblGrid>
      <w:tr>
        <w:tblPrEx>
          <w:tblCellMar>
            <w:top w:w="0" w:type="dxa"/>
            <w:left w:w="108" w:type="dxa"/>
            <w:bottom w:w="0" w:type="dxa"/>
            <w:right w:w="108" w:type="dxa"/>
          </w:tblCellMar>
        </w:tblPrEx>
        <w:trPr>
          <w:trHeight w:val="348" w:hRule="exact"/>
        </w:trPr>
        <w:tc>
          <w:tcPr>
            <w:tcW w:w="360" w:type="dxa"/>
            <w:tcMar>
              <w:left w:w="0" w:type="dxa"/>
              <w:right w:w="0" w:type="dxa"/>
            </w:tcMar>
          </w:tcPr>
          <w:p>
            <w:pPr>
              <w:autoSpaceDE w:val="0"/>
              <w:autoSpaceDN w:val="0"/>
              <w:spacing w:before="142" w:after="0" w:line="180" w:lineRule="exact"/>
              <w:jc w:val="center"/>
            </w:pPr>
            <w:r>
              <w:rPr>
                <w:rFonts w:ascii="宋体" w:hAnsi="宋体" w:eastAsia="宋体"/>
                <w:color w:val="000000"/>
                <w:sz w:val="18"/>
              </w:rPr>
              <w:t>158.</w:t>
            </w:r>
          </w:p>
        </w:tc>
        <w:tc>
          <w:tcPr>
            <w:tcW w:w="8464" w:type="dxa"/>
            <w:tcMar>
              <w:left w:w="0" w:type="dxa"/>
              <w:right w:w="0" w:type="dxa"/>
            </w:tcMar>
          </w:tcPr>
          <w:p>
            <w:pPr>
              <w:autoSpaceDE w:val="0"/>
              <w:autoSpaceDN w:val="0"/>
              <w:spacing w:after="0" w:line="70" w:lineRule="exact"/>
            </w:pPr>
          </w:p>
          <w:tbl>
            <w:tblPr>
              <w:tblStyle w:val="41"/>
              <w:tblW w:w="0" w:type="auto"/>
              <w:tblInd w:w="0" w:type="dxa"/>
              <w:tblLayout w:type="fixed"/>
              <w:tblCellMar>
                <w:top w:w="0" w:type="dxa"/>
                <w:left w:w="108" w:type="dxa"/>
                <w:bottom w:w="0" w:type="dxa"/>
                <w:right w:w="108" w:type="dxa"/>
              </w:tblCellMar>
            </w:tblPr>
            <w:tblGrid>
              <w:gridCol w:w="180"/>
              <w:gridCol w:w="7470"/>
            </w:tblGrid>
            <w:tr>
              <w:tblPrEx>
                <w:tblCellMar>
                  <w:top w:w="0" w:type="dxa"/>
                  <w:left w:w="108" w:type="dxa"/>
                  <w:bottom w:w="0" w:type="dxa"/>
                  <w:right w:w="108" w:type="dxa"/>
                </w:tblCellMar>
              </w:tblPrEx>
              <w:trPr>
                <w:trHeight w:val="262" w:hRule="exact"/>
              </w:trPr>
              <w:tc>
                <w:tcPr>
                  <w:tcW w:w="180" w:type="dxa"/>
                  <w:tcMar>
                    <w:left w:w="0" w:type="dxa"/>
                    <w:right w:w="0" w:type="dxa"/>
                  </w:tcMar>
                </w:tcPr>
                <w:p/>
              </w:tc>
              <w:tc>
                <w:tcPr>
                  <w:tcW w:w="7470" w:type="dxa"/>
                  <w:tcMar>
                    <w:left w:w="0" w:type="dxa"/>
                    <w:right w:w="0" w:type="dxa"/>
                  </w:tcMar>
                </w:tcPr>
                <w:p>
                  <w:pPr>
                    <w:autoSpaceDE w:val="0"/>
                    <w:autoSpaceDN w:val="0"/>
                    <w:spacing w:before="70" w:after="0" w:line="180" w:lineRule="exact"/>
                    <w:ind w:left="180" w:right="180"/>
                  </w:pPr>
                  <w:r>
                    <w:rPr>
                      <w:rFonts w:ascii="宋体" w:hAnsi="宋体" w:eastAsia="宋体"/>
                      <w:color w:val="000000"/>
                      <w:sz w:val="18"/>
                    </w:rPr>
                    <w:t>分支覆盖（）覆盖所有可能的分支，基本路径覆盖（）覆盖所有可能的路径。 A</w:t>
                  </w:r>
                </w:p>
              </w:tc>
            </w:tr>
          </w:tbl>
          <w:p/>
          <w:p>
            <w:pPr>
              <w:autoSpaceDE w:val="0"/>
              <w:autoSpaceDN w:val="0"/>
              <w:spacing w:after="0" w:line="12" w:lineRule="atLeast"/>
            </w:pPr>
            <w:r>
              <w:rPr>
                <w:rFonts w:ascii="宋体" w:hAnsi="宋体" w:eastAsia="宋体"/>
                <w:color w:val="000000"/>
                <w:sz w:val="18"/>
              </w:rPr>
              <w:t>158.</w:t>
            </w:r>
          </w:p>
        </w:tc>
      </w:tr>
    </w:tbl>
    <w:p>
      <w:pPr>
        <w:autoSpaceDE w:val="0"/>
        <w:autoSpaceDN w:val="0"/>
        <w:spacing w:after="144" w:line="228" w:lineRule="exact"/>
        <w:ind w:right="9644"/>
        <w:jc w:val="both"/>
      </w:pPr>
      <w:r>
        <w:rPr>
          <w:rFonts w:ascii="宋体" w:hAnsi="宋体" w:eastAsia="宋体"/>
          <w:color w:val="000000"/>
          <w:sz w:val="18"/>
          <w:highlight w:val="yellow"/>
        </w:rPr>
        <w:t>A：可以，可以</w:t>
      </w:r>
      <w:r>
        <w:rPr>
          <w:rFonts w:ascii="宋体" w:hAnsi="宋体" w:eastAsia="宋体"/>
          <w:color w:val="000000"/>
          <w:sz w:val="18"/>
        </w:rPr>
        <w:t>B：不能，可以C：不能，不能D：可以，不能</w:t>
      </w:r>
    </w:p>
    <w:tbl>
      <w:tblPr>
        <w:tblStyle w:val="41"/>
        <w:tblW w:w="0" w:type="auto"/>
        <w:tblInd w:w="0" w:type="dxa"/>
        <w:tblLayout w:type="fixed"/>
        <w:tblCellMar>
          <w:top w:w="0" w:type="dxa"/>
          <w:left w:w="108" w:type="dxa"/>
          <w:bottom w:w="0" w:type="dxa"/>
          <w:right w:w="108" w:type="dxa"/>
        </w:tblCellMar>
      </w:tblPr>
      <w:tblGrid>
        <w:gridCol w:w="360"/>
        <w:gridCol w:w="9276"/>
      </w:tblGrid>
      <w:tr>
        <w:tblPrEx>
          <w:tblCellMar>
            <w:top w:w="0" w:type="dxa"/>
            <w:left w:w="108" w:type="dxa"/>
            <w:bottom w:w="0" w:type="dxa"/>
            <w:right w:w="108" w:type="dxa"/>
          </w:tblCellMar>
        </w:tblPrEx>
        <w:trPr>
          <w:trHeight w:val="350" w:hRule="exact"/>
        </w:trPr>
        <w:tc>
          <w:tcPr>
            <w:tcW w:w="360" w:type="dxa"/>
            <w:tcMar>
              <w:left w:w="0" w:type="dxa"/>
              <w:right w:w="0" w:type="dxa"/>
            </w:tcMar>
          </w:tcPr>
          <w:p>
            <w:pPr>
              <w:autoSpaceDE w:val="0"/>
              <w:autoSpaceDN w:val="0"/>
              <w:spacing w:before="144" w:after="0" w:line="180" w:lineRule="exact"/>
              <w:jc w:val="center"/>
            </w:pPr>
            <w:r>
              <w:rPr>
                <w:rFonts w:ascii="宋体" w:hAnsi="宋体" w:eastAsia="宋体"/>
                <w:color w:val="000000"/>
                <w:sz w:val="18"/>
              </w:rPr>
              <w:t>159.</w:t>
            </w:r>
          </w:p>
        </w:tc>
        <w:tc>
          <w:tcPr>
            <w:tcW w:w="9276" w:type="dxa"/>
            <w:tcMar>
              <w:left w:w="0" w:type="dxa"/>
              <w:right w:w="0" w:type="dxa"/>
            </w:tcMar>
          </w:tcPr>
          <w:p>
            <w:pPr>
              <w:autoSpaceDE w:val="0"/>
              <w:autoSpaceDN w:val="0"/>
              <w:spacing w:after="0" w:line="70" w:lineRule="exact"/>
            </w:pPr>
          </w:p>
          <w:tbl>
            <w:tblPr>
              <w:tblStyle w:val="41"/>
              <w:tblW w:w="0" w:type="auto"/>
              <w:tblInd w:w="0" w:type="dxa"/>
              <w:tblLayout w:type="fixed"/>
              <w:tblCellMar>
                <w:top w:w="0" w:type="dxa"/>
                <w:left w:w="108" w:type="dxa"/>
                <w:bottom w:w="0" w:type="dxa"/>
                <w:right w:w="108" w:type="dxa"/>
              </w:tblCellMar>
            </w:tblPr>
            <w:tblGrid>
              <w:gridCol w:w="180"/>
              <w:gridCol w:w="8686"/>
            </w:tblGrid>
            <w:tr>
              <w:tblPrEx>
                <w:tblCellMar>
                  <w:top w:w="0" w:type="dxa"/>
                  <w:left w:w="108" w:type="dxa"/>
                  <w:bottom w:w="0" w:type="dxa"/>
                  <w:right w:w="108" w:type="dxa"/>
                </w:tblCellMar>
              </w:tblPrEx>
              <w:trPr>
                <w:trHeight w:val="264" w:hRule="exact"/>
              </w:trPr>
              <w:tc>
                <w:tcPr>
                  <w:tcW w:w="180" w:type="dxa"/>
                  <w:tcMar>
                    <w:left w:w="0" w:type="dxa"/>
                    <w:right w:w="0" w:type="dxa"/>
                  </w:tcMar>
                </w:tcPr>
                <w:p/>
              </w:tc>
              <w:tc>
                <w:tcPr>
                  <w:tcW w:w="8686" w:type="dxa"/>
                  <w:tcMar>
                    <w:left w:w="0" w:type="dxa"/>
                    <w:right w:w="0" w:type="dxa"/>
                  </w:tcMar>
                </w:tcPr>
                <w:p>
                  <w:pPr>
                    <w:autoSpaceDE w:val="0"/>
                    <w:autoSpaceDN w:val="0"/>
                    <w:spacing w:before="72" w:after="0" w:line="180" w:lineRule="exact"/>
                    <w:ind w:left="180" w:right="180"/>
                  </w:pPr>
                  <w:r>
                    <w:rPr>
                      <w:rFonts w:ascii="宋体" w:hAnsi="宋体" w:eastAsia="宋体"/>
                      <w:color w:val="000000"/>
                      <w:sz w:val="18"/>
                    </w:rPr>
                    <w:t>正则表达式 ( [0 - 9]{3} – (a - z){3} – ( [a - z] * ?ab ) )与下列哪个字符串相匹配（） B</w:t>
                  </w:r>
                </w:p>
              </w:tc>
            </w:tr>
          </w:tbl>
          <w:p/>
          <w:p>
            <w:pPr>
              <w:autoSpaceDE w:val="0"/>
              <w:autoSpaceDN w:val="0"/>
              <w:spacing w:after="0" w:line="12" w:lineRule="atLeast"/>
            </w:pPr>
            <w:r>
              <w:rPr>
                <w:rFonts w:ascii="宋体" w:hAnsi="宋体" w:eastAsia="宋体"/>
                <w:color w:val="000000"/>
                <w:sz w:val="18"/>
              </w:rPr>
              <w:t>159.</w:t>
            </w:r>
          </w:p>
        </w:tc>
      </w:tr>
      <w:tr>
        <w:tblPrEx>
          <w:tblCellMar>
            <w:top w:w="0" w:type="dxa"/>
            <w:left w:w="108" w:type="dxa"/>
            <w:bottom w:w="0" w:type="dxa"/>
            <w:right w:w="108" w:type="dxa"/>
          </w:tblCellMar>
        </w:tblPrEx>
        <w:trPr>
          <w:trHeight w:val="934" w:hRule="exact"/>
        </w:trPr>
        <w:tc>
          <w:tcPr>
            <w:tcW w:w="9636" w:type="dxa"/>
            <w:gridSpan w:val="2"/>
            <w:tcMar>
              <w:left w:w="0" w:type="dxa"/>
              <w:right w:w="0" w:type="dxa"/>
            </w:tcMar>
          </w:tcPr>
          <w:p>
            <w:pPr>
              <w:autoSpaceDE w:val="0"/>
              <w:autoSpaceDN w:val="0"/>
              <w:spacing w:after="0" w:line="226" w:lineRule="exact"/>
            </w:pPr>
            <w:r>
              <w:rPr>
                <w:rFonts w:ascii="宋体" w:hAnsi="宋体" w:eastAsia="宋体"/>
                <w:color w:val="000000"/>
                <w:sz w:val="18"/>
              </w:rPr>
              <w:t>A：123{3} – abc - cab</w:t>
            </w:r>
            <w:r>
              <w:br w:type="textWrapping"/>
            </w:r>
            <w:r>
              <w:rPr>
                <w:rFonts w:ascii="宋体" w:hAnsi="宋体" w:eastAsia="宋体"/>
                <w:color w:val="000000"/>
                <w:sz w:val="18"/>
                <w:highlight w:val="yellow"/>
              </w:rPr>
              <w:t>B：123 – abc - ccab</w:t>
            </w:r>
            <w:r>
              <w:br w:type="textWrapping"/>
            </w:r>
            <w:r>
              <w:rPr>
                <w:rFonts w:ascii="宋体" w:hAnsi="宋体" w:eastAsia="宋体"/>
                <w:color w:val="000000"/>
                <w:sz w:val="18"/>
              </w:rPr>
              <w:t>C：123 – abc{3} - cab</w:t>
            </w:r>
            <w:r>
              <w:br w:type="textWrapping"/>
            </w:r>
            <w:r>
              <w:rPr>
                <w:rFonts w:ascii="宋体" w:hAnsi="宋体" w:eastAsia="宋体"/>
                <w:color w:val="000000"/>
                <w:sz w:val="18"/>
              </w:rPr>
              <w:t>D：123 – abc – cb</w:t>
            </w:r>
          </w:p>
        </w:tc>
      </w:tr>
      <w:tr>
        <w:tblPrEx>
          <w:tblCellMar>
            <w:top w:w="0" w:type="dxa"/>
            <w:left w:w="108" w:type="dxa"/>
            <w:bottom w:w="0" w:type="dxa"/>
            <w:right w:w="108" w:type="dxa"/>
          </w:tblCellMar>
        </w:tblPrEx>
        <w:trPr>
          <w:trHeight w:val="232" w:hRule="exact"/>
        </w:trPr>
        <w:tc>
          <w:tcPr>
            <w:tcW w:w="360" w:type="dxa"/>
            <w:tcMar>
              <w:left w:w="0" w:type="dxa"/>
              <w:right w:w="0" w:type="dxa"/>
            </w:tcMar>
          </w:tcPr>
          <w:p>
            <w:pPr>
              <w:autoSpaceDE w:val="0"/>
              <w:autoSpaceDN w:val="0"/>
              <w:spacing w:before="26" w:after="0" w:line="180" w:lineRule="exact"/>
              <w:jc w:val="center"/>
            </w:pPr>
            <w:r>
              <w:rPr>
                <w:rFonts w:ascii="宋体" w:hAnsi="宋体" w:eastAsia="宋体"/>
                <w:color w:val="000000"/>
                <w:sz w:val="18"/>
              </w:rPr>
              <w:t>160.</w:t>
            </w:r>
          </w:p>
        </w:tc>
        <w:tc>
          <w:tcPr>
            <w:tcW w:w="9276" w:type="dxa"/>
            <w:tcMar>
              <w:left w:w="0" w:type="dxa"/>
              <w:right w:w="0" w:type="dxa"/>
            </w:tcMar>
          </w:tcPr>
          <w:p>
            <w:pPr>
              <w:autoSpaceDE w:val="0"/>
              <w:autoSpaceDN w:val="0"/>
              <w:spacing w:before="26" w:after="0" w:line="180" w:lineRule="exact"/>
              <w:ind w:left="180" w:right="180"/>
            </w:pPr>
            <w:r>
              <w:rPr>
                <w:rFonts w:ascii="宋体" w:hAnsi="宋体" w:eastAsia="宋体"/>
                <w:color w:val="000000"/>
                <w:sz w:val="18"/>
              </w:rPr>
              <w:t>采用面向对象技术开发的应用系统特点是（） C</w:t>
            </w:r>
          </w:p>
        </w:tc>
      </w:tr>
    </w:tbl>
    <w:p>
      <w:pPr>
        <w:autoSpaceDE w:val="0"/>
        <w:autoSpaceDN w:val="0"/>
        <w:spacing w:after="144" w:line="226" w:lineRule="exact"/>
      </w:pPr>
      <w:r>
        <w:rPr>
          <w:rFonts w:ascii="宋体" w:hAnsi="宋体" w:eastAsia="宋体"/>
          <w:color w:val="000000"/>
          <w:sz w:val="18"/>
        </w:rPr>
        <w:t>A：维护更复杂</w:t>
      </w:r>
      <w:r>
        <w:br w:type="textWrapping"/>
      </w:r>
      <w:r>
        <w:rPr>
          <w:rFonts w:ascii="宋体" w:hAnsi="宋体" w:eastAsia="宋体"/>
          <w:color w:val="000000"/>
          <w:sz w:val="18"/>
        </w:rPr>
        <w:t>B：占用存储量小</w:t>
      </w:r>
      <w:r>
        <w:br w:type="textWrapping"/>
      </w:r>
      <w:r>
        <w:rPr>
          <w:rFonts w:ascii="宋体" w:hAnsi="宋体" w:eastAsia="宋体"/>
          <w:color w:val="000000"/>
          <w:sz w:val="18"/>
          <w:highlight w:val="yellow"/>
        </w:rPr>
        <w:t>C：重用性更强</w:t>
      </w:r>
      <w:r>
        <w:br w:type="textWrapping"/>
      </w:r>
      <w:r>
        <w:rPr>
          <w:rFonts w:ascii="宋体" w:hAnsi="宋体" w:eastAsia="宋体"/>
          <w:color w:val="000000"/>
          <w:sz w:val="18"/>
        </w:rPr>
        <w:t>D：运行速度更快</w:t>
      </w:r>
    </w:p>
    <w:tbl>
      <w:tblPr>
        <w:tblStyle w:val="41"/>
        <w:tblW w:w="0" w:type="auto"/>
        <w:tblInd w:w="0" w:type="dxa"/>
        <w:tblLayout w:type="fixed"/>
        <w:tblCellMar>
          <w:top w:w="0" w:type="dxa"/>
          <w:left w:w="108" w:type="dxa"/>
          <w:bottom w:w="0" w:type="dxa"/>
          <w:right w:w="108" w:type="dxa"/>
        </w:tblCellMar>
      </w:tblPr>
      <w:tblGrid>
        <w:gridCol w:w="360"/>
        <w:gridCol w:w="6892"/>
      </w:tblGrid>
      <w:tr>
        <w:tblPrEx>
          <w:tblCellMar>
            <w:top w:w="0" w:type="dxa"/>
            <w:left w:w="108" w:type="dxa"/>
            <w:bottom w:w="0" w:type="dxa"/>
            <w:right w:w="108" w:type="dxa"/>
          </w:tblCellMar>
        </w:tblPrEx>
        <w:trPr>
          <w:trHeight w:val="350" w:hRule="exact"/>
        </w:trPr>
        <w:tc>
          <w:tcPr>
            <w:tcW w:w="360" w:type="dxa"/>
            <w:tcMar>
              <w:left w:w="0" w:type="dxa"/>
              <w:right w:w="0" w:type="dxa"/>
            </w:tcMar>
          </w:tcPr>
          <w:p>
            <w:pPr>
              <w:autoSpaceDE w:val="0"/>
              <w:autoSpaceDN w:val="0"/>
              <w:spacing w:before="144" w:after="0" w:line="180" w:lineRule="exact"/>
              <w:jc w:val="center"/>
            </w:pPr>
            <w:r>
              <w:rPr>
                <w:rFonts w:ascii="宋体" w:hAnsi="宋体" w:eastAsia="宋体"/>
                <w:color w:val="000000"/>
                <w:sz w:val="18"/>
              </w:rPr>
              <w:t>161.</w:t>
            </w:r>
          </w:p>
        </w:tc>
        <w:tc>
          <w:tcPr>
            <w:tcW w:w="6892" w:type="dxa"/>
            <w:tcMar>
              <w:left w:w="0" w:type="dxa"/>
              <w:right w:w="0" w:type="dxa"/>
            </w:tcMar>
          </w:tcPr>
          <w:p>
            <w:pPr>
              <w:autoSpaceDE w:val="0"/>
              <w:autoSpaceDN w:val="0"/>
              <w:spacing w:before="144" w:after="0" w:line="180" w:lineRule="exact"/>
              <w:ind w:left="180" w:right="180"/>
            </w:pPr>
            <w:r>
              <w:rPr>
                <w:rFonts w:ascii="宋体" w:hAnsi="宋体" w:eastAsia="宋体"/>
                <w:color w:val="000000"/>
                <w:sz w:val="18"/>
              </w:rPr>
              <w:t>下面哪一个不是造成 OOM 的原因是（）A</w:t>
            </w:r>
          </w:p>
        </w:tc>
      </w:tr>
    </w:tbl>
    <w:p>
      <w:pPr>
        <w:autoSpaceDE w:val="0"/>
        <w:autoSpaceDN w:val="0"/>
        <w:spacing w:after="142" w:line="228" w:lineRule="exact"/>
      </w:pPr>
      <w:r>
        <w:rPr>
          <w:rFonts w:ascii="宋体" w:hAnsi="宋体" w:eastAsia="宋体"/>
          <w:color w:val="000000"/>
          <w:sz w:val="18"/>
          <w:highlight w:val="yellow"/>
        </w:rPr>
        <w:t>A：CPU 或者线程资源不足</w:t>
      </w:r>
      <w:r>
        <w:br w:type="textWrapping"/>
      </w:r>
      <w:r>
        <w:rPr>
          <w:rFonts w:ascii="宋体" w:hAnsi="宋体" w:eastAsia="宋体"/>
          <w:color w:val="000000"/>
          <w:sz w:val="18"/>
        </w:rPr>
        <w:t>B：JVM 启动时分配的堆空间不足</w:t>
      </w:r>
      <w:r>
        <w:br w:type="textWrapping"/>
      </w:r>
      <w:r>
        <w:rPr>
          <w:rFonts w:ascii="宋体" w:hAnsi="宋体" w:eastAsia="宋体"/>
          <w:color w:val="000000"/>
          <w:sz w:val="18"/>
        </w:rPr>
        <w:t>C：程序存在内存泄露</w:t>
      </w:r>
      <w:r>
        <w:br w:type="textWrapping"/>
      </w:r>
      <w:r>
        <w:rPr>
          <w:rFonts w:ascii="宋体" w:hAnsi="宋体" w:eastAsia="宋体"/>
          <w:color w:val="000000"/>
          <w:sz w:val="18"/>
        </w:rPr>
        <w:t>D：代码不良，产生的临时对象太多</w:t>
      </w:r>
    </w:p>
    <w:tbl>
      <w:tblPr>
        <w:tblStyle w:val="41"/>
        <w:tblW w:w="0" w:type="auto"/>
        <w:tblInd w:w="0" w:type="dxa"/>
        <w:tblLayout w:type="fixed"/>
        <w:tblCellMar>
          <w:top w:w="0" w:type="dxa"/>
          <w:left w:w="108" w:type="dxa"/>
          <w:bottom w:w="0" w:type="dxa"/>
          <w:right w:w="108" w:type="dxa"/>
        </w:tblCellMar>
      </w:tblPr>
      <w:tblGrid>
        <w:gridCol w:w="360"/>
        <w:gridCol w:w="8556"/>
      </w:tblGrid>
      <w:tr>
        <w:tblPrEx>
          <w:tblCellMar>
            <w:top w:w="0" w:type="dxa"/>
            <w:left w:w="108" w:type="dxa"/>
            <w:bottom w:w="0" w:type="dxa"/>
            <w:right w:w="108" w:type="dxa"/>
          </w:tblCellMar>
        </w:tblPrEx>
        <w:trPr>
          <w:trHeight w:val="352" w:hRule="exact"/>
        </w:trPr>
        <w:tc>
          <w:tcPr>
            <w:tcW w:w="360" w:type="dxa"/>
            <w:tcMar>
              <w:left w:w="0" w:type="dxa"/>
              <w:right w:w="0" w:type="dxa"/>
            </w:tcMar>
          </w:tcPr>
          <w:p>
            <w:pPr>
              <w:autoSpaceDE w:val="0"/>
              <w:autoSpaceDN w:val="0"/>
              <w:spacing w:before="144" w:after="0" w:line="180" w:lineRule="exact"/>
              <w:jc w:val="center"/>
            </w:pPr>
            <w:r>
              <w:rPr>
                <w:rFonts w:ascii="宋体" w:hAnsi="宋体" w:eastAsia="宋体"/>
                <w:color w:val="000000"/>
                <w:sz w:val="18"/>
              </w:rPr>
              <w:t>162.</w:t>
            </w:r>
          </w:p>
        </w:tc>
        <w:tc>
          <w:tcPr>
            <w:tcW w:w="8556" w:type="dxa"/>
            <w:tcMar>
              <w:left w:w="0" w:type="dxa"/>
              <w:right w:w="0" w:type="dxa"/>
            </w:tcMar>
          </w:tcPr>
          <w:p>
            <w:pPr>
              <w:autoSpaceDE w:val="0"/>
              <w:autoSpaceDN w:val="0"/>
              <w:spacing w:after="0" w:line="70" w:lineRule="exact"/>
            </w:pPr>
          </w:p>
          <w:tbl>
            <w:tblPr>
              <w:tblStyle w:val="41"/>
              <w:tblW w:w="0" w:type="auto"/>
              <w:tblInd w:w="0" w:type="dxa"/>
              <w:tblLayout w:type="fixed"/>
              <w:tblCellMar>
                <w:top w:w="0" w:type="dxa"/>
                <w:left w:w="108" w:type="dxa"/>
                <w:bottom w:w="0" w:type="dxa"/>
                <w:right w:w="108" w:type="dxa"/>
              </w:tblCellMar>
            </w:tblPr>
            <w:tblGrid>
              <w:gridCol w:w="180"/>
              <w:gridCol w:w="7608"/>
            </w:tblGrid>
            <w:tr>
              <w:tblPrEx>
                <w:tblCellMar>
                  <w:top w:w="0" w:type="dxa"/>
                  <w:left w:w="108" w:type="dxa"/>
                  <w:bottom w:w="0" w:type="dxa"/>
                  <w:right w:w="108" w:type="dxa"/>
                </w:tblCellMar>
              </w:tblPrEx>
              <w:trPr>
                <w:trHeight w:val="266" w:hRule="exact"/>
              </w:trPr>
              <w:tc>
                <w:tcPr>
                  <w:tcW w:w="180" w:type="dxa"/>
                  <w:tcMar>
                    <w:left w:w="0" w:type="dxa"/>
                    <w:right w:w="0" w:type="dxa"/>
                  </w:tcMar>
                </w:tcPr>
                <w:p/>
              </w:tc>
              <w:tc>
                <w:tcPr>
                  <w:tcW w:w="7608" w:type="dxa"/>
                  <w:tcMar>
                    <w:left w:w="0" w:type="dxa"/>
                    <w:right w:w="0" w:type="dxa"/>
                  </w:tcMar>
                </w:tcPr>
                <w:p>
                  <w:pPr>
                    <w:autoSpaceDE w:val="0"/>
                    <w:autoSpaceDN w:val="0"/>
                    <w:spacing w:before="72" w:after="0" w:line="180" w:lineRule="exact"/>
                    <w:ind w:left="180" w:right="180"/>
                  </w:pPr>
                  <w:r>
                    <w:rPr>
                      <w:rFonts w:ascii="宋体" w:hAnsi="宋体" w:eastAsia="宋体"/>
                      <w:color w:val="000000"/>
                      <w:sz w:val="18"/>
                    </w:rPr>
                    <w:t>使用瀑布模型术语，在软件测试 V 模型中，对应”详细设计”的测试阶段是（） B</w:t>
                  </w:r>
                </w:p>
              </w:tc>
            </w:tr>
          </w:tbl>
          <w:p/>
          <w:p>
            <w:pPr>
              <w:autoSpaceDE w:val="0"/>
              <w:autoSpaceDN w:val="0"/>
              <w:spacing w:after="0" w:line="14" w:lineRule="atLeast"/>
            </w:pPr>
            <w:r>
              <w:rPr>
                <w:rFonts w:ascii="宋体" w:hAnsi="宋体" w:eastAsia="宋体"/>
                <w:color w:val="000000"/>
                <w:sz w:val="18"/>
              </w:rPr>
              <w:t>162.</w:t>
            </w:r>
          </w:p>
        </w:tc>
      </w:tr>
    </w:tbl>
    <w:p>
      <w:pPr>
        <w:autoSpaceDE w:val="0"/>
        <w:autoSpaceDN w:val="0"/>
        <w:spacing w:after="0" w:line="226" w:lineRule="exact"/>
      </w:pPr>
      <w:r>
        <w:rPr>
          <w:rFonts w:ascii="宋体" w:hAnsi="宋体" w:eastAsia="宋体"/>
          <w:color w:val="000000"/>
          <w:sz w:val="18"/>
        </w:rPr>
        <w:t>A：用户验收测试</w:t>
      </w:r>
      <w:r>
        <w:br w:type="textWrapping"/>
      </w:r>
      <w:r>
        <w:rPr>
          <w:rFonts w:ascii="宋体" w:hAnsi="宋体" w:eastAsia="宋体"/>
          <w:color w:val="000000"/>
          <w:sz w:val="18"/>
          <w:highlight w:val="yellow"/>
        </w:rPr>
        <w:t>B：单元测试</w:t>
      </w:r>
      <w:r>
        <w:br w:type="textWrapping"/>
      </w:r>
      <w:r>
        <w:rPr>
          <w:rFonts w:ascii="宋体" w:hAnsi="宋体" w:eastAsia="宋体"/>
          <w:color w:val="000000"/>
          <w:sz w:val="18"/>
        </w:rPr>
        <w:t>C：集成测试</w:t>
      </w:r>
      <w:r>
        <w:br w:type="textWrapping"/>
      </w:r>
      <w:r>
        <w:rPr>
          <w:rFonts w:ascii="宋体" w:hAnsi="宋体" w:eastAsia="宋体"/>
          <w:color w:val="000000"/>
          <w:sz w:val="18"/>
        </w:rPr>
        <w:t>D：系统测试</w:t>
      </w:r>
    </w:p>
    <w:p>
      <w:pPr>
        <w:autoSpaceDE w:val="0"/>
        <w:autoSpaceDN w:val="0"/>
        <w:spacing w:before="628" w:after="0" w:line="180" w:lineRule="exact"/>
      </w:pPr>
      <w:r>
        <w:rPr>
          <w:rFonts w:ascii="宋体" w:hAnsi="宋体" w:eastAsia="宋体"/>
          <w:color w:val="000000"/>
          <w:sz w:val="18"/>
        </w:rPr>
        <w:t>多选题</w:t>
      </w:r>
    </w:p>
    <w:p>
      <w:pPr>
        <w:autoSpaceDE w:val="0"/>
        <w:autoSpaceDN w:val="0"/>
        <w:spacing w:before="332" w:after="0" w:line="234" w:lineRule="exact"/>
      </w:pPr>
      <w:r>
        <w:rPr>
          <w:rFonts w:ascii="宋体" w:hAnsi="宋体" w:eastAsia="宋体"/>
          <w:color w:val="000000"/>
          <w:sz w:val="18"/>
        </w:rPr>
        <w:t>1. 基于组件设计的系统特征包括 (该题为必答题) 2 3</w:t>
      </w:r>
      <w:r>
        <w:br w:type="textWrapping"/>
      </w:r>
      <w:r>
        <w:rPr>
          <w:rFonts w:ascii="宋体" w:hAnsi="宋体" w:eastAsia="宋体"/>
          <w:color w:val="000000"/>
          <w:sz w:val="18"/>
        </w:rPr>
        <w:t>封装</w:t>
      </w:r>
      <w:r>
        <w:br w:type="textWrapping"/>
      </w:r>
      <w:r>
        <w:rPr>
          <w:rFonts w:ascii="宋体" w:hAnsi="宋体" w:eastAsia="宋体"/>
          <w:color w:val="000000"/>
          <w:sz w:val="18"/>
          <w:highlight w:val="yellow"/>
        </w:rPr>
        <w:t>耦合 √</w:t>
      </w:r>
      <w:r>
        <w:br w:type="textWrapping"/>
      </w:r>
      <w:r>
        <w:rPr>
          <w:rFonts w:ascii="宋体" w:hAnsi="宋体" w:eastAsia="宋体"/>
          <w:color w:val="000000"/>
          <w:sz w:val="18"/>
          <w:highlight w:val="yellow"/>
        </w:rPr>
        <w:t>内聚 √</w:t>
      </w:r>
      <w:r>
        <w:br w:type="textWrapping"/>
      </w:r>
      <w:r>
        <w:rPr>
          <w:rFonts w:ascii="宋体" w:hAnsi="宋体" w:eastAsia="宋体"/>
          <w:color w:val="000000"/>
          <w:sz w:val="18"/>
        </w:rPr>
        <w:t>抽象</w:t>
      </w:r>
    </w:p>
    <w:p>
      <w:pPr>
        <w:autoSpaceDE w:val="0"/>
        <w:autoSpaceDN w:val="0"/>
        <w:spacing w:before="234" w:after="0" w:line="234" w:lineRule="exact"/>
      </w:pPr>
      <w:r>
        <w:rPr>
          <w:rFonts w:ascii="宋体" w:hAnsi="宋体" w:eastAsia="宋体"/>
          <w:color w:val="000000"/>
          <w:sz w:val="18"/>
        </w:rPr>
        <w:t>2. 可能与正在运行的进程无关的中断事件有（）等 (该题为必答题) 1 2 5</w:t>
      </w:r>
      <w:r>
        <w:br w:type="textWrapping"/>
      </w:r>
      <w:r>
        <w:rPr>
          <w:rFonts w:ascii="宋体" w:hAnsi="宋体" w:eastAsia="宋体"/>
          <w:color w:val="000000"/>
          <w:sz w:val="18"/>
          <w:highlight w:val="yellow"/>
        </w:rPr>
        <w:t>硬件故障 √</w:t>
      </w:r>
      <w:r>
        <w:br w:type="textWrapping"/>
      </w:r>
      <w:r>
        <w:rPr>
          <w:rFonts w:ascii="宋体" w:hAnsi="宋体" w:eastAsia="宋体"/>
          <w:color w:val="000000"/>
          <w:sz w:val="18"/>
          <w:highlight w:val="yellow"/>
        </w:rPr>
        <w:t>外部 √</w:t>
      </w:r>
      <w:r>
        <w:br w:type="textWrapping"/>
      </w:r>
      <w:r>
        <w:rPr>
          <w:rFonts w:ascii="宋体" w:hAnsi="宋体" w:eastAsia="宋体"/>
          <w:color w:val="000000"/>
          <w:sz w:val="18"/>
        </w:rPr>
        <w:t>访管</w:t>
      </w:r>
    </w:p>
    <w:p>
      <w:pPr>
        <w:sectPr>
          <w:pgSz w:w="12240" w:h="15840"/>
          <w:pgMar w:top="502" w:right="708" w:bottom="420"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0" w:line="234" w:lineRule="exact"/>
      </w:pPr>
      <w:r>
        <w:rPr>
          <w:rFonts w:ascii="宋体" w:hAnsi="宋体" w:eastAsia="宋体"/>
          <w:color w:val="000000"/>
          <w:sz w:val="18"/>
        </w:rPr>
        <w:t>程序性</w:t>
      </w:r>
      <w:r>
        <w:br w:type="textWrapping"/>
      </w:r>
      <w:r>
        <w:rPr>
          <w:rFonts w:ascii="宋体" w:hAnsi="宋体" w:eastAsia="宋体"/>
          <w:color w:val="000000"/>
          <w:sz w:val="18"/>
          <w:highlight w:val="yellow"/>
        </w:rPr>
        <w:t>输入/输出 √</w:t>
      </w:r>
    </w:p>
    <w:p>
      <w:pPr>
        <w:autoSpaceDE w:val="0"/>
        <w:autoSpaceDN w:val="0"/>
        <w:spacing w:before="230" w:after="0" w:line="234" w:lineRule="exact"/>
      </w:pPr>
      <w:r>
        <w:rPr>
          <w:rFonts w:ascii="宋体" w:hAnsi="宋体" w:eastAsia="宋体"/>
          <w:color w:val="000000"/>
          <w:sz w:val="18"/>
        </w:rPr>
        <w:t>3. 在 oracle 数据库中，关于索引描述正确的是 (该题为必答题) 2 3 4</w:t>
      </w:r>
      <w:r>
        <w:br w:type="textWrapping"/>
      </w:r>
      <w:r>
        <w:rPr>
          <w:rFonts w:ascii="宋体" w:hAnsi="宋体" w:eastAsia="宋体"/>
          <w:color w:val="000000"/>
          <w:sz w:val="18"/>
        </w:rPr>
        <w:t>需要对大数据类型创建索引</w:t>
      </w:r>
      <w:r>
        <w:br w:type="textWrapping"/>
      </w:r>
      <w:r>
        <w:rPr>
          <w:rFonts w:ascii="宋体" w:hAnsi="宋体" w:eastAsia="宋体"/>
          <w:color w:val="000000"/>
          <w:sz w:val="18"/>
          <w:highlight w:val="yellow"/>
        </w:rPr>
        <w:t>对于大表，索引能明显提高查询效率 *</w:t>
      </w:r>
      <w:r>
        <w:br w:type="textWrapping"/>
      </w:r>
      <w:r>
        <w:rPr>
          <w:rFonts w:ascii="宋体" w:hAnsi="宋体" w:eastAsia="宋体"/>
          <w:color w:val="000000"/>
          <w:sz w:val="18"/>
          <w:highlight w:val="yellow"/>
        </w:rPr>
        <w:t>在数据表上创建唯一约束，会自动生成唯一索引 √</w:t>
      </w:r>
      <w:r>
        <w:br w:type="textWrapping"/>
      </w:r>
      <w:r>
        <w:rPr>
          <w:rFonts w:ascii="宋体" w:hAnsi="宋体" w:eastAsia="宋体"/>
          <w:color w:val="000000"/>
          <w:sz w:val="18"/>
          <w:highlight w:val="yellow"/>
        </w:rPr>
        <w:t>我们最常用到的是 B-Tree 索引 √</w:t>
      </w:r>
    </w:p>
    <w:p>
      <w:pPr>
        <w:autoSpaceDE w:val="0"/>
        <w:autoSpaceDN w:val="0"/>
        <w:spacing w:before="234" w:after="0" w:line="234" w:lineRule="exact"/>
      </w:pPr>
      <w:r>
        <w:rPr>
          <w:rFonts w:ascii="宋体" w:hAnsi="宋体" w:eastAsia="宋体"/>
          <w:color w:val="000000"/>
          <w:sz w:val="18"/>
        </w:rPr>
        <w:t>4. 以下关于主键和唯一索引的区别有哪些是正确的？ (该题为必答题) 2 4</w:t>
      </w:r>
      <w:r>
        <w:br w:type="textWrapping"/>
      </w:r>
      <w:r>
        <w:rPr>
          <w:rFonts w:ascii="宋体" w:hAnsi="宋体" w:eastAsia="宋体"/>
          <w:color w:val="000000"/>
          <w:sz w:val="18"/>
          <w:shd w:val="clear" w:color="auto" w:fill="C0C0C0"/>
        </w:rPr>
        <w:t xml:space="preserve">主键：默认将是聚簇索引 唯一索引： </w:t>
      </w:r>
      <w:r>
        <w:rPr>
          <w:rFonts w:ascii="宋体" w:hAnsi="宋体" w:eastAsia="宋体"/>
          <w:color w:val="000000"/>
          <w:sz w:val="18"/>
        </w:rPr>
        <w:t>默认将是非聚簇索引</w:t>
      </w:r>
      <w:r>
        <w:br w:type="textWrapping"/>
      </w:r>
      <w:r>
        <w:rPr>
          <w:rFonts w:ascii="宋体" w:hAnsi="宋体" w:eastAsia="宋体"/>
          <w:color w:val="000000"/>
          <w:sz w:val="18"/>
          <w:highlight w:val="yellow"/>
        </w:rPr>
        <w:t>主键不能空，唯一索引可以为空 √</w:t>
      </w:r>
      <w:r>
        <w:br w:type="textWrapping"/>
      </w:r>
      <w:r>
        <w:rPr>
          <w:rFonts w:ascii="宋体" w:hAnsi="宋体" w:eastAsia="宋体"/>
          <w:color w:val="000000"/>
          <w:sz w:val="18"/>
        </w:rPr>
        <w:t>主键顺序为数据的物理顺序</w:t>
      </w:r>
      <w:r>
        <w:br w:type="textWrapping"/>
      </w:r>
      <w:r>
        <w:rPr>
          <w:rFonts w:ascii="宋体" w:hAnsi="宋体" w:eastAsia="宋体"/>
          <w:color w:val="000000"/>
          <w:sz w:val="18"/>
          <w:highlight w:val="yellow"/>
        </w:rPr>
        <w:t>主键每个表只能有一个，唯一索引可以多个 √</w:t>
      </w:r>
    </w:p>
    <w:p>
      <w:pPr>
        <w:autoSpaceDE w:val="0"/>
        <w:autoSpaceDN w:val="0"/>
        <w:spacing w:before="232" w:after="0" w:line="234" w:lineRule="exact"/>
      </w:pPr>
      <w:r>
        <w:rPr>
          <w:rFonts w:ascii="宋体" w:hAnsi="宋体" w:eastAsia="宋体"/>
          <w:color w:val="000000"/>
          <w:sz w:val="18"/>
        </w:rPr>
        <w:t>5. 下面哪些是 DML 语句 (该题为必答题) 2 4</w:t>
      </w:r>
      <w:r>
        <w:br w:type="textWrapping"/>
      </w:r>
      <w:r>
        <w:rPr>
          <w:rFonts w:ascii="宋体" w:hAnsi="宋体" w:eastAsia="宋体"/>
          <w:color w:val="000000"/>
          <w:sz w:val="18"/>
          <w:shd w:val="clear" w:color="auto" w:fill="C0C0C0"/>
        </w:rPr>
        <w:t>MERGE…</w:t>
      </w:r>
      <w:r>
        <w:br w:type="textWrapping"/>
      </w:r>
      <w:r>
        <w:rPr>
          <w:rFonts w:ascii="宋体" w:hAnsi="宋体" w:eastAsia="宋体"/>
          <w:color w:val="000000"/>
          <w:sz w:val="18"/>
          <w:highlight w:val="yellow"/>
        </w:rPr>
        <w:t>UPDATE…√</w:t>
      </w:r>
      <w:r>
        <w:br w:type="textWrapping"/>
      </w:r>
      <w:r>
        <w:rPr>
          <w:rFonts w:ascii="宋体" w:hAnsi="宋体" w:eastAsia="宋体"/>
          <w:color w:val="000000"/>
          <w:sz w:val="18"/>
        </w:rPr>
        <w:t>COMMIT…</w:t>
      </w:r>
      <w:r>
        <w:br w:type="textWrapping"/>
      </w:r>
      <w:r>
        <w:rPr>
          <w:rFonts w:ascii="宋体" w:hAnsi="宋体" w:eastAsia="宋体"/>
          <w:color w:val="000000"/>
          <w:sz w:val="18"/>
          <w:highlight w:val="yellow"/>
        </w:rPr>
        <w:t>DELETE…√</w:t>
      </w:r>
    </w:p>
    <w:p>
      <w:pPr>
        <w:autoSpaceDE w:val="0"/>
        <w:autoSpaceDN w:val="0"/>
        <w:spacing w:before="234" w:after="0" w:line="234" w:lineRule="exact"/>
      </w:pPr>
      <w:r>
        <w:rPr>
          <w:rFonts w:ascii="宋体" w:hAnsi="宋体" w:eastAsia="宋体"/>
          <w:color w:val="000000"/>
          <w:sz w:val="18"/>
        </w:rPr>
        <w:t>6. 下面那条语句编译不会出现错误？ (该题为必答题)123</w:t>
      </w:r>
      <w:r>
        <w:br w:type="textWrapping"/>
      </w:r>
      <w:r>
        <w:rPr>
          <w:rFonts w:ascii="宋体" w:hAnsi="宋体" w:eastAsia="宋体"/>
          <w:color w:val="000000"/>
          <w:sz w:val="18"/>
          <w:highlight w:val="yellow"/>
        </w:rPr>
        <w:t>float f = 123; √</w:t>
      </w:r>
      <w:r>
        <w:br w:type="textWrapping"/>
      </w:r>
      <w:r>
        <w:rPr>
          <w:rFonts w:ascii="宋体" w:hAnsi="宋体" w:eastAsia="宋体"/>
          <w:color w:val="000000"/>
          <w:sz w:val="18"/>
          <w:highlight w:val="yellow"/>
        </w:rPr>
        <w:t>int x = (int)(1.23); √</w:t>
      </w:r>
      <w:r>
        <w:br w:type="textWrapping"/>
      </w:r>
      <w:r>
        <w:rPr>
          <w:rFonts w:ascii="宋体" w:hAnsi="宋体" w:eastAsia="宋体"/>
          <w:color w:val="000000"/>
          <w:sz w:val="18"/>
          <w:highlight w:val="yellow"/>
        </w:rPr>
        <w:t>Boolean b = new Boolean("abcd"); √</w:t>
      </w:r>
      <w:r>
        <w:br w:type="textWrapping"/>
      </w:r>
      <w:r>
        <w:rPr>
          <w:rFonts w:ascii="宋体" w:hAnsi="宋体" w:eastAsia="宋体"/>
          <w:color w:val="000000"/>
          <w:sz w:val="18"/>
          <w:shd w:val="clear" w:color="auto" w:fill="C0C0C0"/>
        </w:rPr>
        <w:t>byte b = 127;</w:t>
      </w:r>
    </w:p>
    <w:p>
      <w:pPr>
        <w:autoSpaceDE w:val="0"/>
        <w:autoSpaceDN w:val="0"/>
        <w:spacing w:before="232" w:after="0" w:line="234" w:lineRule="exact"/>
      </w:pPr>
      <w:r>
        <w:rPr>
          <w:rFonts w:ascii="宋体" w:hAnsi="宋体" w:eastAsia="宋体"/>
          <w:color w:val="000000"/>
          <w:sz w:val="18"/>
        </w:rPr>
        <w:t>7. 以下对于会话跟踪的描述,正确的是 (该题为必答题) B D</w:t>
      </w:r>
      <w:r>
        <w:br w:type="textWrapping"/>
      </w:r>
      <w:r>
        <w:rPr>
          <w:rFonts w:ascii="宋体" w:hAnsi="宋体" w:eastAsia="宋体"/>
          <w:color w:val="000000"/>
          <w:sz w:val="18"/>
          <w:shd w:val="clear" w:color="auto" w:fill="C0C0C0"/>
        </w:rPr>
        <w:t>A</w:t>
      </w:r>
      <w:r>
        <w:rPr>
          <w:rFonts w:ascii="宋体" w:hAnsi="宋体" w:eastAsia="宋体"/>
          <w:color w:val="000000"/>
          <w:sz w:val="18"/>
        </w:rPr>
        <w:t>：客户浏览器禁用了 cookie 后，可以使用 HttpServletResponse 接口中的 encodeURL（）方法对 URL 编码。但客户如果没有禁用 Cookie，</w:t>
      </w:r>
      <w:r>
        <w:rPr>
          <w:rFonts w:ascii="宋体" w:hAnsi="宋体" w:eastAsia="宋体"/>
          <w:color w:val="000000"/>
          <w:sz w:val="18"/>
          <w:shd w:val="clear" w:color="auto" w:fill="C0C0C0"/>
        </w:rPr>
        <w:t>使用 HttpServletResponse 接口中的 encodeURL（）方法对 URL 编码会出错。</w:t>
      </w:r>
      <w:r>
        <w:br w:type="textWrapping"/>
      </w:r>
      <w:r>
        <w:rPr>
          <w:rFonts w:ascii="宋体" w:hAnsi="宋体" w:eastAsia="宋体"/>
          <w:color w:val="000000"/>
          <w:sz w:val="18"/>
          <w:highlight w:val="yellow"/>
        </w:rPr>
        <w:t>B：使用 HttpServletResponse 接口中的 encodeURL（）方法对 URL 编码后，这个方法把以分号开头的字符串形式的路径加入到输入的 URL中，如：jsessionid＝123456789。 √</w:t>
      </w:r>
      <w:r>
        <w:br w:type="textWrapping"/>
      </w:r>
      <w:r>
        <w:rPr>
          <w:rFonts w:ascii="宋体" w:hAnsi="宋体" w:eastAsia="宋体"/>
          <w:color w:val="000000"/>
          <w:sz w:val="18"/>
          <w:shd w:val="clear" w:color="auto" w:fill="C0C0C0"/>
        </w:rPr>
        <w:t>C：客户浏览器禁用了 cookie 后，在 Servlet 中的 getSession 方法就无法获得 HttpSession 对象了。</w:t>
      </w:r>
      <w:r>
        <w:br w:type="textWrapping"/>
      </w:r>
      <w:r>
        <w:rPr>
          <w:rFonts w:ascii="宋体" w:hAnsi="宋体" w:eastAsia="宋体"/>
          <w:color w:val="000000"/>
          <w:sz w:val="18"/>
          <w:highlight w:val="yellow"/>
        </w:rPr>
        <w:t>D：只要使用 HttpServletResponse 接口中的 encodeURL（）方法对 URL 进行编码，Web 应用程序的用户在浏览器中禁止 cookie 和不禁止cookie 都是一样的。√</w:t>
      </w:r>
    </w:p>
    <w:p>
      <w:pPr>
        <w:autoSpaceDE w:val="0"/>
        <w:autoSpaceDN w:val="0"/>
        <w:spacing w:before="234" w:after="0" w:line="234" w:lineRule="exact"/>
      </w:pPr>
      <w:r>
        <w:rPr>
          <w:rFonts w:ascii="宋体" w:hAnsi="宋体" w:eastAsia="宋体"/>
          <w:color w:val="000000"/>
          <w:sz w:val="18"/>
        </w:rPr>
        <w:t>8. 黑盒一般知识可以发现以下类型的错误： (该题为必答题) 1 2 4</w:t>
      </w:r>
      <w:r>
        <w:br w:type="textWrapping"/>
      </w:r>
      <w:r>
        <w:rPr>
          <w:rFonts w:ascii="宋体" w:hAnsi="宋体" w:eastAsia="宋体"/>
          <w:color w:val="000000"/>
          <w:sz w:val="18"/>
          <w:highlight w:val="yellow"/>
        </w:rPr>
        <w:t>性能错误 √</w:t>
      </w:r>
      <w:r>
        <w:br w:type="textWrapping"/>
      </w:r>
      <w:r>
        <w:rPr>
          <w:rFonts w:ascii="宋体" w:hAnsi="宋体" w:eastAsia="宋体"/>
          <w:color w:val="000000"/>
          <w:sz w:val="18"/>
          <w:highlight w:val="yellow"/>
        </w:rPr>
        <w:t>功能错误或遗漏 √</w:t>
      </w:r>
      <w:r>
        <w:br w:type="textWrapping"/>
      </w:r>
      <w:r>
        <w:rPr>
          <w:rFonts w:ascii="宋体" w:hAnsi="宋体" w:eastAsia="宋体"/>
          <w:color w:val="000000"/>
          <w:sz w:val="18"/>
        </w:rPr>
        <w:t>数据结构或外部数据库访问错误</w:t>
      </w:r>
      <w:r>
        <w:br w:type="textWrapping"/>
      </w:r>
      <w:r>
        <w:rPr>
          <w:rFonts w:ascii="宋体" w:hAnsi="宋体" w:eastAsia="宋体"/>
          <w:color w:val="000000"/>
          <w:sz w:val="18"/>
          <w:highlight w:val="yellow"/>
        </w:rPr>
        <w:t>界面错误 √</w:t>
      </w:r>
    </w:p>
    <w:p>
      <w:pPr>
        <w:autoSpaceDE w:val="0"/>
        <w:autoSpaceDN w:val="0"/>
        <w:spacing w:before="234" w:after="0" w:line="234" w:lineRule="exact"/>
      </w:pPr>
      <w:r>
        <w:rPr>
          <w:rFonts w:ascii="宋体" w:hAnsi="宋体" w:eastAsia="宋体"/>
          <w:color w:val="000000"/>
          <w:sz w:val="18"/>
        </w:rPr>
        <w:t>9. 常用的黑盒一般知识方法一般知识包含以下哪些类别？ (该题为必答题) 1 2 3 5</w:t>
      </w:r>
      <w:r>
        <w:br w:type="textWrapping"/>
      </w:r>
      <w:r>
        <w:rPr>
          <w:rFonts w:ascii="宋体" w:hAnsi="宋体" w:eastAsia="宋体"/>
          <w:color w:val="000000"/>
          <w:sz w:val="18"/>
          <w:highlight w:val="yellow"/>
        </w:rPr>
        <w:t>边界值分析 √</w:t>
      </w:r>
      <w:r>
        <w:br w:type="textWrapping"/>
      </w:r>
      <w:r>
        <w:rPr>
          <w:rFonts w:ascii="宋体" w:hAnsi="宋体" w:eastAsia="宋体"/>
          <w:color w:val="000000"/>
          <w:sz w:val="18"/>
          <w:highlight w:val="yellow"/>
        </w:rPr>
        <w:t>决策表法 √</w:t>
      </w:r>
      <w:r>
        <w:br w:type="textWrapping"/>
      </w:r>
      <w:r>
        <w:rPr>
          <w:rFonts w:ascii="宋体" w:hAnsi="宋体" w:eastAsia="宋体"/>
          <w:color w:val="000000"/>
          <w:sz w:val="18"/>
          <w:highlight w:val="yellow"/>
        </w:rPr>
        <w:t>因果图法 √</w:t>
      </w:r>
      <w:r>
        <w:br w:type="textWrapping"/>
      </w:r>
      <w:r>
        <w:rPr>
          <w:rFonts w:ascii="宋体" w:hAnsi="宋体" w:eastAsia="宋体"/>
          <w:color w:val="000000"/>
          <w:sz w:val="18"/>
        </w:rPr>
        <w:t>控制流测试法</w:t>
      </w:r>
      <w:r>
        <w:br w:type="textWrapping"/>
      </w:r>
      <w:r>
        <w:rPr>
          <w:rFonts w:ascii="宋体" w:hAnsi="宋体" w:eastAsia="宋体"/>
          <w:color w:val="000000"/>
          <w:sz w:val="18"/>
          <w:highlight w:val="yellow"/>
        </w:rPr>
        <w:t>等价类划分√</w:t>
      </w:r>
      <w:r>
        <w:br w:type="textWrapping"/>
      </w:r>
      <w:r>
        <w:rPr>
          <w:rFonts w:ascii="宋体" w:hAnsi="宋体" w:eastAsia="宋体"/>
          <w:color w:val="00AE50"/>
          <w:sz w:val="18"/>
        </w:rPr>
        <w:t>注释：</w:t>
      </w:r>
      <w:r>
        <w:br w:type="textWrapping"/>
      </w:r>
      <w:r>
        <w:rPr>
          <w:rFonts w:ascii="宋体" w:hAnsi="宋体" w:eastAsia="宋体"/>
          <w:color w:val="00AE50"/>
          <w:sz w:val="18"/>
        </w:rPr>
        <w:t>黑盒测试的测试用例设计方法</w:t>
      </w:r>
    </w:p>
    <w:p>
      <w:pPr>
        <w:sectPr>
          <w:pgSz w:w="12240" w:h="15840"/>
          <w:pgMar w:top="502" w:right="612" w:bottom="420"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0" w:line="234" w:lineRule="exact"/>
        <w:ind w:left="208" w:right="208"/>
      </w:pPr>
      <w:r>
        <w:rPr>
          <w:rFonts w:ascii="宋体" w:hAnsi="宋体" w:eastAsia="宋体"/>
          <w:color w:val="00AE50"/>
          <w:sz w:val="18"/>
        </w:rPr>
        <w:t>1. 等价类划分方法</w:t>
      </w:r>
      <w:r>
        <w:br w:type="textWrapping"/>
      </w:r>
      <w:r>
        <w:rPr>
          <w:rFonts w:ascii="宋体" w:hAnsi="宋体" w:eastAsia="宋体"/>
          <w:color w:val="00AE50"/>
          <w:sz w:val="18"/>
        </w:rPr>
        <w:t>2. 边界值分析方法</w:t>
      </w:r>
      <w:r>
        <w:br w:type="textWrapping"/>
      </w:r>
      <w:r>
        <w:rPr>
          <w:rFonts w:ascii="宋体" w:hAnsi="宋体" w:eastAsia="宋体"/>
          <w:color w:val="00AE50"/>
          <w:sz w:val="18"/>
        </w:rPr>
        <w:t>3. 错误推测方法</w:t>
      </w:r>
      <w:r>
        <w:br w:type="textWrapping"/>
      </w:r>
      <w:r>
        <w:rPr>
          <w:rFonts w:ascii="宋体" w:hAnsi="宋体" w:eastAsia="宋体"/>
          <w:color w:val="00AE50"/>
          <w:sz w:val="18"/>
        </w:rPr>
        <w:t>4. 因果图方法</w:t>
      </w:r>
      <w:r>
        <w:br w:type="textWrapping"/>
      </w:r>
      <w:r>
        <w:rPr>
          <w:rFonts w:ascii="宋体" w:hAnsi="宋体" w:eastAsia="宋体"/>
          <w:color w:val="00AE50"/>
          <w:sz w:val="18"/>
        </w:rPr>
        <w:t>5. 判定表驱动分析方法(决策表法)</w:t>
      </w:r>
      <w:r>
        <w:br w:type="textWrapping"/>
      </w:r>
      <w:r>
        <w:rPr>
          <w:rFonts w:ascii="宋体" w:hAnsi="宋体" w:eastAsia="宋体"/>
          <w:color w:val="00AE50"/>
          <w:sz w:val="18"/>
        </w:rPr>
        <w:t>6. 正交实验设计方法</w:t>
      </w:r>
      <w:r>
        <w:br w:type="textWrapping"/>
      </w:r>
      <w:r>
        <w:rPr>
          <w:rFonts w:ascii="宋体" w:hAnsi="宋体" w:eastAsia="宋体"/>
          <w:color w:val="00AE50"/>
          <w:sz w:val="18"/>
        </w:rPr>
        <w:t>7. 功能图分析方法</w:t>
      </w:r>
    </w:p>
    <w:p>
      <w:pPr>
        <w:autoSpaceDE w:val="0"/>
        <w:autoSpaceDN w:val="0"/>
        <w:spacing w:after="0" w:line="234" w:lineRule="exact"/>
      </w:pPr>
      <w:r>
        <w:rPr>
          <w:rFonts w:ascii="宋体" w:hAnsi="宋体" w:eastAsia="宋体"/>
          <w:color w:val="FF0000"/>
          <w:sz w:val="18"/>
        </w:rPr>
        <w:t>白盒测试</w:t>
      </w:r>
      <w:r>
        <w:rPr>
          <w:rFonts w:ascii="宋体" w:hAnsi="宋体" w:eastAsia="宋体"/>
          <w:color w:val="00AE50"/>
          <w:sz w:val="18"/>
        </w:rPr>
        <w:t>的测试方法有</w:t>
      </w:r>
      <w:r>
        <w:rPr>
          <w:rFonts w:ascii="宋体" w:hAnsi="宋体" w:eastAsia="宋体"/>
          <w:color w:val="FF0000"/>
          <w:sz w:val="18"/>
        </w:rPr>
        <w:t>代码检查法</w:t>
      </w:r>
      <w:r>
        <w:rPr>
          <w:rFonts w:ascii="宋体" w:hAnsi="宋体" w:eastAsia="宋体"/>
          <w:color w:val="00AE50"/>
          <w:sz w:val="18"/>
        </w:rPr>
        <w:t>、</w:t>
      </w:r>
      <w:r>
        <w:rPr>
          <w:rFonts w:ascii="宋体" w:hAnsi="宋体" w:eastAsia="宋体"/>
          <w:color w:val="FF0000"/>
          <w:sz w:val="18"/>
        </w:rPr>
        <w:t>静态结构分析法</w:t>
      </w:r>
      <w:r>
        <w:rPr>
          <w:rFonts w:ascii="宋体" w:hAnsi="宋体" w:eastAsia="宋体"/>
          <w:color w:val="00AE50"/>
          <w:sz w:val="18"/>
        </w:rPr>
        <w:t>、</w:t>
      </w:r>
      <w:r>
        <w:rPr>
          <w:rFonts w:ascii="宋体" w:hAnsi="宋体" w:eastAsia="宋体"/>
          <w:color w:val="FF0000"/>
          <w:sz w:val="18"/>
        </w:rPr>
        <w:t>静态质量度量法</w:t>
      </w:r>
      <w:r>
        <w:rPr>
          <w:rFonts w:ascii="宋体" w:hAnsi="宋体" w:eastAsia="宋体"/>
          <w:color w:val="00AE50"/>
          <w:sz w:val="18"/>
        </w:rPr>
        <w:t>、</w:t>
      </w:r>
      <w:r>
        <w:rPr>
          <w:rFonts w:ascii="宋体" w:hAnsi="宋体" w:eastAsia="宋体"/>
          <w:color w:val="FF0000"/>
          <w:sz w:val="18"/>
        </w:rPr>
        <w:t>法</w:t>
      </w:r>
      <w:r>
        <w:rPr>
          <w:rFonts w:ascii="宋体" w:hAnsi="宋体" w:eastAsia="宋体"/>
          <w:color w:val="00AE50"/>
          <w:sz w:val="18"/>
        </w:rPr>
        <w:t>、</w:t>
      </w:r>
      <w:r>
        <w:rPr>
          <w:rFonts w:ascii="宋体" w:hAnsi="宋体" w:eastAsia="宋体"/>
          <w:color w:val="FF0000"/>
          <w:sz w:val="18"/>
        </w:rPr>
        <w:t>基本法</w:t>
      </w:r>
      <w:r>
        <w:rPr>
          <w:rFonts w:ascii="宋体" w:hAnsi="宋体" w:eastAsia="宋体"/>
          <w:color w:val="00AE50"/>
          <w:sz w:val="18"/>
        </w:rPr>
        <w:t>、、</w:t>
      </w:r>
      <w:r>
        <w:rPr>
          <w:rFonts w:ascii="宋体" w:hAnsi="宋体" w:eastAsia="宋体"/>
          <w:color w:val="FF0000"/>
          <w:sz w:val="18"/>
        </w:rPr>
        <w:t>符号测试</w:t>
      </w:r>
      <w:r>
        <w:rPr>
          <w:rFonts w:ascii="宋体" w:hAnsi="宋体" w:eastAsia="宋体"/>
          <w:color w:val="00AE50"/>
          <w:sz w:val="18"/>
        </w:rPr>
        <w:t>、和</w:t>
      </w:r>
      <w:r>
        <w:rPr>
          <w:rFonts w:ascii="宋体" w:hAnsi="宋体" w:eastAsia="宋体"/>
          <w:color w:val="FF0000"/>
          <w:sz w:val="18"/>
        </w:rPr>
        <w:t>程序变异</w:t>
      </w:r>
      <w:r>
        <w:rPr>
          <w:rFonts w:ascii="宋体" w:hAnsi="宋体" w:eastAsia="宋体"/>
          <w:color w:val="00AE50"/>
          <w:sz w:val="18"/>
        </w:rPr>
        <w:t>。</w:t>
      </w:r>
      <w:r>
        <w:br w:type="textWrapping"/>
      </w:r>
      <w:r>
        <w:rPr>
          <w:rFonts w:ascii="宋体" w:hAnsi="宋体" w:eastAsia="宋体"/>
          <w:color w:val="00AE50"/>
          <w:sz w:val="18"/>
        </w:rPr>
        <w:t>白盒测试法的覆盖标准有</w:t>
      </w:r>
      <w:r>
        <w:rPr>
          <w:rFonts w:ascii="宋体" w:hAnsi="宋体" w:eastAsia="宋体"/>
          <w:color w:val="FF0000"/>
          <w:sz w:val="18"/>
        </w:rPr>
        <w:t>逻辑覆盖</w:t>
      </w:r>
      <w:r>
        <w:rPr>
          <w:rFonts w:ascii="宋体" w:hAnsi="宋体" w:eastAsia="宋体"/>
          <w:color w:val="00AE50"/>
          <w:sz w:val="18"/>
        </w:rPr>
        <w:t>、</w:t>
      </w:r>
      <w:r>
        <w:rPr>
          <w:rFonts w:ascii="宋体" w:hAnsi="宋体" w:eastAsia="宋体"/>
          <w:color w:val="FF0000"/>
          <w:sz w:val="18"/>
        </w:rPr>
        <w:t>循环覆盖</w:t>
      </w:r>
      <w:r>
        <w:rPr>
          <w:rFonts w:ascii="宋体" w:hAnsi="宋体" w:eastAsia="宋体"/>
          <w:color w:val="00AE50"/>
          <w:sz w:val="18"/>
        </w:rPr>
        <w:t>和</w:t>
      </w:r>
      <w:r>
        <w:rPr>
          <w:rFonts w:ascii="宋体" w:hAnsi="宋体" w:eastAsia="宋体"/>
          <w:color w:val="FF0000"/>
          <w:sz w:val="18"/>
        </w:rPr>
        <w:t>基本路径测试</w:t>
      </w:r>
      <w:r>
        <w:rPr>
          <w:rFonts w:ascii="宋体" w:hAnsi="宋体" w:eastAsia="宋体"/>
          <w:color w:val="00AE50"/>
          <w:sz w:val="18"/>
        </w:rPr>
        <w:t>。</w:t>
      </w:r>
      <w:r>
        <w:br w:type="textWrapping"/>
      </w:r>
      <w:r>
        <w:rPr>
          <w:rFonts w:ascii="宋体" w:hAnsi="宋体" w:eastAsia="宋体"/>
          <w:color w:val="00AE50"/>
          <w:sz w:val="18"/>
        </w:rPr>
        <w:t>逻辑覆盖包括</w:t>
      </w:r>
      <w:r>
        <w:rPr>
          <w:rFonts w:ascii="宋体" w:hAnsi="宋体" w:eastAsia="宋体"/>
          <w:color w:val="FF0000"/>
          <w:sz w:val="18"/>
        </w:rPr>
        <w:t>语句覆盖</w:t>
      </w:r>
      <w:r>
        <w:rPr>
          <w:rFonts w:ascii="宋体" w:hAnsi="宋体" w:eastAsia="宋体"/>
          <w:color w:val="00AE50"/>
          <w:sz w:val="18"/>
        </w:rPr>
        <w:t>、</w:t>
      </w:r>
      <w:r>
        <w:rPr>
          <w:rFonts w:ascii="宋体" w:hAnsi="宋体" w:eastAsia="宋体"/>
          <w:color w:val="FF0000"/>
          <w:sz w:val="18"/>
        </w:rPr>
        <w:t>判定覆盖</w:t>
      </w:r>
      <w:r>
        <w:rPr>
          <w:rFonts w:ascii="宋体" w:hAnsi="宋体" w:eastAsia="宋体"/>
          <w:color w:val="00AE50"/>
          <w:sz w:val="18"/>
        </w:rPr>
        <w:t>、</w:t>
      </w:r>
      <w:r>
        <w:rPr>
          <w:rFonts w:ascii="宋体" w:hAnsi="宋体" w:eastAsia="宋体"/>
          <w:color w:val="FF0000"/>
          <w:sz w:val="18"/>
        </w:rPr>
        <w:t>条件覆盖</w:t>
      </w:r>
      <w:r>
        <w:rPr>
          <w:rFonts w:ascii="宋体" w:hAnsi="宋体" w:eastAsia="宋体"/>
          <w:color w:val="00AE50"/>
          <w:sz w:val="18"/>
        </w:rPr>
        <w:t>、</w:t>
      </w:r>
      <w:r>
        <w:rPr>
          <w:rFonts w:ascii="宋体" w:hAnsi="宋体" w:eastAsia="宋体"/>
          <w:color w:val="FF0000"/>
          <w:sz w:val="18"/>
        </w:rPr>
        <w:t>判定/条件覆盖</w:t>
      </w:r>
      <w:r>
        <w:rPr>
          <w:rFonts w:ascii="宋体" w:hAnsi="宋体" w:eastAsia="宋体"/>
          <w:color w:val="00AE50"/>
          <w:sz w:val="18"/>
        </w:rPr>
        <w:t>、</w:t>
      </w:r>
      <w:r>
        <w:rPr>
          <w:rFonts w:ascii="宋体" w:hAnsi="宋体" w:eastAsia="宋体"/>
          <w:color w:val="FF0000"/>
          <w:sz w:val="18"/>
        </w:rPr>
        <w:t>条件组合覆盖</w:t>
      </w:r>
      <w:r>
        <w:rPr>
          <w:rFonts w:ascii="宋体" w:hAnsi="宋体" w:eastAsia="宋体"/>
          <w:color w:val="00AE50"/>
          <w:sz w:val="18"/>
        </w:rPr>
        <w:t>和</w:t>
      </w:r>
      <w:r>
        <w:rPr>
          <w:rFonts w:ascii="宋体" w:hAnsi="宋体" w:eastAsia="宋体"/>
          <w:color w:val="FF0000"/>
          <w:sz w:val="18"/>
        </w:rPr>
        <w:t>路径覆盖</w:t>
      </w:r>
      <w:r>
        <w:rPr>
          <w:rFonts w:ascii="宋体" w:hAnsi="宋体" w:eastAsia="宋体"/>
          <w:color w:val="00AE50"/>
          <w:sz w:val="18"/>
        </w:rPr>
        <w:t>。</w:t>
      </w:r>
      <w:r>
        <w:br w:type="textWrapping"/>
      </w:r>
      <w:r>
        <w:rPr>
          <w:rFonts w:ascii="宋体" w:hAnsi="宋体" w:eastAsia="宋体"/>
          <w:color w:val="00AE50"/>
          <w:sz w:val="18"/>
        </w:rPr>
        <w:t>六种覆盖标准：、、、判定/条件覆盖、条件组合覆盖和路径覆盖</w:t>
      </w:r>
    </w:p>
    <w:p>
      <w:pPr>
        <w:autoSpaceDE w:val="0"/>
        <w:autoSpaceDN w:val="0"/>
        <w:spacing w:before="234" w:after="0" w:line="234" w:lineRule="exact"/>
      </w:pPr>
      <w:r>
        <w:rPr>
          <w:rFonts w:ascii="宋体" w:hAnsi="宋体" w:eastAsia="宋体"/>
          <w:color w:val="000000"/>
          <w:sz w:val="18"/>
        </w:rPr>
        <w:t>10. 如下哪些工具可以作为缺陷管理工具: (该题为必答题) 1 2 4</w:t>
      </w:r>
      <w:r>
        <w:br w:type="textWrapping"/>
      </w:r>
      <w:r>
        <w:rPr>
          <w:rFonts w:ascii="宋体" w:hAnsi="宋体" w:eastAsia="宋体"/>
          <w:color w:val="000000"/>
          <w:sz w:val="18"/>
          <w:highlight w:val="yellow"/>
        </w:rPr>
        <w:t>Bugzilla √</w:t>
      </w:r>
      <w:r>
        <w:br w:type="textWrapping"/>
      </w:r>
      <w:r>
        <w:rPr>
          <w:rFonts w:ascii="宋体" w:hAnsi="宋体" w:eastAsia="宋体"/>
          <w:color w:val="000000"/>
          <w:sz w:val="18"/>
          <w:highlight w:val="yellow"/>
        </w:rPr>
        <w:t>ClearQuest √</w:t>
      </w:r>
      <w:r>
        <w:br w:type="textWrapping"/>
      </w:r>
      <w:r>
        <w:rPr>
          <w:rFonts w:ascii="宋体" w:hAnsi="宋体" w:eastAsia="宋体"/>
          <w:color w:val="000000"/>
          <w:sz w:val="18"/>
        </w:rPr>
        <w:t>FindBugs</w:t>
      </w:r>
      <w:r>
        <w:br w:type="textWrapping"/>
      </w:r>
      <w:r>
        <w:rPr>
          <w:rFonts w:ascii="宋体" w:hAnsi="宋体" w:eastAsia="宋体"/>
          <w:color w:val="000000"/>
          <w:sz w:val="18"/>
          <w:highlight w:val="yellow"/>
        </w:rPr>
        <w:t>QualityCenter√</w:t>
      </w:r>
      <w:r>
        <w:br w:type="textWrapping"/>
      </w:r>
      <w:r>
        <w:rPr>
          <w:rFonts w:ascii="宋体" w:hAnsi="宋体" w:eastAsia="宋体"/>
          <w:color w:val="00AE50"/>
          <w:sz w:val="18"/>
        </w:rPr>
        <w:t>注释：</w:t>
      </w:r>
      <w:r>
        <w:br w:type="textWrapping"/>
      </w:r>
      <w:r>
        <w:rPr>
          <w:rFonts w:ascii="宋体" w:hAnsi="宋体" w:eastAsia="宋体"/>
          <w:color w:val="00AE50"/>
          <w:sz w:val="18"/>
        </w:rPr>
        <w:t>FindBugs 是一个静态分析工具，它检查类或者 JAR 文件，将字节码与一组缺陷模式进行对比以发现可能的问题。</w:t>
      </w:r>
      <w:r>
        <w:br w:type="textWrapping"/>
      </w:r>
      <w:r>
        <w:rPr>
          <w:rFonts w:ascii="宋体" w:hAnsi="宋体" w:eastAsia="宋体"/>
          <w:color w:val="00AE50"/>
          <w:sz w:val="18"/>
        </w:rPr>
        <w:t>缺陷管理工具：</w:t>
      </w:r>
      <w:r>
        <w:br w:type="textWrapping"/>
      </w:r>
      <w:r>
        <w:rPr>
          <w:rFonts w:ascii="宋体" w:hAnsi="宋体" w:eastAsia="宋体"/>
          <w:color w:val="00AE50"/>
          <w:sz w:val="18"/>
        </w:rPr>
        <w:t>1. Bugzilla</w:t>
      </w:r>
      <w:r>
        <w:br w:type="textWrapping"/>
      </w:r>
      <w:r>
        <w:rPr>
          <w:rFonts w:ascii="宋体" w:hAnsi="宋体" w:eastAsia="宋体"/>
          <w:color w:val="00AE50"/>
          <w:sz w:val="18"/>
        </w:rPr>
        <w:t>2. Bugfree</w:t>
      </w:r>
      <w:r>
        <w:br w:type="textWrapping"/>
      </w:r>
      <w:r>
        <w:rPr>
          <w:rFonts w:ascii="宋体" w:hAnsi="宋体" w:eastAsia="宋体"/>
          <w:color w:val="00AE50"/>
          <w:sz w:val="18"/>
        </w:rPr>
        <w:t>3. TestDirector （Quality Center）</w:t>
      </w:r>
      <w:r>
        <w:br w:type="textWrapping"/>
      </w:r>
      <w:r>
        <w:rPr>
          <w:rFonts w:ascii="宋体" w:hAnsi="宋体" w:eastAsia="宋体"/>
          <w:color w:val="00AE50"/>
          <w:sz w:val="18"/>
        </w:rPr>
        <w:t>4. ClearQuest</w:t>
      </w:r>
      <w:r>
        <w:br w:type="textWrapping"/>
      </w:r>
      <w:r>
        <w:rPr>
          <w:rFonts w:ascii="宋体" w:hAnsi="宋体" w:eastAsia="宋体"/>
          <w:color w:val="00AE50"/>
          <w:sz w:val="18"/>
        </w:rPr>
        <w:t>5. JIRA</w:t>
      </w:r>
      <w:r>
        <w:br w:type="textWrapping"/>
      </w:r>
      <w:r>
        <w:rPr>
          <w:rFonts w:ascii="宋体" w:hAnsi="宋体" w:eastAsia="宋体"/>
          <w:color w:val="00AE50"/>
          <w:sz w:val="18"/>
        </w:rPr>
        <w:t>6. Mantis</w:t>
      </w:r>
      <w:r>
        <w:br w:type="textWrapping"/>
      </w:r>
      <w:r>
        <w:rPr>
          <w:rFonts w:ascii="宋体" w:hAnsi="宋体" w:eastAsia="宋体"/>
          <w:color w:val="00AE50"/>
          <w:sz w:val="18"/>
        </w:rPr>
        <w:t>7. Bugzero</w:t>
      </w:r>
      <w:r>
        <w:br w:type="textWrapping"/>
      </w:r>
      <w:r>
        <w:rPr>
          <w:rFonts w:ascii="宋体" w:hAnsi="宋体" w:eastAsia="宋体"/>
          <w:color w:val="00AE50"/>
          <w:sz w:val="18"/>
        </w:rPr>
        <w:t>8. BugTracker</w:t>
      </w:r>
      <w:r>
        <w:br w:type="textWrapping"/>
      </w:r>
      <w:r>
        <w:rPr>
          <w:rFonts w:ascii="宋体" w:hAnsi="宋体" w:eastAsia="宋体"/>
          <w:color w:val="00AE50"/>
          <w:sz w:val="18"/>
        </w:rPr>
        <w:t>9. URTracker</w:t>
      </w:r>
      <w:r>
        <w:br w:type="textWrapping"/>
      </w:r>
      <w:r>
        <w:rPr>
          <w:rFonts w:ascii="宋体" w:hAnsi="宋体" w:eastAsia="宋体"/>
          <w:color w:val="00AE50"/>
          <w:sz w:val="18"/>
        </w:rPr>
        <w:t>10. KisTracker</w:t>
      </w:r>
      <w:r>
        <w:br w:type="textWrapping"/>
      </w:r>
      <w:r>
        <w:rPr>
          <w:rFonts w:ascii="宋体" w:hAnsi="宋体" w:eastAsia="宋体"/>
          <w:color w:val="00AE50"/>
          <w:sz w:val="18"/>
        </w:rPr>
        <w:t>11. TestLink</w:t>
      </w:r>
      <w:r>
        <w:br w:type="textWrapping"/>
      </w:r>
      <w:r>
        <w:rPr>
          <w:rFonts w:ascii="宋体" w:hAnsi="宋体" w:eastAsia="宋体"/>
          <w:color w:val="00AE50"/>
          <w:sz w:val="18"/>
        </w:rPr>
        <w:t>12. JTrac</w:t>
      </w:r>
      <w:r>
        <w:br w:type="textWrapping"/>
      </w:r>
      <w:r>
        <w:rPr>
          <w:rFonts w:ascii="宋体" w:hAnsi="宋体" w:eastAsia="宋体"/>
          <w:color w:val="00AE50"/>
          <w:sz w:val="18"/>
        </w:rPr>
        <w:t>13. BugNet</w:t>
      </w:r>
      <w:r>
        <w:br w:type="textWrapping"/>
      </w:r>
      <w:r>
        <w:rPr>
          <w:rFonts w:ascii="宋体" w:hAnsi="宋体" w:eastAsia="宋体"/>
          <w:color w:val="00AE50"/>
          <w:sz w:val="18"/>
        </w:rPr>
        <w:t>14. BugOnline</w:t>
      </w:r>
      <w:r>
        <w:br w:type="textWrapping"/>
      </w:r>
      <w:r>
        <w:rPr>
          <w:rFonts w:ascii="宋体" w:hAnsi="宋体" w:eastAsia="宋体"/>
          <w:color w:val="00AE50"/>
          <w:sz w:val="18"/>
        </w:rPr>
        <w:t>15. eTraxis</w:t>
      </w:r>
    </w:p>
    <w:p>
      <w:pPr>
        <w:autoSpaceDE w:val="0"/>
        <w:autoSpaceDN w:val="0"/>
        <w:spacing w:before="232" w:after="26" w:line="234" w:lineRule="exact"/>
      </w:pPr>
      <w:r>
        <w:rPr>
          <w:rFonts w:ascii="宋体" w:hAnsi="宋体" w:eastAsia="宋体"/>
          <w:color w:val="000000"/>
          <w:sz w:val="18"/>
        </w:rPr>
        <w:t>11. 软件开发模型包括 (该题为必答题) 1 2 3</w:t>
      </w:r>
      <w:r>
        <w:br w:type="textWrapping"/>
      </w:r>
      <w:r>
        <w:rPr>
          <w:rFonts w:ascii="宋体" w:hAnsi="宋体" w:eastAsia="宋体"/>
          <w:color w:val="000000"/>
          <w:sz w:val="18"/>
          <w:highlight w:val="yellow"/>
        </w:rPr>
        <w:t>迭代模型 √</w:t>
      </w:r>
      <w:r>
        <w:br w:type="textWrapping"/>
      </w:r>
      <w:r>
        <w:rPr>
          <w:rFonts w:ascii="宋体" w:hAnsi="宋体" w:eastAsia="宋体"/>
          <w:color w:val="000000"/>
          <w:sz w:val="18"/>
          <w:highlight w:val="yellow"/>
        </w:rPr>
        <w:t>螺旋模型 √</w:t>
      </w:r>
      <w:r>
        <w:br w:type="textWrapping"/>
      </w:r>
      <w:r>
        <w:rPr>
          <w:rFonts w:ascii="宋体" w:hAnsi="宋体" w:eastAsia="宋体"/>
          <w:color w:val="000000"/>
          <w:sz w:val="18"/>
          <w:highlight w:val="yellow"/>
        </w:rPr>
        <w:t>瀑布模型 √</w:t>
      </w:r>
      <w:r>
        <w:br w:type="textWrapping"/>
      </w:r>
      <w:r>
        <w:rPr>
          <w:rFonts w:ascii="宋体" w:hAnsi="宋体" w:eastAsia="宋体"/>
          <w:color w:val="000000"/>
          <w:sz w:val="18"/>
        </w:rPr>
        <w:t>扇形模型</w:t>
      </w:r>
    </w:p>
    <w:tbl>
      <w:tblPr>
        <w:tblStyle w:val="41"/>
        <w:tblW w:w="0" w:type="auto"/>
        <w:tblInd w:w="0" w:type="dxa"/>
        <w:tblLayout w:type="fixed"/>
        <w:tblCellMar>
          <w:top w:w="0" w:type="dxa"/>
          <w:left w:w="108" w:type="dxa"/>
          <w:bottom w:w="0" w:type="dxa"/>
          <w:right w:w="108" w:type="dxa"/>
        </w:tblCellMar>
      </w:tblPr>
      <w:tblGrid>
        <w:gridCol w:w="2924"/>
        <w:gridCol w:w="5184"/>
      </w:tblGrid>
      <w:tr>
        <w:tblPrEx>
          <w:tblCellMar>
            <w:top w:w="0" w:type="dxa"/>
            <w:left w:w="108" w:type="dxa"/>
            <w:bottom w:w="0" w:type="dxa"/>
            <w:right w:w="108" w:type="dxa"/>
          </w:tblCellMar>
        </w:tblPrEx>
        <w:trPr>
          <w:trHeight w:val="468" w:hRule="exact"/>
        </w:trPr>
        <w:tc>
          <w:tcPr>
            <w:tcW w:w="8108" w:type="dxa"/>
            <w:gridSpan w:val="2"/>
            <w:tcMar>
              <w:left w:w="0" w:type="dxa"/>
              <w:right w:w="0" w:type="dxa"/>
            </w:tcMar>
          </w:tcPr>
          <w:p>
            <w:pPr>
              <w:autoSpaceDE w:val="0"/>
              <w:autoSpaceDN w:val="0"/>
              <w:spacing w:before="262" w:after="0" w:line="180" w:lineRule="exact"/>
            </w:pPr>
            <w:r>
              <w:rPr>
                <w:rFonts w:ascii="宋体" w:hAnsi="宋体" w:eastAsia="宋体"/>
                <w:color w:val="000000"/>
                <w:sz w:val="18"/>
              </w:rPr>
              <w:t>12. 上下文关系图(context diagram)的作用是 (该题为必答题) 2 4</w:t>
            </w:r>
          </w:p>
        </w:tc>
      </w:tr>
      <w:tr>
        <w:tblPrEx>
          <w:tblCellMar>
            <w:top w:w="0" w:type="dxa"/>
            <w:left w:w="108" w:type="dxa"/>
            <w:bottom w:w="0" w:type="dxa"/>
            <w:right w:w="108" w:type="dxa"/>
          </w:tblCellMar>
        </w:tblPrEx>
        <w:trPr>
          <w:trHeight w:val="232" w:hRule="exact"/>
        </w:trPr>
        <w:tc>
          <w:tcPr>
            <w:tcW w:w="8108" w:type="dxa"/>
            <w:gridSpan w:val="2"/>
            <w:tcMar>
              <w:left w:w="0" w:type="dxa"/>
              <w:right w:w="0" w:type="dxa"/>
            </w:tcMar>
          </w:tcPr>
          <w:tbl>
            <w:tblPr>
              <w:tblStyle w:val="41"/>
              <w:tblW w:w="0" w:type="auto"/>
              <w:tblInd w:w="0" w:type="dxa"/>
              <w:tblLayout w:type="fixed"/>
              <w:tblCellMar>
                <w:top w:w="0" w:type="dxa"/>
                <w:left w:w="108" w:type="dxa"/>
                <w:bottom w:w="0" w:type="dxa"/>
                <w:right w:w="108" w:type="dxa"/>
              </w:tblCellMar>
            </w:tblPr>
            <w:tblGrid>
              <w:gridCol w:w="1124"/>
            </w:tblGrid>
            <w:tr>
              <w:tblPrEx>
                <w:tblCellMar>
                  <w:top w:w="0" w:type="dxa"/>
                  <w:left w:w="108" w:type="dxa"/>
                  <w:bottom w:w="0" w:type="dxa"/>
                  <w:right w:w="108" w:type="dxa"/>
                </w:tblCellMar>
              </w:tblPrEx>
              <w:trPr>
                <w:trHeight w:val="212" w:hRule="exact"/>
              </w:trPr>
              <w:tc>
                <w:tcPr>
                  <w:tcW w:w="1124" w:type="dxa"/>
                  <w:tcBorders>
                    <w:right w:val="single" w:color="C0C0C0" w:sz="36" w:space="0"/>
                  </w:tcBorders>
                  <w:shd w:val="clear" w:color="auto" w:fill="C0C0C0"/>
                  <w:tcMar>
                    <w:left w:w="0" w:type="dxa"/>
                    <w:right w:w="0" w:type="dxa"/>
                  </w:tcMar>
                </w:tcPr>
                <w:p>
                  <w:pPr>
                    <w:autoSpaceDE w:val="0"/>
                    <w:autoSpaceDN w:val="0"/>
                    <w:spacing w:before="26" w:after="0" w:line="180" w:lineRule="exact"/>
                    <w:jc w:val="center"/>
                  </w:pPr>
                  <w:r>
                    <w:rPr>
                      <w:rFonts w:ascii="宋体" w:hAnsi="宋体" w:eastAsia="宋体"/>
                      <w:color w:val="000000"/>
                      <w:sz w:val="18"/>
                    </w:rPr>
                    <w:t>定义业务规则</w:t>
                  </w:r>
                </w:p>
              </w:tc>
            </w:tr>
          </w:tbl>
          <w:p/>
          <w:p>
            <w:pPr>
              <w:autoSpaceDE w:val="0"/>
              <w:autoSpaceDN w:val="0"/>
              <w:spacing w:after="0" w:line="14" w:lineRule="exact"/>
            </w:pPr>
          </w:p>
        </w:tc>
      </w:tr>
      <w:tr>
        <w:tblPrEx>
          <w:tblCellMar>
            <w:top w:w="0" w:type="dxa"/>
            <w:left w:w="108" w:type="dxa"/>
            <w:bottom w:w="0" w:type="dxa"/>
            <w:right w:w="108" w:type="dxa"/>
          </w:tblCellMar>
        </w:tblPrEx>
        <w:trPr>
          <w:trHeight w:val="234" w:hRule="exact"/>
        </w:trPr>
        <w:tc>
          <w:tcPr>
            <w:tcW w:w="2924" w:type="dxa"/>
            <w:tcBorders>
              <w:right w:val="single" w:color="FFFF00" w:sz="36" w:space="0"/>
            </w:tcBorders>
            <w:shd w:val="clear" w:color="auto" w:fill="FFFF00"/>
            <w:tcMar>
              <w:left w:w="0" w:type="dxa"/>
              <w:right w:w="0" w:type="dxa"/>
            </w:tcMar>
          </w:tcPr>
          <w:p>
            <w:pPr>
              <w:autoSpaceDE w:val="0"/>
              <w:autoSpaceDN w:val="0"/>
              <w:spacing w:before="26" w:after="0" w:line="180" w:lineRule="exact"/>
              <w:jc w:val="center"/>
            </w:pPr>
            <w:r>
              <w:rPr>
                <w:rFonts w:ascii="宋体" w:hAnsi="宋体" w:eastAsia="宋体"/>
                <w:color w:val="000000"/>
                <w:sz w:val="18"/>
              </w:rPr>
              <w:t>外部系统和人与系统之间交互的方式</w:t>
            </w:r>
          </w:p>
        </w:tc>
        <w:tc>
          <w:tcPr>
            <w:tcW w:w="5184" w:type="dxa"/>
            <w:tcBorders>
              <w:left w:val="single" w:color="FFFF00" w:sz="36" w:space="0"/>
            </w:tcBorders>
            <w:tcMar>
              <w:left w:w="0" w:type="dxa"/>
              <w:right w:w="0" w:type="dxa"/>
            </w:tcMar>
          </w:tcPr>
          <w:tbl>
            <w:tblPr>
              <w:tblStyle w:val="41"/>
              <w:tblW w:w="0" w:type="auto"/>
              <w:tblInd w:w="47" w:type="dxa"/>
              <w:tblLayout w:type="fixed"/>
              <w:tblCellMar>
                <w:top w:w="0" w:type="dxa"/>
                <w:left w:w="108" w:type="dxa"/>
                <w:bottom w:w="0" w:type="dxa"/>
                <w:right w:w="108" w:type="dxa"/>
              </w:tblCellMar>
            </w:tblPr>
            <w:tblGrid>
              <w:gridCol w:w="224"/>
            </w:tblGrid>
            <w:tr>
              <w:tblPrEx>
                <w:tblCellMar>
                  <w:top w:w="0" w:type="dxa"/>
                  <w:left w:w="108" w:type="dxa"/>
                  <w:bottom w:w="0" w:type="dxa"/>
                  <w:right w:w="108" w:type="dxa"/>
                </w:tblCellMar>
              </w:tblPrEx>
              <w:trPr>
                <w:trHeight w:val="214" w:hRule="exact"/>
              </w:trPr>
              <w:tc>
                <w:tcPr>
                  <w:tcW w:w="224" w:type="dxa"/>
                  <w:tcBorders>
                    <w:left w:val="single" w:color="FFFF00" w:sz="36" w:space="0"/>
                  </w:tcBorders>
                  <w:shd w:val="clear" w:color="auto" w:fill="FFFF00"/>
                  <w:tcMar>
                    <w:left w:w="0" w:type="dxa"/>
                    <w:right w:w="0" w:type="dxa"/>
                  </w:tcMar>
                </w:tcPr>
                <w:p>
                  <w:pPr>
                    <w:autoSpaceDE w:val="0"/>
                    <w:autoSpaceDN w:val="0"/>
                    <w:spacing w:before="26" w:after="0" w:line="180" w:lineRule="exact"/>
                    <w:jc w:val="center"/>
                  </w:pPr>
                  <w:r>
                    <w:rPr>
                      <w:rFonts w:ascii="宋体" w:hAnsi="宋体" w:eastAsia="宋体"/>
                      <w:color w:val="000000"/>
                      <w:sz w:val="18"/>
                    </w:rPr>
                    <w:t>√</w:t>
                  </w:r>
                </w:p>
              </w:tc>
            </w:tr>
          </w:tbl>
          <w:p/>
          <w:p>
            <w:pPr>
              <w:autoSpaceDE w:val="0"/>
              <w:autoSpaceDN w:val="0"/>
              <w:spacing w:after="0" w:line="14" w:lineRule="exact"/>
            </w:pPr>
          </w:p>
        </w:tc>
      </w:tr>
    </w:tbl>
    <w:p>
      <w:pPr>
        <w:autoSpaceDE w:val="0"/>
        <w:autoSpaceDN w:val="0"/>
        <w:spacing w:after="0" w:line="220" w:lineRule="exact"/>
      </w:pPr>
      <w:r>
        <w:rPr>
          <w:rFonts w:ascii="宋体" w:hAnsi="宋体" w:eastAsia="宋体"/>
          <w:color w:val="000000"/>
          <w:sz w:val="18"/>
        </w:rPr>
        <w:t>定义系统的上下文和范围</w:t>
      </w:r>
      <w:r>
        <w:br w:type="textWrapping"/>
      </w:r>
      <w:r>
        <w:rPr>
          <w:rFonts w:ascii="宋体" w:hAnsi="宋体" w:eastAsia="宋体"/>
          <w:color w:val="000000"/>
          <w:sz w:val="18"/>
          <w:highlight w:val="yellow"/>
        </w:rPr>
        <w:t>概括与系统之间相互影响的重要的外部系统和人 √</w:t>
      </w:r>
    </w:p>
    <w:p>
      <w:pPr>
        <w:autoSpaceDE w:val="0"/>
        <w:autoSpaceDN w:val="0"/>
        <w:spacing w:before="286" w:after="0" w:line="180" w:lineRule="exact"/>
      </w:pPr>
      <w:r>
        <w:rPr>
          <w:rFonts w:ascii="宋体" w:hAnsi="宋体" w:eastAsia="宋体"/>
          <w:color w:val="000000"/>
          <w:sz w:val="18"/>
        </w:rPr>
        <w:t>13. 系统出现死锁必然出现以下情况 (该题为必答题) 1 2 3 4</w:t>
      </w:r>
    </w:p>
    <w:p>
      <w:pPr>
        <w:sectPr>
          <w:pgSz w:w="12240" w:h="15840"/>
          <w:pgMar w:top="502" w:right="700" w:bottom="420" w:left="720" w:header="720" w:footer="720" w:gutter="0"/>
          <w:cols w:space="720" w:num="1"/>
          <w:docGrid w:linePitch="360" w:charSpace="0"/>
        </w:sectPr>
      </w:pPr>
    </w:p>
    <w:p>
      <w:pPr>
        <w:autoSpaceDE w:val="0"/>
        <w:autoSpaceDN w:val="0"/>
        <w:spacing w:after="0" w:line="252" w:lineRule="exact"/>
      </w:pPr>
    </w:p>
    <w:p>
      <w:pPr>
        <w:autoSpaceDE w:val="0"/>
        <w:autoSpaceDN w:val="0"/>
        <w:spacing w:before="226" w:after="0" w:line="232" w:lineRule="exact"/>
        <w:ind w:right="9560"/>
        <w:jc w:val="both"/>
      </w:pPr>
      <w:r>
        <w:rPr>
          <w:rFonts w:ascii="宋体" w:hAnsi="宋体" w:eastAsia="宋体"/>
          <w:color w:val="000000"/>
          <w:sz w:val="18"/>
        </w:rPr>
        <w:t>不可抢夺资源</w:t>
      </w:r>
      <w:r>
        <w:br w:type="textWrapping"/>
      </w:r>
      <w:r>
        <w:rPr>
          <w:rFonts w:ascii="宋体" w:hAnsi="宋体" w:eastAsia="宋体"/>
          <w:color w:val="000000"/>
          <w:sz w:val="18"/>
        </w:rPr>
        <w:t>互斥使用资源</w:t>
      </w:r>
      <w:r>
        <w:br w:type="textWrapping"/>
      </w:r>
      <w:r>
        <w:rPr>
          <w:rFonts w:ascii="宋体" w:hAnsi="宋体" w:eastAsia="宋体"/>
          <w:color w:val="000000"/>
          <w:sz w:val="18"/>
        </w:rPr>
        <w:t>循环等待资源</w:t>
      </w:r>
      <w:r>
        <w:br w:type="textWrapping"/>
      </w:r>
      <w:r>
        <w:rPr>
          <w:rFonts w:ascii="宋体" w:hAnsi="宋体" w:eastAsia="宋体"/>
          <w:color w:val="000000"/>
          <w:sz w:val="18"/>
        </w:rPr>
        <w:t>占有并等待资源</w:t>
      </w:r>
    </w:p>
    <w:p>
      <w:pPr>
        <w:autoSpaceDE w:val="0"/>
        <w:autoSpaceDN w:val="0"/>
        <w:spacing w:before="234" w:after="144" w:line="234" w:lineRule="exact"/>
      </w:pPr>
      <w:r>
        <w:rPr>
          <w:rFonts w:ascii="宋体" w:hAnsi="宋体" w:eastAsia="宋体"/>
          <w:color w:val="000000"/>
          <w:sz w:val="18"/>
        </w:rPr>
        <w:t>14. 关于 Oracle 的 LONG 类型描述正确的是： (该题为必答题) 1 2 3</w:t>
      </w:r>
      <w:r>
        <w:br w:type="textWrapping"/>
      </w:r>
      <w:r>
        <w:rPr>
          <w:rFonts w:ascii="宋体" w:hAnsi="宋体" w:eastAsia="宋体"/>
          <w:color w:val="000000"/>
          <w:sz w:val="18"/>
          <w:highlight w:val="yellow"/>
        </w:rPr>
        <w:t>LONG 类型主要用于不需要作字符串搜索的长串数据，如果要进行字符搜索就要用 varchar2 类型 √</w:t>
      </w:r>
      <w:r>
        <w:br w:type="textWrapping"/>
      </w:r>
      <w:r>
        <w:rPr>
          <w:rFonts w:ascii="宋体" w:hAnsi="宋体" w:eastAsia="宋体"/>
          <w:color w:val="000000"/>
          <w:sz w:val="18"/>
          <w:highlight w:val="yellow"/>
        </w:rPr>
        <w:t>LONG 数据类型中存储的是可变长字符串，最大长度限制是 2GB √</w:t>
      </w:r>
      <w:r>
        <w:br w:type="textWrapping"/>
      </w:r>
      <w:r>
        <w:rPr>
          <w:rFonts w:ascii="宋体" w:hAnsi="宋体" w:eastAsia="宋体"/>
          <w:color w:val="000000"/>
          <w:sz w:val="18"/>
          <w:highlight w:val="yellow"/>
        </w:rPr>
        <w:t>一个表中只能包含一个 LONG 类型的列 √</w:t>
      </w:r>
      <w:r>
        <w:br w:type="textWrapping"/>
      </w:r>
      <w:r>
        <w:rPr>
          <w:rFonts w:ascii="宋体" w:hAnsi="宋体" w:eastAsia="宋体"/>
          <w:color w:val="000000"/>
          <w:sz w:val="18"/>
          <w:shd w:val="clear" w:color="auto" w:fill="C0C0C0"/>
        </w:rPr>
        <w:t>索引 LONG 类型列会明显提升查询效率</w:t>
      </w:r>
    </w:p>
    <w:tbl>
      <w:tblPr>
        <w:tblStyle w:val="41"/>
        <w:tblW w:w="0" w:type="auto"/>
        <w:tblInd w:w="0" w:type="dxa"/>
        <w:tblLayout w:type="fixed"/>
        <w:tblCellMar>
          <w:top w:w="0" w:type="dxa"/>
          <w:left w:w="108" w:type="dxa"/>
          <w:bottom w:w="0" w:type="dxa"/>
          <w:right w:w="108" w:type="dxa"/>
        </w:tblCellMar>
      </w:tblPr>
      <w:tblGrid>
        <w:gridCol w:w="5624"/>
        <w:gridCol w:w="2778"/>
      </w:tblGrid>
      <w:tr>
        <w:tblPrEx>
          <w:tblCellMar>
            <w:top w:w="0" w:type="dxa"/>
            <w:left w:w="108" w:type="dxa"/>
            <w:bottom w:w="0" w:type="dxa"/>
            <w:right w:w="108" w:type="dxa"/>
          </w:tblCellMar>
        </w:tblPrEx>
        <w:trPr>
          <w:trHeight w:val="350" w:hRule="exact"/>
        </w:trPr>
        <w:tc>
          <w:tcPr>
            <w:tcW w:w="5624" w:type="dxa"/>
            <w:tcMar>
              <w:left w:w="0" w:type="dxa"/>
              <w:right w:w="0" w:type="dxa"/>
            </w:tcMar>
          </w:tcPr>
          <w:p>
            <w:pPr>
              <w:autoSpaceDE w:val="0"/>
              <w:autoSpaceDN w:val="0"/>
              <w:spacing w:before="142" w:after="0" w:line="180" w:lineRule="exact"/>
            </w:pPr>
            <w:r>
              <w:rPr>
                <w:rFonts w:ascii="宋体" w:hAnsi="宋体" w:eastAsia="宋体"/>
                <w:color w:val="000000"/>
                <w:sz w:val="18"/>
              </w:rPr>
              <w:t>15. 在 ORACLE 的排序 SQL，下面哪些写法是正确的。 (该题为必答题)</w:t>
            </w:r>
          </w:p>
        </w:tc>
        <w:tc>
          <w:tcPr>
            <w:tcW w:w="2778" w:type="dxa"/>
            <w:tcMar>
              <w:left w:w="0" w:type="dxa"/>
              <w:right w:w="0" w:type="dxa"/>
            </w:tcMar>
          </w:tcPr>
          <w:p>
            <w:pPr>
              <w:autoSpaceDE w:val="0"/>
              <w:autoSpaceDN w:val="0"/>
              <w:spacing w:before="142" w:after="0" w:line="180" w:lineRule="exact"/>
              <w:ind w:left="90" w:right="90"/>
            </w:pPr>
            <w:r>
              <w:rPr>
                <w:rFonts w:ascii="宋体" w:hAnsi="宋体" w:eastAsia="宋体"/>
                <w:color w:val="000000"/>
                <w:sz w:val="18"/>
              </w:rPr>
              <w:t>2 4</w:t>
            </w:r>
          </w:p>
        </w:tc>
      </w:tr>
    </w:tbl>
    <w:p>
      <w:pPr>
        <w:autoSpaceDE w:val="0"/>
        <w:autoSpaceDN w:val="0"/>
        <w:spacing w:after="0" w:line="226" w:lineRule="exact"/>
      </w:pPr>
      <w:r>
        <w:rPr>
          <w:rFonts w:ascii="宋体" w:hAnsi="宋体" w:eastAsia="宋体"/>
          <w:color w:val="000000"/>
          <w:sz w:val="18"/>
        </w:rPr>
        <w:t>Select distinct ename,sal from emp where deptno=30 order by deptno</w:t>
      </w:r>
      <w:r>
        <w:br w:type="textWrapping"/>
      </w:r>
      <w:r>
        <w:rPr>
          <w:rFonts w:ascii="宋体" w:hAnsi="宋体" w:eastAsia="宋体"/>
          <w:color w:val="000000"/>
          <w:sz w:val="18"/>
          <w:highlight w:val="yellow"/>
        </w:rPr>
        <w:t>Select * from emp where deptno=30 order by ename √</w:t>
      </w:r>
      <w:r>
        <w:br w:type="textWrapping"/>
      </w:r>
      <w:r>
        <w:rPr>
          <w:rFonts w:ascii="宋体" w:hAnsi="宋体" w:eastAsia="宋体"/>
          <w:color w:val="000000"/>
          <w:sz w:val="18"/>
        </w:rPr>
        <w:t>Select 'Name: '|| ename ,sal from emp Where deptno=30 Order by 2,1</w:t>
      </w:r>
      <w:r>
        <w:br w:type="textWrapping"/>
      </w:r>
      <w:r>
        <w:rPr>
          <w:rFonts w:ascii="宋体" w:hAnsi="宋体" w:eastAsia="宋体"/>
          <w:color w:val="000000"/>
          <w:sz w:val="18"/>
          <w:highlight w:val="yellow"/>
        </w:rPr>
        <w:t>Select ename "Employee",sal "salary" from emp Order by "salary" desc , "Employee"，deptno √</w:t>
      </w:r>
    </w:p>
    <w:p>
      <w:pPr>
        <w:autoSpaceDE w:val="0"/>
        <w:autoSpaceDN w:val="0"/>
        <w:spacing w:before="234" w:after="0" w:line="234" w:lineRule="exact"/>
      </w:pPr>
      <w:r>
        <w:rPr>
          <w:rFonts w:ascii="宋体" w:hAnsi="宋体" w:eastAsia="宋体"/>
          <w:color w:val="000000"/>
          <w:sz w:val="18"/>
        </w:rPr>
        <w:t>16. 关于 JSP 和 SERVLET 的描述正确的是： (该题为必答题) 1 3 4</w:t>
      </w:r>
      <w:r>
        <w:br w:type="textWrapping"/>
      </w:r>
      <w:r>
        <w:rPr>
          <w:rFonts w:ascii="宋体" w:hAnsi="宋体" w:eastAsia="宋体"/>
          <w:color w:val="000000"/>
          <w:sz w:val="18"/>
          <w:highlight w:val="yellow"/>
        </w:rPr>
        <w:t>JSP 能够访问 Java API，具备 SERVLET 的全部优点 √</w:t>
      </w:r>
      <w:r>
        <w:br w:type="textWrapping"/>
      </w:r>
      <w:r>
        <w:rPr>
          <w:rFonts w:ascii="宋体" w:hAnsi="宋体" w:eastAsia="宋体"/>
          <w:color w:val="000000"/>
          <w:sz w:val="18"/>
        </w:rPr>
        <w:t>JSP 页面只能在接受请求时动态编译成 SERVLET</w:t>
      </w:r>
      <w:r>
        <w:br w:type="textWrapping"/>
      </w:r>
      <w:r>
        <w:rPr>
          <w:rFonts w:ascii="宋体" w:hAnsi="宋体" w:eastAsia="宋体"/>
          <w:color w:val="000000"/>
          <w:sz w:val="18"/>
          <w:highlight w:val="yellow"/>
        </w:rPr>
        <w:t>JSP 技术构建在 SERVLET 上，它是支持 HTML 和 XML 页面制作的 SERVLET 技术的扩展 √</w:t>
      </w:r>
      <w:r>
        <w:br w:type="textWrapping"/>
      </w:r>
      <w:r>
        <w:rPr>
          <w:rFonts w:ascii="宋体" w:hAnsi="宋体" w:eastAsia="宋体"/>
          <w:color w:val="000000"/>
          <w:sz w:val="18"/>
          <w:highlight w:val="yellow"/>
        </w:rPr>
        <w:t>JSP 页面支持嵌入 javascript 内容 √</w:t>
      </w:r>
    </w:p>
    <w:p>
      <w:pPr>
        <w:autoSpaceDE w:val="0"/>
        <w:autoSpaceDN w:val="0"/>
        <w:spacing w:before="236" w:after="144" w:line="232" w:lineRule="exact"/>
      </w:pPr>
      <w:r>
        <w:rPr>
          <w:rFonts w:ascii="宋体" w:hAnsi="宋体" w:eastAsia="宋体"/>
          <w:color w:val="000000"/>
          <w:sz w:val="18"/>
        </w:rPr>
        <w:t>17. 下面叙述哪些是正确的 (该题为必答题) 2 3 4</w:t>
      </w:r>
      <w:r>
        <w:br w:type="textWrapping"/>
      </w:r>
      <w:r>
        <w:rPr>
          <w:rFonts w:ascii="宋体" w:hAnsi="宋体" w:eastAsia="宋体"/>
          <w:color w:val="000000"/>
          <w:sz w:val="18"/>
        </w:rPr>
        <w:t>java 中，子类不可以访问父类的私有成员和受保护的成员</w:t>
      </w:r>
      <w:r>
        <w:br w:type="textWrapping"/>
      </w:r>
      <w:r>
        <w:rPr>
          <w:rFonts w:ascii="宋体" w:hAnsi="宋体" w:eastAsia="宋体"/>
          <w:color w:val="000000"/>
          <w:sz w:val="18"/>
        </w:rPr>
        <w:t>java 接口包含函数声明和常量声明</w:t>
      </w:r>
      <w:r>
        <w:br w:type="textWrapping"/>
      </w:r>
      <w:r>
        <w:rPr>
          <w:rFonts w:ascii="宋体" w:hAnsi="宋体" w:eastAsia="宋体"/>
          <w:color w:val="000000"/>
          <w:sz w:val="18"/>
          <w:highlight w:val="yellow"/>
        </w:rPr>
        <w:t>在 java 中，可以用异常（Exception）来抛出一些并非错误的消息，但这样比直接从函数返回一个结果要花费更大的系统开销 √java 中的集合类（如 Vector）可以用来存储任何类型的对象，且大小可以自动调整。但需要事先知道所存储对象的类型，才能正常使用 √</w:t>
      </w:r>
    </w:p>
    <w:tbl>
      <w:tblPr>
        <w:tblStyle w:val="41"/>
        <w:tblW w:w="0" w:type="auto"/>
        <w:tblInd w:w="0" w:type="dxa"/>
        <w:tblLayout w:type="fixed"/>
        <w:tblCellMar>
          <w:top w:w="0" w:type="dxa"/>
          <w:left w:w="108" w:type="dxa"/>
          <w:bottom w:w="0" w:type="dxa"/>
          <w:right w:w="108" w:type="dxa"/>
        </w:tblCellMar>
      </w:tblPr>
      <w:tblGrid>
        <w:gridCol w:w="1080"/>
        <w:gridCol w:w="44"/>
        <w:gridCol w:w="6714"/>
      </w:tblGrid>
      <w:tr>
        <w:tblPrEx>
          <w:tblCellMar>
            <w:top w:w="0" w:type="dxa"/>
            <w:left w:w="108" w:type="dxa"/>
            <w:bottom w:w="0" w:type="dxa"/>
            <w:right w:w="108" w:type="dxa"/>
          </w:tblCellMar>
        </w:tblPrEx>
        <w:trPr>
          <w:trHeight w:val="350" w:hRule="exact"/>
        </w:trPr>
        <w:tc>
          <w:tcPr>
            <w:tcW w:w="7838" w:type="dxa"/>
            <w:gridSpan w:val="3"/>
            <w:tcMar>
              <w:left w:w="0" w:type="dxa"/>
              <w:right w:w="0" w:type="dxa"/>
            </w:tcMar>
          </w:tcPr>
          <w:p>
            <w:pPr>
              <w:autoSpaceDE w:val="0"/>
              <w:autoSpaceDN w:val="0"/>
              <w:spacing w:before="144" w:after="0" w:line="180" w:lineRule="exact"/>
            </w:pPr>
            <w:r>
              <w:rPr>
                <w:rFonts w:ascii="宋体" w:hAnsi="宋体" w:eastAsia="宋体"/>
                <w:color w:val="000000"/>
                <w:sz w:val="18"/>
              </w:rPr>
              <w:t>18. log4j 中输入日志有哪些级别设置 (该题为必答题)1234</w:t>
            </w:r>
          </w:p>
        </w:tc>
      </w:tr>
      <w:tr>
        <w:tblPrEx>
          <w:tblCellMar>
            <w:top w:w="0" w:type="dxa"/>
            <w:left w:w="108" w:type="dxa"/>
            <w:bottom w:w="0" w:type="dxa"/>
            <w:right w:w="108" w:type="dxa"/>
          </w:tblCellMar>
        </w:tblPrEx>
        <w:trPr>
          <w:trHeight w:val="236" w:hRule="exact"/>
        </w:trPr>
        <w:tc>
          <w:tcPr>
            <w:tcW w:w="1080" w:type="dxa"/>
            <w:tcMar>
              <w:left w:w="0" w:type="dxa"/>
              <w:right w:w="0" w:type="dxa"/>
            </w:tcMar>
          </w:tcPr>
          <w:p>
            <w:pPr>
              <w:autoSpaceDE w:val="0"/>
              <w:autoSpaceDN w:val="0"/>
              <w:spacing w:before="28" w:after="0" w:line="180" w:lineRule="exact"/>
            </w:pPr>
            <w:r>
              <w:rPr>
                <w:rFonts w:ascii="宋体" w:hAnsi="宋体" w:eastAsia="宋体"/>
                <w:color w:val="000000"/>
                <w:sz w:val="18"/>
                <w:highlight w:val="yellow"/>
              </w:rPr>
              <w:t>A：FATAL</w:t>
            </w:r>
          </w:p>
        </w:tc>
        <w:tc>
          <w:tcPr>
            <w:tcW w:w="6758" w:type="dxa"/>
            <w:gridSpan w:val="2"/>
            <w:tcMar>
              <w:left w:w="0" w:type="dxa"/>
              <w:right w:w="0" w:type="dxa"/>
            </w:tcMar>
          </w:tcPr>
          <w:p>
            <w:pPr>
              <w:autoSpaceDE w:val="0"/>
              <w:autoSpaceDN w:val="0"/>
              <w:spacing w:before="28" w:after="0" w:line="180" w:lineRule="exact"/>
            </w:pPr>
            <w:r>
              <w:rPr>
                <w:rFonts w:ascii="宋体" w:hAnsi="宋体" w:eastAsia="宋体"/>
                <w:color w:val="000000"/>
                <w:sz w:val="18"/>
              </w:rPr>
              <w:t>B</w:t>
            </w:r>
            <w:r>
              <w:rPr>
                <w:rFonts w:ascii="宋体" w:hAnsi="宋体" w:eastAsia="宋体"/>
                <w:color w:val="000000"/>
                <w:sz w:val="18"/>
                <w:highlight w:val="yellow"/>
              </w:rPr>
              <w:t>：WARN</w:t>
            </w:r>
          </w:p>
        </w:tc>
      </w:tr>
      <w:tr>
        <w:tblPrEx>
          <w:tblCellMar>
            <w:top w:w="0" w:type="dxa"/>
            <w:left w:w="108" w:type="dxa"/>
            <w:bottom w:w="0" w:type="dxa"/>
            <w:right w:w="108" w:type="dxa"/>
          </w:tblCellMar>
        </w:tblPrEx>
        <w:trPr>
          <w:trHeight w:val="348" w:hRule="exact"/>
        </w:trPr>
        <w:tc>
          <w:tcPr>
            <w:tcW w:w="1080" w:type="dxa"/>
            <w:tcMar>
              <w:left w:w="0" w:type="dxa"/>
              <w:right w:w="0" w:type="dxa"/>
            </w:tcMar>
          </w:tcPr>
          <w:p>
            <w:pPr>
              <w:autoSpaceDE w:val="0"/>
              <w:autoSpaceDN w:val="0"/>
              <w:spacing w:before="26" w:after="0" w:line="180" w:lineRule="exact"/>
            </w:pPr>
            <w:r>
              <w:rPr>
                <w:rFonts w:ascii="宋体" w:hAnsi="宋体" w:eastAsia="宋体"/>
                <w:color w:val="000000"/>
                <w:sz w:val="18"/>
                <w:highlight w:val="yellow"/>
              </w:rPr>
              <w:t>C：DEBUG</w:t>
            </w:r>
          </w:p>
        </w:tc>
        <w:tc>
          <w:tcPr>
            <w:tcW w:w="6758" w:type="dxa"/>
            <w:gridSpan w:val="2"/>
            <w:tcMar>
              <w:left w:w="0" w:type="dxa"/>
              <w:right w:w="0" w:type="dxa"/>
            </w:tcMar>
          </w:tcPr>
          <w:p>
            <w:pPr>
              <w:autoSpaceDE w:val="0"/>
              <w:autoSpaceDN w:val="0"/>
              <w:spacing w:before="26" w:after="0" w:line="180" w:lineRule="exact"/>
            </w:pPr>
            <w:r>
              <w:rPr>
                <w:rFonts w:ascii="宋体" w:hAnsi="宋体" w:eastAsia="宋体"/>
                <w:color w:val="000000"/>
                <w:sz w:val="18"/>
                <w:highlight w:val="yellow"/>
              </w:rPr>
              <w:t>D：INFO</w:t>
            </w:r>
          </w:p>
        </w:tc>
      </w:tr>
      <w:tr>
        <w:tblPrEx>
          <w:tblCellMar>
            <w:top w:w="0" w:type="dxa"/>
            <w:left w:w="108" w:type="dxa"/>
            <w:bottom w:w="0" w:type="dxa"/>
            <w:right w:w="108" w:type="dxa"/>
          </w:tblCellMar>
        </w:tblPrEx>
        <w:trPr>
          <w:trHeight w:val="350" w:hRule="exact"/>
        </w:trPr>
        <w:tc>
          <w:tcPr>
            <w:tcW w:w="7838" w:type="dxa"/>
            <w:gridSpan w:val="3"/>
            <w:tcMar>
              <w:left w:w="0" w:type="dxa"/>
              <w:right w:w="0" w:type="dxa"/>
            </w:tcMar>
          </w:tcPr>
          <w:p>
            <w:pPr>
              <w:autoSpaceDE w:val="0"/>
              <w:autoSpaceDN w:val="0"/>
              <w:spacing w:before="144" w:after="0" w:line="180" w:lineRule="exact"/>
            </w:pPr>
            <w:r>
              <w:rPr>
                <w:rFonts w:ascii="宋体" w:hAnsi="宋体" w:eastAsia="宋体"/>
                <w:color w:val="000000"/>
                <w:sz w:val="18"/>
              </w:rPr>
              <w:t>19. 软件的可测试性包括以下方面（ ） (该题为必答题) 125</w:t>
            </w:r>
          </w:p>
        </w:tc>
      </w:tr>
      <w:tr>
        <w:tblPrEx>
          <w:tblCellMar>
            <w:top w:w="0" w:type="dxa"/>
            <w:left w:w="108" w:type="dxa"/>
            <w:bottom w:w="0" w:type="dxa"/>
            <w:right w:w="108" w:type="dxa"/>
          </w:tblCellMar>
        </w:tblPrEx>
        <w:trPr>
          <w:trHeight w:val="234" w:hRule="exact"/>
        </w:trPr>
        <w:tc>
          <w:tcPr>
            <w:tcW w:w="1124" w:type="dxa"/>
            <w:gridSpan w:val="2"/>
            <w:tcBorders>
              <w:right w:val="single" w:color="FFFF00" w:sz="36" w:space="0"/>
            </w:tcBorders>
            <w:tcMar>
              <w:left w:w="0" w:type="dxa"/>
              <w:right w:w="0" w:type="dxa"/>
            </w:tcMar>
          </w:tcPr>
          <w:p>
            <w:pPr>
              <w:autoSpaceDE w:val="0"/>
              <w:autoSpaceDN w:val="0"/>
              <w:spacing w:before="26" w:after="0" w:line="180" w:lineRule="exact"/>
            </w:pPr>
            <w:r>
              <w:rPr>
                <w:rFonts w:ascii="宋体" w:hAnsi="宋体" w:eastAsia="宋体"/>
                <w:color w:val="000000"/>
                <w:sz w:val="18"/>
                <w:highlight w:val="yellow"/>
              </w:rPr>
              <w:t>A：可观察性</w:t>
            </w:r>
          </w:p>
        </w:tc>
        <w:tc>
          <w:tcPr>
            <w:tcW w:w="6714" w:type="dxa"/>
            <w:tcBorders>
              <w:left w:val="single" w:color="FFFF00" w:sz="36" w:space="0"/>
            </w:tcBorders>
            <w:tcMar>
              <w:left w:w="0" w:type="dxa"/>
              <w:right w:w="0" w:type="dxa"/>
            </w:tcMar>
          </w:tcPr>
          <w:p>
            <w:pPr>
              <w:autoSpaceDE w:val="0"/>
              <w:autoSpaceDN w:val="0"/>
              <w:spacing w:before="26" w:after="0" w:line="180" w:lineRule="exact"/>
              <w:ind w:left="1080" w:right="1080"/>
            </w:pPr>
            <w:r>
              <w:rPr>
                <w:rFonts w:ascii="宋体" w:hAnsi="宋体" w:eastAsia="宋体"/>
                <w:color w:val="000000"/>
                <w:sz w:val="18"/>
              </w:rPr>
              <w:t>B：可分解性</w:t>
            </w:r>
          </w:p>
        </w:tc>
      </w:tr>
      <w:tr>
        <w:tblPrEx>
          <w:tblCellMar>
            <w:top w:w="0" w:type="dxa"/>
            <w:left w:w="108" w:type="dxa"/>
            <w:bottom w:w="0" w:type="dxa"/>
            <w:right w:w="108" w:type="dxa"/>
          </w:tblCellMar>
        </w:tblPrEx>
        <w:trPr>
          <w:trHeight w:val="234" w:hRule="exact"/>
        </w:trPr>
        <w:tc>
          <w:tcPr>
            <w:tcW w:w="1124" w:type="dxa"/>
            <w:gridSpan w:val="2"/>
            <w:tcBorders>
              <w:right w:val="single" w:color="FFFF00" w:sz="36" w:space="0"/>
            </w:tcBorders>
            <w:tcMar>
              <w:left w:w="0" w:type="dxa"/>
              <w:right w:w="0" w:type="dxa"/>
            </w:tcMar>
          </w:tcPr>
          <w:p>
            <w:pPr>
              <w:autoSpaceDE w:val="0"/>
              <w:autoSpaceDN w:val="0"/>
              <w:spacing w:before="28" w:after="0" w:line="180" w:lineRule="exact"/>
            </w:pPr>
            <w:r>
              <w:rPr>
                <w:rFonts w:ascii="宋体" w:hAnsi="宋体" w:eastAsia="宋体"/>
                <w:color w:val="000000"/>
                <w:sz w:val="18"/>
                <w:highlight w:val="yellow"/>
              </w:rPr>
              <w:t>C：可确认性</w:t>
            </w:r>
          </w:p>
        </w:tc>
        <w:tc>
          <w:tcPr>
            <w:tcW w:w="6714" w:type="dxa"/>
            <w:tcBorders>
              <w:left w:val="single" w:color="FFFF00" w:sz="36" w:space="0"/>
            </w:tcBorders>
            <w:tcMar>
              <w:left w:w="0" w:type="dxa"/>
              <w:right w:w="0" w:type="dxa"/>
            </w:tcMar>
          </w:tcPr>
          <w:p>
            <w:pPr>
              <w:autoSpaceDE w:val="0"/>
              <w:autoSpaceDN w:val="0"/>
              <w:spacing w:before="28" w:after="0" w:line="180" w:lineRule="exact"/>
              <w:ind w:left="1080" w:right="1080"/>
            </w:pPr>
            <w:r>
              <w:rPr>
                <w:rFonts w:ascii="宋体" w:hAnsi="宋体" w:eastAsia="宋体"/>
                <w:color w:val="000000"/>
                <w:sz w:val="18"/>
              </w:rPr>
              <w:t>D：可重用性</w:t>
            </w:r>
          </w:p>
        </w:tc>
      </w:tr>
    </w:tbl>
    <w:p>
      <w:pPr>
        <w:autoSpaceDE w:val="0"/>
        <w:autoSpaceDN w:val="0"/>
        <w:spacing w:after="0" w:line="220" w:lineRule="exact"/>
      </w:pPr>
      <w:r>
        <w:rPr>
          <w:rFonts w:ascii="宋体" w:hAnsi="宋体" w:eastAsia="宋体"/>
          <w:color w:val="000000"/>
          <w:sz w:val="18"/>
          <w:highlight w:val="yellow"/>
        </w:rPr>
        <w:t>E：可控制性</w:t>
      </w:r>
      <w:r>
        <w:br w:type="textWrapping"/>
      </w:r>
      <w:r>
        <w:rPr>
          <w:rFonts w:ascii="宋体" w:hAnsi="宋体" w:eastAsia="宋体"/>
          <w:color w:val="00AE50"/>
          <w:sz w:val="18"/>
        </w:rPr>
        <w:t>注释：</w:t>
      </w:r>
    </w:p>
    <w:p>
      <w:pPr>
        <w:autoSpaceDE w:val="0"/>
        <w:autoSpaceDN w:val="0"/>
        <w:spacing w:before="180" w:after="0" w:line="180" w:lineRule="exact"/>
        <w:ind w:left="480" w:right="480"/>
      </w:pPr>
      <w:r>
        <w:rPr>
          <w:rFonts w:ascii="宋体" w:hAnsi="宋体" w:eastAsia="宋体"/>
          <w:color w:val="00AE50"/>
          <w:sz w:val="18"/>
        </w:rPr>
        <w:t>以下是一个常见的软件可测试性检查表：</w:t>
      </w:r>
    </w:p>
    <w:p>
      <w:pPr>
        <w:autoSpaceDE w:val="0"/>
        <w:autoSpaceDN w:val="0"/>
        <w:spacing w:before="180" w:after="0" w:line="180" w:lineRule="exact"/>
        <w:ind w:left="480" w:right="480"/>
      </w:pPr>
      <w:r>
        <w:rPr>
          <w:rFonts w:ascii="宋体" w:hAnsi="宋体" w:eastAsia="宋体"/>
          <w:color w:val="00AE50"/>
          <w:sz w:val="18"/>
        </w:rPr>
        <w:t>· 可操作性－运行地越好，被测试的效率越高；</w:t>
      </w:r>
    </w:p>
    <w:p>
      <w:pPr>
        <w:autoSpaceDE w:val="0"/>
        <w:autoSpaceDN w:val="0"/>
        <w:spacing w:before="180" w:after="0" w:line="180" w:lineRule="exact"/>
        <w:ind w:left="480" w:right="480"/>
      </w:pPr>
      <w:r>
        <w:rPr>
          <w:rFonts w:ascii="宋体" w:hAnsi="宋体" w:eastAsia="宋体"/>
          <w:color w:val="00AE50"/>
          <w:sz w:val="18"/>
        </w:rPr>
        <w:t>· 可观察性－所看见的，就是所测试的；</w:t>
      </w:r>
    </w:p>
    <w:p>
      <w:pPr>
        <w:autoSpaceDE w:val="0"/>
        <w:autoSpaceDN w:val="0"/>
        <w:spacing w:before="180" w:after="0" w:line="180" w:lineRule="exact"/>
        <w:ind w:left="480" w:right="480"/>
      </w:pPr>
      <w:r>
        <w:rPr>
          <w:rFonts w:ascii="宋体" w:hAnsi="宋体" w:eastAsia="宋体"/>
          <w:color w:val="00AE50"/>
          <w:sz w:val="18"/>
        </w:rPr>
        <w:t>· 可控制性－对软件的控制越好，测试越能够被自动执行与优化；</w:t>
      </w:r>
    </w:p>
    <w:p>
      <w:pPr>
        <w:autoSpaceDE w:val="0"/>
        <w:autoSpaceDN w:val="0"/>
        <w:spacing w:before="180" w:after="0" w:line="180" w:lineRule="exact"/>
        <w:ind w:left="480" w:right="480"/>
      </w:pPr>
      <w:r>
        <w:rPr>
          <w:rFonts w:ascii="宋体" w:hAnsi="宋体" w:eastAsia="宋体"/>
          <w:color w:val="00AE50"/>
          <w:sz w:val="18"/>
        </w:rPr>
        <w:t>· 可分解性－通过控制测试范围，能够更好地分解问题，执行更灵巧的再测试；</w:t>
      </w:r>
    </w:p>
    <w:p>
      <w:pPr>
        <w:autoSpaceDE w:val="0"/>
        <w:autoSpaceDN w:val="0"/>
        <w:spacing w:before="180" w:after="0" w:line="180" w:lineRule="exact"/>
        <w:ind w:left="480" w:right="480"/>
      </w:pPr>
      <w:r>
        <w:rPr>
          <w:rFonts w:ascii="宋体" w:hAnsi="宋体" w:eastAsia="宋体"/>
          <w:color w:val="00AE50"/>
          <w:sz w:val="18"/>
        </w:rPr>
        <w:t>· 简单性－需要测试的内容越少，测试的速度越快；</w:t>
      </w:r>
    </w:p>
    <w:p>
      <w:pPr>
        <w:autoSpaceDE w:val="0"/>
        <w:autoSpaceDN w:val="0"/>
        <w:spacing w:before="180" w:after="0" w:line="180" w:lineRule="exact"/>
        <w:ind w:left="480" w:right="480"/>
      </w:pPr>
      <w:r>
        <w:rPr>
          <w:rFonts w:ascii="宋体" w:hAnsi="宋体" w:eastAsia="宋体"/>
          <w:color w:val="00AE50"/>
          <w:sz w:val="18"/>
        </w:rPr>
        <w:t>· 稳定性－改变越少，对测试的破坏越小；</w:t>
      </w:r>
    </w:p>
    <w:p>
      <w:pPr>
        <w:autoSpaceDE w:val="0"/>
        <w:autoSpaceDN w:val="0"/>
        <w:spacing w:before="180" w:after="0" w:line="180" w:lineRule="exact"/>
        <w:ind w:left="480" w:right="480"/>
      </w:pPr>
      <w:r>
        <w:rPr>
          <w:rFonts w:ascii="宋体" w:hAnsi="宋体" w:eastAsia="宋体"/>
          <w:color w:val="00AE50"/>
          <w:sz w:val="18"/>
        </w:rPr>
        <w:t>· 易理解性－得到的信息越多，进行的测试越灵巧；</w:t>
      </w:r>
    </w:p>
    <w:p>
      <w:pPr>
        <w:sectPr>
          <w:pgSz w:w="12240" w:h="15840"/>
          <w:pgMar w:top="502" w:right="700" w:bottom="366" w:left="720" w:header="720" w:footer="720" w:gutter="0"/>
          <w:cols w:space="720" w:num="1"/>
          <w:docGrid w:linePitch="360" w:charSpace="0"/>
        </w:sectPr>
      </w:pPr>
    </w:p>
    <w:p>
      <w:pPr>
        <w:autoSpaceDE w:val="0"/>
        <w:autoSpaceDN w:val="0"/>
        <w:spacing w:after="0" w:line="252" w:lineRule="exact"/>
      </w:pPr>
    </w:p>
    <w:p>
      <w:pPr>
        <w:autoSpaceDE w:val="0"/>
        <w:autoSpaceDN w:val="0"/>
        <w:spacing w:before="690" w:after="0" w:line="234" w:lineRule="exact"/>
      </w:pPr>
      <w:r>
        <w:rPr>
          <w:rFonts w:ascii="宋体" w:hAnsi="宋体" w:eastAsia="宋体"/>
          <w:color w:val="000000"/>
          <w:sz w:val="18"/>
        </w:rPr>
        <w:t>20. 常用的白盒一般知识方法一般知识包含以下哪些类别？ (该题为必答题)234</w:t>
      </w:r>
      <w:r>
        <w:br w:type="textWrapping"/>
      </w:r>
      <w:r>
        <w:rPr>
          <w:rFonts w:ascii="宋体" w:hAnsi="宋体" w:eastAsia="宋体"/>
          <w:color w:val="000000"/>
          <w:sz w:val="18"/>
        </w:rPr>
        <w:t>边界值覆盖</w:t>
      </w:r>
      <w:r>
        <w:br w:type="textWrapping"/>
      </w:r>
      <w:r>
        <w:rPr>
          <w:rFonts w:ascii="宋体" w:hAnsi="宋体" w:eastAsia="宋体"/>
          <w:color w:val="000000"/>
          <w:sz w:val="18"/>
          <w:highlight w:val="yellow"/>
        </w:rPr>
        <w:t>条件覆盖 √</w:t>
      </w:r>
      <w:r>
        <w:br w:type="textWrapping"/>
      </w:r>
      <w:r>
        <w:rPr>
          <w:rFonts w:ascii="宋体" w:hAnsi="宋体" w:eastAsia="宋体"/>
          <w:color w:val="000000"/>
          <w:sz w:val="18"/>
          <w:highlight w:val="yellow"/>
        </w:rPr>
        <w:t>路径覆盖 √</w:t>
      </w:r>
      <w:r>
        <w:br w:type="textWrapping"/>
      </w:r>
      <w:r>
        <w:rPr>
          <w:rFonts w:ascii="宋体" w:hAnsi="宋体" w:eastAsia="宋体"/>
          <w:color w:val="000000"/>
          <w:sz w:val="18"/>
          <w:highlight w:val="yellow"/>
        </w:rPr>
        <w:t>语句覆盖 √</w:t>
      </w:r>
      <w:r>
        <w:br w:type="textWrapping"/>
      </w:r>
      <w:r>
        <w:rPr>
          <w:rFonts w:ascii="宋体" w:hAnsi="宋体" w:eastAsia="宋体"/>
          <w:color w:val="00AE50"/>
          <w:sz w:val="18"/>
        </w:rPr>
        <w:t>注释：白盒测试法的覆盖标准有逻辑覆盖、循环覆盖和基本路径测试。其中逻辑覆盖包括语句覆盖、判定覆盖、条件覆盖、判定/条件覆盖、条件组合覆盖和路径覆盖。</w:t>
      </w:r>
    </w:p>
    <w:p>
      <w:pPr>
        <w:autoSpaceDE w:val="0"/>
        <w:autoSpaceDN w:val="0"/>
        <w:spacing w:before="234" w:after="0" w:line="234" w:lineRule="exact"/>
      </w:pPr>
      <w:r>
        <w:rPr>
          <w:rFonts w:ascii="宋体" w:hAnsi="宋体" w:eastAsia="宋体"/>
          <w:color w:val="000000"/>
          <w:sz w:val="18"/>
        </w:rPr>
        <w:t>21. 关于黑盒一般知识，说法正确的有： (该题为必答题)1234</w:t>
      </w:r>
      <w:r>
        <w:br w:type="textWrapping"/>
      </w:r>
      <w:r>
        <w:rPr>
          <w:rFonts w:ascii="宋体" w:hAnsi="宋体" w:eastAsia="宋体"/>
          <w:color w:val="000000"/>
          <w:sz w:val="18"/>
          <w:highlight w:val="yellow"/>
        </w:rPr>
        <w:t>黑盒测试把软件系统看成一个黑盒子，完全不考虑软件内部逻辑结构和处理过程 √</w:t>
      </w:r>
      <w:r>
        <w:br w:type="textWrapping"/>
      </w:r>
      <w:r>
        <w:rPr>
          <w:rFonts w:ascii="宋体" w:hAnsi="宋体" w:eastAsia="宋体"/>
          <w:color w:val="000000"/>
          <w:sz w:val="18"/>
          <w:highlight w:val="yellow"/>
        </w:rPr>
        <w:t>黑盒测试是基于规格和数据驱动的测试，它的依据是需求规格 √</w:t>
      </w:r>
      <w:r>
        <w:br w:type="textWrapping"/>
      </w:r>
      <w:r>
        <w:rPr>
          <w:rFonts w:ascii="宋体" w:hAnsi="宋体" w:eastAsia="宋体"/>
          <w:color w:val="000000"/>
          <w:sz w:val="18"/>
          <w:highlight w:val="yellow"/>
        </w:rPr>
        <w:t>黑盒主要关注被测软件的功能和非功能属性的实现 √</w:t>
      </w:r>
      <w:r>
        <w:br w:type="textWrapping"/>
      </w:r>
      <w:r>
        <w:rPr>
          <w:rFonts w:ascii="宋体" w:hAnsi="宋体" w:eastAsia="宋体"/>
          <w:color w:val="000000"/>
          <w:sz w:val="18"/>
          <w:highlight w:val="yellow"/>
        </w:rPr>
        <w:t>测试人员对被测产品的验证主要是根据其规格，验证其与规格的一致性 √</w:t>
      </w:r>
    </w:p>
    <w:p>
      <w:pPr>
        <w:autoSpaceDE w:val="0"/>
        <w:autoSpaceDN w:val="0"/>
        <w:spacing w:before="234" w:after="0" w:line="234" w:lineRule="exact"/>
      </w:pPr>
      <w:r>
        <w:rPr>
          <w:rFonts w:ascii="宋体" w:hAnsi="宋体" w:eastAsia="宋体"/>
          <w:color w:val="000000"/>
          <w:sz w:val="18"/>
        </w:rPr>
        <w:t>22. 下面哪些属于静态分析？ (该题为必答题) 2 4</w:t>
      </w:r>
      <w:r>
        <w:br w:type="textWrapping"/>
      </w:r>
      <w:r>
        <w:rPr>
          <w:rFonts w:ascii="宋体" w:hAnsi="宋体" w:eastAsia="宋体"/>
          <w:color w:val="000000"/>
          <w:sz w:val="18"/>
        </w:rPr>
        <w:t>程序复杂度分析</w:t>
      </w:r>
      <w:r>
        <w:br w:type="textWrapping"/>
      </w:r>
      <w:r>
        <w:rPr>
          <w:rFonts w:ascii="宋体" w:hAnsi="宋体" w:eastAsia="宋体"/>
          <w:color w:val="000000"/>
          <w:sz w:val="18"/>
          <w:highlight w:val="yellow"/>
        </w:rPr>
        <w:t>代码规则检查 √</w:t>
      </w:r>
      <w:r>
        <w:br w:type="textWrapping"/>
      </w:r>
      <w:r>
        <w:rPr>
          <w:rFonts w:ascii="宋体" w:hAnsi="宋体" w:eastAsia="宋体"/>
          <w:color w:val="000000"/>
          <w:sz w:val="18"/>
        </w:rPr>
        <w:t>内存泄漏检查</w:t>
      </w:r>
      <w:r>
        <w:br w:type="textWrapping"/>
      </w:r>
      <w:r>
        <w:rPr>
          <w:rFonts w:ascii="宋体" w:hAnsi="宋体" w:eastAsia="宋体"/>
          <w:color w:val="000000"/>
          <w:sz w:val="18"/>
          <w:highlight w:val="yellow"/>
        </w:rPr>
        <w:t>程序结构分析 √</w:t>
      </w:r>
    </w:p>
    <w:p>
      <w:pPr>
        <w:autoSpaceDE w:val="0"/>
        <w:autoSpaceDN w:val="0"/>
        <w:spacing w:before="232" w:after="0" w:line="234" w:lineRule="exact"/>
      </w:pPr>
      <w:r>
        <w:rPr>
          <w:rFonts w:ascii="宋体" w:hAnsi="宋体" w:eastAsia="宋体"/>
          <w:color w:val="000000"/>
          <w:sz w:val="18"/>
        </w:rPr>
        <w:t>23. 多线程技术具有哪些优越性 (该题为必答题)2 3</w:t>
      </w:r>
      <w:r>
        <w:br w:type="textWrapping"/>
      </w:r>
      <w:r>
        <w:rPr>
          <w:rFonts w:ascii="宋体" w:hAnsi="宋体" w:eastAsia="宋体"/>
          <w:color w:val="000000"/>
          <w:sz w:val="18"/>
        </w:rPr>
        <w:t>通信简洁、信息传送速度快</w:t>
      </w:r>
      <w:r>
        <w:br w:type="textWrapping"/>
      </w:r>
      <w:r>
        <w:rPr>
          <w:rFonts w:ascii="宋体" w:hAnsi="宋体" w:eastAsia="宋体"/>
          <w:color w:val="000000"/>
          <w:sz w:val="18"/>
        </w:rPr>
        <w:t>创建速度快、系统开销小</w:t>
      </w:r>
      <w:r>
        <w:br w:type="textWrapping"/>
      </w:r>
      <w:r>
        <w:rPr>
          <w:rFonts w:ascii="宋体" w:hAnsi="宋体" w:eastAsia="宋体"/>
          <w:color w:val="000000"/>
          <w:sz w:val="18"/>
          <w:highlight w:val="yellow"/>
        </w:rPr>
        <w:t>并行性高 √</w:t>
      </w:r>
      <w:r>
        <w:br w:type="textWrapping"/>
      </w:r>
      <w:r>
        <w:rPr>
          <w:rFonts w:ascii="宋体" w:hAnsi="宋体" w:eastAsia="宋体"/>
          <w:color w:val="000000"/>
          <w:sz w:val="18"/>
        </w:rPr>
        <w:t>安全性高</w:t>
      </w:r>
    </w:p>
    <w:p>
      <w:pPr>
        <w:autoSpaceDE w:val="0"/>
        <w:autoSpaceDN w:val="0"/>
        <w:spacing w:before="234" w:after="0" w:line="234" w:lineRule="exact"/>
      </w:pPr>
      <w:r>
        <w:rPr>
          <w:rFonts w:ascii="宋体" w:hAnsi="宋体" w:eastAsia="宋体"/>
          <w:color w:val="000000"/>
          <w:sz w:val="18"/>
        </w:rPr>
        <w:t>24. The ThreadGroup class instance() (该题为必答题) 24</w:t>
      </w:r>
      <w:r>
        <w:br w:type="textWrapping"/>
      </w:r>
      <w:r>
        <w:rPr>
          <w:rFonts w:ascii="宋体" w:hAnsi="宋体" w:eastAsia="宋体"/>
          <w:color w:val="000000"/>
          <w:sz w:val="18"/>
          <w:shd w:val="clear" w:color="auto" w:fill="C0C0C0"/>
        </w:rPr>
        <w:t xml:space="preserve">Must contain threads of the same </w:t>
      </w:r>
      <w:r>
        <w:rPr>
          <w:rFonts w:ascii="宋体" w:hAnsi="宋体" w:eastAsia="宋体"/>
          <w:color w:val="000000"/>
          <w:sz w:val="18"/>
        </w:rPr>
        <w:t>type</w:t>
      </w:r>
      <w:r>
        <w:br w:type="textWrapping"/>
      </w:r>
      <w:r>
        <w:rPr>
          <w:rFonts w:ascii="宋体" w:hAnsi="宋体" w:eastAsia="宋体"/>
          <w:color w:val="000000"/>
          <w:sz w:val="18"/>
          <w:highlight w:val="yellow"/>
        </w:rPr>
        <w:t>May contain other ThreadGroups √</w:t>
      </w:r>
      <w:r>
        <w:br w:type="textWrapping"/>
      </w:r>
      <w:r>
        <w:rPr>
          <w:rFonts w:ascii="宋体" w:hAnsi="宋体" w:eastAsia="宋体"/>
          <w:color w:val="000000"/>
          <w:sz w:val="18"/>
          <w:shd w:val="clear" w:color="auto" w:fill="C0C0C0"/>
        </w:rPr>
        <w:t>Provides support for ThreadDeath listeners</w:t>
      </w:r>
      <w:r>
        <w:br w:type="textWrapping"/>
      </w:r>
      <w:r>
        <w:rPr>
          <w:rFonts w:ascii="宋体" w:hAnsi="宋体" w:eastAsia="宋体"/>
          <w:color w:val="000000"/>
          <w:sz w:val="18"/>
          <w:highlight w:val="yellow"/>
        </w:rPr>
        <w:t>Allows threads to be manipulated as group √</w:t>
      </w:r>
    </w:p>
    <w:p>
      <w:pPr>
        <w:autoSpaceDE w:val="0"/>
        <w:autoSpaceDN w:val="0"/>
        <w:spacing w:before="230" w:after="0" w:line="234" w:lineRule="exact"/>
      </w:pPr>
      <w:r>
        <w:rPr>
          <w:rFonts w:ascii="宋体" w:hAnsi="宋体" w:eastAsia="宋体"/>
          <w:color w:val="000000"/>
          <w:sz w:val="18"/>
        </w:rPr>
        <w:t>25. 下面关于继承的叙述哪些是正确的 (该题为必答题) 23</w:t>
      </w:r>
      <w:r>
        <w:br w:type="textWrapping"/>
      </w:r>
      <w:r>
        <w:rPr>
          <w:rFonts w:ascii="宋体" w:hAnsi="宋体" w:eastAsia="宋体"/>
          <w:color w:val="000000"/>
          <w:sz w:val="18"/>
          <w:shd w:val="clear" w:color="auto" w:fill="C0C0C0"/>
        </w:rPr>
        <w:t>在 java 中一个类不能同时继承一个类和实现一个接口</w:t>
      </w:r>
      <w:r>
        <w:br w:type="textWrapping"/>
      </w:r>
      <w:r>
        <w:rPr>
          <w:rFonts w:ascii="宋体" w:hAnsi="宋体" w:eastAsia="宋体"/>
          <w:color w:val="000000"/>
          <w:sz w:val="18"/>
          <w:highlight w:val="yellow"/>
        </w:rPr>
        <w:t>java 的单一继承使代码更可靠 √</w:t>
      </w:r>
      <w:r>
        <w:br w:type="textWrapping"/>
      </w:r>
      <w:r>
        <w:rPr>
          <w:rFonts w:ascii="宋体" w:hAnsi="宋体" w:eastAsia="宋体"/>
          <w:color w:val="000000"/>
          <w:sz w:val="18"/>
          <w:highlight w:val="yellow"/>
        </w:rPr>
        <w:t>在 java 中只允许单一继承 √</w:t>
      </w:r>
      <w:r>
        <w:br w:type="textWrapping"/>
      </w:r>
      <w:r>
        <w:rPr>
          <w:rFonts w:ascii="宋体" w:hAnsi="宋体" w:eastAsia="宋体"/>
          <w:color w:val="000000"/>
          <w:sz w:val="18"/>
          <w:shd w:val="clear" w:color="auto" w:fill="C0C0C0"/>
        </w:rPr>
        <w:t>在 java 中一个类只能实现一个接口</w:t>
      </w:r>
      <w:r>
        <w:br w:type="textWrapping"/>
      </w:r>
      <w:r>
        <w:rPr>
          <w:rFonts w:ascii="宋体" w:hAnsi="宋体" w:eastAsia="宋体"/>
          <w:color w:val="00AE50"/>
          <w:sz w:val="18"/>
        </w:rPr>
        <w:t>注释： JAVA 不支持多重继承，单继承使 JAVA 的继承关系很简单，一个类只能有一个父类，易于管理程序，同时一个类可以实现多个接口，从而克服单继承的缺点。</w:t>
      </w:r>
    </w:p>
    <w:p>
      <w:pPr>
        <w:autoSpaceDE w:val="0"/>
        <w:autoSpaceDN w:val="0"/>
        <w:spacing w:before="234" w:after="0" w:line="234" w:lineRule="exact"/>
      </w:pPr>
      <w:r>
        <w:rPr>
          <w:rFonts w:ascii="宋体" w:hAnsi="宋体" w:eastAsia="宋体"/>
          <w:color w:val="000000"/>
          <w:sz w:val="18"/>
        </w:rPr>
        <w:t>26. 关于软件测试，正确的描述包括( )。 (该题为必答题) 1234</w:t>
      </w:r>
      <w:r>
        <w:br w:type="textWrapping"/>
      </w:r>
      <w:r>
        <w:rPr>
          <w:rFonts w:ascii="宋体" w:hAnsi="宋体" w:eastAsia="宋体"/>
          <w:color w:val="000000"/>
          <w:sz w:val="18"/>
          <w:highlight w:val="yellow"/>
        </w:rPr>
        <w:t>要尽量避免测试自己编写的程序 √</w:t>
      </w:r>
      <w:r>
        <w:br w:type="textWrapping"/>
      </w:r>
      <w:r>
        <w:rPr>
          <w:rFonts w:ascii="宋体" w:hAnsi="宋体" w:eastAsia="宋体"/>
          <w:color w:val="000000"/>
          <w:sz w:val="18"/>
          <w:highlight w:val="yellow"/>
        </w:rPr>
        <w:t>测试前应该假设被测试的软件有错 √</w:t>
      </w:r>
      <w:r>
        <w:br w:type="textWrapping"/>
      </w:r>
      <w:r>
        <w:rPr>
          <w:rFonts w:ascii="宋体" w:hAnsi="宋体" w:eastAsia="宋体"/>
          <w:color w:val="000000"/>
          <w:sz w:val="18"/>
          <w:highlight w:val="yellow"/>
        </w:rPr>
        <w:t>测试是相对的，不能穷尽所有的测试，要据人力物力安排测试，选择好测试用例与测试方法。 √</w:t>
      </w:r>
      <w:r>
        <w:br w:type="textWrapping"/>
      </w:r>
      <w:r>
        <w:rPr>
          <w:rFonts w:ascii="宋体" w:hAnsi="宋体" w:eastAsia="宋体"/>
          <w:color w:val="000000"/>
          <w:sz w:val="18"/>
          <w:highlight w:val="yellow"/>
        </w:rPr>
        <w:t>测试要兼顾合理输入与不合理输入数据 √</w:t>
      </w:r>
    </w:p>
    <w:p>
      <w:pPr>
        <w:autoSpaceDE w:val="0"/>
        <w:autoSpaceDN w:val="0"/>
        <w:spacing w:before="234" w:after="0" w:line="232" w:lineRule="exact"/>
      </w:pPr>
      <w:r>
        <w:rPr>
          <w:rFonts w:ascii="宋体" w:hAnsi="宋体" w:eastAsia="宋体"/>
          <w:color w:val="000000"/>
          <w:sz w:val="18"/>
        </w:rPr>
        <w:t>27. 软件验收测试的合格通过准则是: (该题为必答题) 1 2 3 4</w:t>
      </w:r>
      <w:r>
        <w:br w:type="textWrapping"/>
      </w:r>
      <w:r>
        <w:rPr>
          <w:rFonts w:ascii="宋体" w:hAnsi="宋体" w:eastAsia="宋体"/>
          <w:color w:val="000000"/>
          <w:sz w:val="18"/>
          <w:highlight w:val="yellow"/>
        </w:rPr>
        <w:t>立项审批表、需求分析文档、设计文档和编码实现一致 √</w:t>
      </w:r>
    </w:p>
    <w:p>
      <w:pPr>
        <w:sectPr>
          <w:pgSz w:w="12240" w:h="15840"/>
          <w:pgMar w:top="502" w:right="612"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0" w:line="234" w:lineRule="exact"/>
      </w:pPr>
      <w:r>
        <w:rPr>
          <w:rFonts w:ascii="宋体" w:hAnsi="宋体" w:eastAsia="宋体"/>
          <w:color w:val="000000"/>
          <w:sz w:val="18"/>
          <w:highlight w:val="yellow"/>
        </w:rPr>
        <w:t>验收测试工件齐全 √</w:t>
      </w:r>
      <w:r>
        <w:br w:type="textWrapping"/>
      </w:r>
      <w:r>
        <w:rPr>
          <w:rFonts w:ascii="宋体" w:hAnsi="宋体" w:eastAsia="宋体"/>
          <w:color w:val="000000"/>
          <w:sz w:val="18"/>
          <w:highlight w:val="yellow"/>
        </w:rPr>
        <w:t>软件需求分析说明书中定义的所有功能已全部实现，性能指标全部达到要求 √</w:t>
      </w:r>
      <w:r>
        <w:br w:type="textWrapping"/>
      </w:r>
      <w:r>
        <w:rPr>
          <w:rFonts w:ascii="宋体" w:hAnsi="宋体" w:eastAsia="宋体"/>
          <w:color w:val="000000"/>
          <w:sz w:val="18"/>
          <w:highlight w:val="yellow"/>
        </w:rPr>
        <w:t>所有测试项没有残余一级、二级和三级错误 √</w:t>
      </w:r>
      <w:r>
        <w:br w:type="textWrapping"/>
      </w:r>
      <w:r>
        <w:rPr>
          <w:rFonts w:ascii="宋体" w:hAnsi="宋体" w:eastAsia="宋体"/>
          <w:color w:val="00AE50"/>
          <w:sz w:val="18"/>
        </w:rPr>
        <w:t>注释：</w:t>
      </w:r>
      <w:r>
        <w:br w:type="textWrapping"/>
      </w:r>
      <w:r>
        <w:rPr>
          <w:rFonts w:ascii="宋体" w:hAnsi="宋体" w:eastAsia="宋体"/>
          <w:color w:val="00AE50"/>
          <w:sz w:val="18"/>
        </w:rPr>
        <w:t>软件验收测试的合格通过准则：</w:t>
      </w:r>
      <w:r>
        <w:br w:type="textWrapping"/>
      </w:r>
      <w:r>
        <w:rPr>
          <w:rFonts w:ascii="宋体" w:hAnsi="宋体" w:eastAsia="宋体"/>
          <w:color w:val="00AE50"/>
          <w:sz w:val="18"/>
        </w:rPr>
        <w:t>1、软件需求分析说明书中定义的所有功能已全部实现，性能指标全部达到要求。</w:t>
      </w:r>
      <w:r>
        <w:br w:type="textWrapping"/>
      </w:r>
      <w:r>
        <w:rPr>
          <w:rFonts w:ascii="宋体" w:hAnsi="宋体" w:eastAsia="宋体"/>
          <w:color w:val="00AE50"/>
          <w:sz w:val="18"/>
        </w:rPr>
        <w:t>2、所有测试项没有残余的一级二级三级的错误。</w:t>
      </w:r>
      <w:r>
        <w:br w:type="textWrapping"/>
      </w:r>
      <w:r>
        <w:rPr>
          <w:rFonts w:ascii="宋体" w:hAnsi="宋体" w:eastAsia="宋体"/>
          <w:color w:val="00AE50"/>
          <w:sz w:val="18"/>
        </w:rPr>
        <w:t>3、立项审批表、需求分析文档、设计文档和编码实现一致。</w:t>
      </w:r>
      <w:r>
        <w:br w:type="textWrapping"/>
      </w:r>
      <w:r>
        <w:rPr>
          <w:rFonts w:ascii="宋体" w:hAnsi="宋体" w:eastAsia="宋体"/>
          <w:color w:val="00AE50"/>
          <w:sz w:val="18"/>
        </w:rPr>
        <w:t>4、验收测试工件齐全（测试计划，测试用例，测试日志，测试通知单，测试分析报告）</w:t>
      </w:r>
    </w:p>
    <w:p>
      <w:pPr>
        <w:autoSpaceDE w:val="0"/>
        <w:autoSpaceDN w:val="0"/>
        <w:spacing w:before="234" w:after="0" w:line="234" w:lineRule="exact"/>
      </w:pPr>
      <w:r>
        <w:rPr>
          <w:rFonts w:ascii="宋体" w:hAnsi="宋体" w:eastAsia="宋体"/>
          <w:color w:val="000000"/>
          <w:sz w:val="18"/>
        </w:rPr>
        <w:t>28. 关于等价类划分测试方法一般知识说法正确的是 (该题为必答题) 13</w:t>
      </w:r>
      <w:r>
        <w:br w:type="textWrapping"/>
      </w:r>
      <w:r>
        <w:rPr>
          <w:rFonts w:ascii="宋体" w:hAnsi="宋体" w:eastAsia="宋体"/>
          <w:color w:val="000000"/>
          <w:sz w:val="18"/>
          <w:highlight w:val="yellow"/>
        </w:rPr>
        <w:t>等价类划分可有两种不同的情况:有效等价类和无效等价类 √</w:t>
      </w:r>
      <w:r>
        <w:br w:type="textWrapping"/>
      </w:r>
      <w:r>
        <w:rPr>
          <w:rFonts w:ascii="宋体" w:hAnsi="宋体" w:eastAsia="宋体"/>
          <w:color w:val="000000"/>
          <w:sz w:val="18"/>
        </w:rPr>
        <w:t>测试某等价类的代表值就等于对这一类其它值的测试</w:t>
      </w:r>
      <w:r>
        <w:br w:type="textWrapping"/>
      </w:r>
      <w:r>
        <w:rPr>
          <w:rFonts w:ascii="宋体" w:hAnsi="宋体" w:eastAsia="宋体"/>
          <w:color w:val="000000"/>
          <w:sz w:val="18"/>
          <w:highlight w:val="yellow"/>
        </w:rPr>
        <w:t>等价类是指某个输入或输出域的子集合 √</w:t>
      </w:r>
      <w:r>
        <w:br w:type="textWrapping"/>
      </w:r>
      <w:r>
        <w:rPr>
          <w:rFonts w:ascii="宋体" w:hAnsi="宋体" w:eastAsia="宋体"/>
          <w:color w:val="000000"/>
          <w:sz w:val="18"/>
        </w:rPr>
        <w:t>同一等价类中输入数据对于揭露程序中的错误的作用有大有小</w:t>
      </w:r>
    </w:p>
    <w:p>
      <w:pPr>
        <w:autoSpaceDE w:val="0"/>
        <w:autoSpaceDN w:val="0"/>
        <w:spacing w:before="234" w:after="0" w:line="234" w:lineRule="exact"/>
      </w:pPr>
      <w:r>
        <w:rPr>
          <w:rFonts w:ascii="宋体" w:hAnsi="宋体" w:eastAsia="宋体"/>
          <w:color w:val="000000"/>
          <w:sz w:val="18"/>
        </w:rPr>
        <w:t>29. 涉及到“数字”的软件功能， 在设计测试用例时要优先考虑（）的测试方法一般知识 (该题为必答题) 3 4</w:t>
      </w:r>
      <w:r>
        <w:br w:type="textWrapping"/>
      </w:r>
      <w:r>
        <w:rPr>
          <w:rFonts w:ascii="宋体" w:hAnsi="宋体" w:eastAsia="宋体"/>
          <w:color w:val="000000"/>
          <w:sz w:val="18"/>
        </w:rPr>
        <w:t>错误推测法</w:t>
      </w:r>
      <w:r>
        <w:br w:type="textWrapping"/>
      </w:r>
      <w:r>
        <w:rPr>
          <w:rFonts w:ascii="宋体" w:hAnsi="宋体" w:eastAsia="宋体"/>
          <w:color w:val="000000"/>
          <w:sz w:val="18"/>
        </w:rPr>
        <w:t>因果图方法</w:t>
      </w:r>
      <w:r>
        <w:br w:type="textWrapping"/>
      </w:r>
      <w:r>
        <w:rPr>
          <w:rFonts w:ascii="宋体" w:hAnsi="宋体" w:eastAsia="宋体"/>
          <w:color w:val="000000"/>
          <w:sz w:val="18"/>
          <w:highlight w:val="yellow"/>
        </w:rPr>
        <w:t>边界值分析法 √</w:t>
      </w:r>
      <w:r>
        <w:br w:type="textWrapping"/>
      </w:r>
      <w:r>
        <w:rPr>
          <w:rFonts w:ascii="宋体" w:hAnsi="宋体" w:eastAsia="宋体"/>
          <w:color w:val="000000"/>
          <w:sz w:val="18"/>
          <w:highlight w:val="yellow"/>
        </w:rPr>
        <w:t>等价类划分法 √</w:t>
      </w:r>
    </w:p>
    <w:p>
      <w:pPr>
        <w:autoSpaceDE w:val="0"/>
        <w:autoSpaceDN w:val="0"/>
        <w:spacing w:before="232" w:after="26" w:line="234" w:lineRule="exact"/>
      </w:pPr>
      <w:r>
        <w:rPr>
          <w:rFonts w:ascii="宋体" w:hAnsi="宋体" w:eastAsia="宋体"/>
          <w:color w:val="000000"/>
          <w:sz w:val="18"/>
        </w:rPr>
        <w:t>30. 某程序规定：“输入三个整数作为三边的边长构成三角形。当此三角形为一般三角形、等腰三角形及等边三角形时，分别做计算…”。用等价类划分方法为该程序的构成三角形部分进行测试用例设计。下面那些等价类划分是合适的？ (该题为必答题) 13</w:t>
      </w:r>
      <w:r>
        <w:br w:type="textWrapping"/>
      </w:r>
      <w:r>
        <w:rPr>
          <w:rFonts w:ascii="宋体" w:hAnsi="宋体" w:eastAsia="宋体"/>
          <w:color w:val="000000"/>
          <w:sz w:val="18"/>
          <w:highlight w:val="yellow"/>
        </w:rPr>
        <w:t>整数 √</w:t>
      </w:r>
      <w:r>
        <w:br w:type="textWrapping"/>
      </w:r>
      <w:r>
        <w:rPr>
          <w:rFonts w:ascii="宋体" w:hAnsi="宋体" w:eastAsia="宋体"/>
          <w:color w:val="000000"/>
          <w:sz w:val="18"/>
        </w:rPr>
        <w:t>正数</w:t>
      </w:r>
      <w:r>
        <w:br w:type="textWrapping"/>
      </w:r>
      <w:r>
        <w:rPr>
          <w:rFonts w:ascii="宋体" w:hAnsi="宋体" w:eastAsia="宋体"/>
          <w:color w:val="000000"/>
          <w:sz w:val="18"/>
          <w:highlight w:val="yellow"/>
        </w:rPr>
        <w:t>非零数 √</w:t>
      </w:r>
      <w:r>
        <w:br w:type="textWrapping"/>
      </w:r>
      <w:r>
        <w:rPr>
          <w:rFonts w:ascii="宋体" w:hAnsi="宋体" w:eastAsia="宋体"/>
          <w:color w:val="000000"/>
          <w:sz w:val="18"/>
        </w:rPr>
        <w:t>函数</w:t>
      </w:r>
      <w:r>
        <w:br w:type="textWrapping"/>
      </w:r>
      <w:r>
        <w:rPr>
          <w:rFonts w:ascii="宋体" w:hAnsi="宋体" w:eastAsia="宋体"/>
          <w:color w:val="000000"/>
          <w:sz w:val="18"/>
        </w:rPr>
        <w:t>负数</w:t>
      </w:r>
    </w:p>
    <w:tbl>
      <w:tblPr>
        <w:tblStyle w:val="41"/>
        <w:tblW w:w="0" w:type="auto"/>
        <w:tblInd w:w="0" w:type="dxa"/>
        <w:tblLayout w:type="fixed"/>
        <w:tblCellMar>
          <w:top w:w="0" w:type="dxa"/>
          <w:left w:w="108" w:type="dxa"/>
          <w:bottom w:w="0" w:type="dxa"/>
          <w:right w:w="108" w:type="dxa"/>
        </w:tblCellMar>
      </w:tblPr>
      <w:tblGrid>
        <w:gridCol w:w="4364"/>
        <w:gridCol w:w="3564"/>
      </w:tblGrid>
      <w:tr>
        <w:tblPrEx>
          <w:tblCellMar>
            <w:top w:w="0" w:type="dxa"/>
            <w:left w:w="108" w:type="dxa"/>
            <w:bottom w:w="0" w:type="dxa"/>
            <w:right w:w="108" w:type="dxa"/>
          </w:tblCellMar>
        </w:tblPrEx>
        <w:trPr>
          <w:trHeight w:val="468" w:hRule="exact"/>
        </w:trPr>
        <w:tc>
          <w:tcPr>
            <w:tcW w:w="4364" w:type="dxa"/>
            <w:tcMar>
              <w:left w:w="0" w:type="dxa"/>
              <w:right w:w="0" w:type="dxa"/>
            </w:tcMar>
          </w:tcPr>
          <w:p>
            <w:pPr>
              <w:autoSpaceDE w:val="0"/>
              <w:autoSpaceDN w:val="0"/>
              <w:spacing w:before="260" w:after="0" w:line="180" w:lineRule="exact"/>
            </w:pPr>
            <w:r>
              <w:rPr>
                <w:rFonts w:ascii="宋体" w:hAnsi="宋体" w:eastAsia="宋体"/>
                <w:color w:val="000000"/>
                <w:sz w:val="18"/>
              </w:rPr>
              <w:t>31. 关于 UML 类图下列描述正确的是 (该题为必答题)</w:t>
            </w:r>
          </w:p>
        </w:tc>
        <w:tc>
          <w:tcPr>
            <w:tcW w:w="3564" w:type="dxa"/>
            <w:tcMar>
              <w:left w:w="0" w:type="dxa"/>
              <w:right w:w="0" w:type="dxa"/>
            </w:tcMar>
          </w:tcPr>
          <w:p>
            <w:pPr>
              <w:autoSpaceDE w:val="0"/>
              <w:autoSpaceDN w:val="0"/>
              <w:spacing w:before="260" w:after="0" w:line="180" w:lineRule="exact"/>
              <w:ind w:left="136" w:right="136"/>
            </w:pPr>
            <w:r>
              <w:rPr>
                <w:rFonts w:ascii="宋体" w:hAnsi="宋体" w:eastAsia="宋体"/>
                <w:color w:val="000000"/>
                <w:sz w:val="18"/>
              </w:rPr>
              <w:t>1 2 3</w:t>
            </w:r>
          </w:p>
        </w:tc>
      </w:tr>
    </w:tbl>
    <w:p>
      <w:pPr>
        <w:autoSpaceDE w:val="0"/>
        <w:autoSpaceDN w:val="0"/>
        <w:spacing w:after="0" w:line="230" w:lineRule="exact"/>
      </w:pPr>
      <w:r>
        <w:rPr>
          <w:rFonts w:ascii="宋体" w:hAnsi="宋体" w:eastAsia="宋体"/>
          <w:color w:val="000000"/>
          <w:sz w:val="18"/>
          <w:highlight w:val="yellow"/>
        </w:rPr>
        <w:t>关联是两个类之间的一条实线 √</w:t>
      </w:r>
      <w:r>
        <w:br w:type="textWrapping"/>
      </w:r>
      <w:r>
        <w:rPr>
          <w:rFonts w:ascii="宋体" w:hAnsi="宋体" w:eastAsia="宋体"/>
          <w:color w:val="000000"/>
          <w:sz w:val="18"/>
          <w:highlight w:val="yellow"/>
        </w:rPr>
        <w:t>类图表示各个对象的类型以及其间存在的各种静态关系 √</w:t>
      </w:r>
      <w:r>
        <w:br w:type="textWrapping"/>
      </w:r>
      <w:r>
        <w:rPr>
          <w:rFonts w:ascii="宋体" w:hAnsi="宋体" w:eastAsia="宋体"/>
          <w:color w:val="000000"/>
          <w:sz w:val="18"/>
          <w:highlight w:val="yellow"/>
        </w:rPr>
        <w:t>类间的两种重要关系就是关联与泛化 √</w:t>
      </w:r>
      <w:r>
        <w:br w:type="textWrapping"/>
      </w:r>
      <w:r>
        <w:rPr>
          <w:rFonts w:ascii="宋体" w:hAnsi="宋体" w:eastAsia="宋体"/>
          <w:color w:val="000000"/>
          <w:sz w:val="18"/>
          <w:shd w:val="clear" w:color="auto" w:fill="C0C0C0"/>
        </w:rPr>
        <w:t>UML 中抽象类是将名用斜体表示</w:t>
      </w:r>
      <w:r>
        <w:br w:type="textWrapping"/>
      </w:r>
      <w:r>
        <w:rPr>
          <w:rFonts w:ascii="宋体" w:hAnsi="宋体" w:eastAsia="宋体"/>
          <w:color w:val="00AE50"/>
          <w:sz w:val="18"/>
        </w:rPr>
        <w:t>注释：</w:t>
      </w:r>
      <w:r>
        <w:br w:type="textWrapping"/>
      </w:r>
      <w:r>
        <w:rPr>
          <w:rFonts w:ascii="宋体" w:hAnsi="宋体" w:eastAsia="宋体"/>
          <w:color w:val="00AE50"/>
          <w:sz w:val="18"/>
        </w:rPr>
        <w:t>关联(Association) ：对象之间一种引用关系，比如客户类与订单类之间的关系。这种关系通常使用类的属性表达。关联又分为一般关联、聚合关联与组合关联。后两种在后面分析。在类图使用带箭头的实线表示，箭头从使用类指向被关联的类。可以是单向和双向。</w:t>
      </w:r>
    </w:p>
    <w:p>
      <w:pPr>
        <w:autoSpaceDE w:val="0"/>
        <w:autoSpaceDN w:val="0"/>
        <w:spacing w:before="234" w:after="0" w:line="232" w:lineRule="exact"/>
      </w:pPr>
      <w:r>
        <w:rPr>
          <w:rFonts w:ascii="宋体" w:hAnsi="宋体" w:eastAsia="宋体"/>
          <w:color w:val="000000"/>
          <w:sz w:val="18"/>
        </w:rPr>
        <w:t>32. 关于用例,描述正确的是 (该题为必答题)12345</w:t>
      </w:r>
      <w:r>
        <w:br w:type="textWrapping"/>
      </w:r>
      <w:r>
        <w:rPr>
          <w:rFonts w:ascii="宋体" w:hAnsi="宋体" w:eastAsia="宋体"/>
          <w:color w:val="000000"/>
          <w:sz w:val="18"/>
          <w:highlight w:val="yellow"/>
        </w:rPr>
        <w:t>包括至少一个参与者 √</w:t>
      </w:r>
      <w:r>
        <w:br w:type="textWrapping"/>
      </w:r>
      <w:r>
        <w:rPr>
          <w:rFonts w:ascii="宋体" w:hAnsi="宋体" w:eastAsia="宋体"/>
          <w:color w:val="000000"/>
          <w:sz w:val="18"/>
          <w:highlight w:val="yellow"/>
        </w:rPr>
        <w:t>由一组场景组成,包括主流程和备选流程 √</w:t>
      </w:r>
      <w:r>
        <w:br w:type="textWrapping"/>
      </w:r>
      <w:r>
        <w:rPr>
          <w:rFonts w:ascii="宋体" w:hAnsi="宋体" w:eastAsia="宋体"/>
          <w:color w:val="000000"/>
          <w:sz w:val="18"/>
          <w:highlight w:val="yellow"/>
        </w:rPr>
        <w:t>定义一系列系统完成的活动 √</w:t>
      </w:r>
      <w:r>
        <w:br w:type="textWrapping"/>
      </w:r>
      <w:r>
        <w:rPr>
          <w:rFonts w:ascii="宋体" w:hAnsi="宋体" w:eastAsia="宋体"/>
          <w:color w:val="000000"/>
          <w:sz w:val="18"/>
          <w:highlight w:val="yellow"/>
        </w:rPr>
        <w:t>围绕一个完整功能块 √</w:t>
      </w:r>
      <w:r>
        <w:br w:type="textWrapping"/>
      </w:r>
      <w:r>
        <w:rPr>
          <w:rFonts w:ascii="宋体" w:hAnsi="宋体" w:eastAsia="宋体"/>
          <w:color w:val="000000"/>
          <w:sz w:val="18"/>
          <w:highlight w:val="yellow"/>
        </w:rPr>
        <w:t>描述参与者与系统之间的交互 √</w:t>
      </w:r>
      <w:r>
        <w:br w:type="textWrapping"/>
      </w:r>
      <w:r>
        <w:rPr>
          <w:rFonts w:ascii="宋体" w:hAnsi="宋体" w:eastAsia="宋体"/>
          <w:color w:val="000000"/>
          <w:sz w:val="18"/>
        </w:rPr>
        <w:t>产生的结果对某个参与者有价值</w:t>
      </w:r>
    </w:p>
    <w:p>
      <w:pPr>
        <w:autoSpaceDE w:val="0"/>
        <w:autoSpaceDN w:val="0"/>
        <w:spacing w:before="234" w:after="0" w:line="234" w:lineRule="exact"/>
      </w:pPr>
      <w:r>
        <w:rPr>
          <w:rFonts w:ascii="宋体" w:hAnsi="宋体" w:eastAsia="宋体"/>
          <w:color w:val="000000"/>
          <w:sz w:val="18"/>
        </w:rPr>
        <w:t>33. 在 ORACLE 中，下面哪些命令用来处理事务： (该题为必答题)1 2 3 4</w:t>
      </w:r>
      <w:r>
        <w:br w:type="textWrapping"/>
      </w:r>
      <w:r>
        <w:rPr>
          <w:rFonts w:ascii="宋体" w:hAnsi="宋体" w:eastAsia="宋体"/>
          <w:color w:val="000000"/>
          <w:sz w:val="18"/>
          <w:highlight w:val="yellow"/>
        </w:rPr>
        <w:t>set transaction √</w:t>
      </w:r>
      <w:r>
        <w:br w:type="textWrapping"/>
      </w:r>
      <w:r>
        <w:rPr>
          <w:rFonts w:ascii="宋体" w:hAnsi="宋体" w:eastAsia="宋体"/>
          <w:color w:val="000000"/>
          <w:sz w:val="18"/>
          <w:highlight w:val="yellow"/>
        </w:rPr>
        <w:t>commit √</w:t>
      </w:r>
    </w:p>
    <w:p>
      <w:pPr>
        <w:sectPr>
          <w:pgSz w:w="12240" w:h="15840"/>
          <w:pgMar w:top="502" w:right="612"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0" w:line="234" w:lineRule="exact"/>
      </w:pPr>
      <w:r>
        <w:rPr>
          <w:rFonts w:ascii="宋体" w:hAnsi="宋体" w:eastAsia="宋体"/>
          <w:color w:val="000000"/>
          <w:sz w:val="18"/>
          <w:highlight w:val="yellow"/>
        </w:rPr>
        <w:t>savepoint √</w:t>
      </w:r>
      <w:r>
        <w:br w:type="textWrapping"/>
      </w:r>
      <w:r>
        <w:rPr>
          <w:rFonts w:ascii="宋体" w:hAnsi="宋体" w:eastAsia="宋体"/>
          <w:color w:val="000000"/>
          <w:sz w:val="18"/>
          <w:highlight w:val="yellow"/>
        </w:rPr>
        <w:t>rollback √</w:t>
      </w:r>
    </w:p>
    <w:p>
      <w:pPr>
        <w:autoSpaceDE w:val="0"/>
        <w:autoSpaceDN w:val="0"/>
        <w:spacing w:before="230" w:after="0" w:line="234" w:lineRule="exact"/>
      </w:pPr>
      <w:r>
        <w:rPr>
          <w:rFonts w:ascii="宋体" w:hAnsi="宋体" w:eastAsia="宋体"/>
          <w:color w:val="000000"/>
          <w:sz w:val="18"/>
        </w:rPr>
        <w:t>34. java 中 overload 与 overwrite 的区别 (该题为必答题) 1 3</w:t>
      </w:r>
      <w:r>
        <w:br w:type="textWrapping"/>
      </w:r>
      <w:r>
        <w:rPr>
          <w:rFonts w:ascii="宋体" w:hAnsi="宋体" w:eastAsia="宋体"/>
          <w:color w:val="000000"/>
          <w:sz w:val="18"/>
          <w:highlight w:val="yellow"/>
        </w:rPr>
        <w:t>overwrite 重写继承到的那个方法的代码，原方法被放弃。√</w:t>
      </w:r>
      <w:r>
        <w:br w:type="textWrapping"/>
      </w:r>
      <w:r>
        <w:rPr>
          <w:rFonts w:ascii="宋体" w:hAnsi="宋体" w:eastAsia="宋体"/>
          <w:color w:val="000000"/>
          <w:sz w:val="18"/>
          <w:shd w:val="clear" w:color="auto" w:fill="C0C0C0"/>
        </w:rPr>
        <w:t>overload 覆盖继承到的那个方法，那个方法仍然没有放弃。</w:t>
      </w:r>
      <w:r>
        <w:br w:type="textWrapping"/>
      </w:r>
      <w:r>
        <w:rPr>
          <w:rFonts w:ascii="宋体" w:hAnsi="宋体" w:eastAsia="宋体"/>
          <w:color w:val="000000"/>
          <w:sz w:val="18"/>
          <w:highlight w:val="yellow"/>
        </w:rPr>
        <w:t>overload 完全新的方法，参数和原方法不同。√</w:t>
      </w:r>
      <w:r>
        <w:br w:type="textWrapping"/>
      </w:r>
      <w:r>
        <w:rPr>
          <w:rFonts w:ascii="宋体" w:hAnsi="宋体" w:eastAsia="宋体"/>
          <w:color w:val="000000"/>
          <w:sz w:val="18"/>
          <w:shd w:val="clear" w:color="auto" w:fill="C0C0C0"/>
        </w:rPr>
        <w:t>overwrite 完全新的方法，参数和原方法不同。</w:t>
      </w:r>
    </w:p>
    <w:p>
      <w:pPr>
        <w:autoSpaceDE w:val="0"/>
        <w:autoSpaceDN w:val="0"/>
        <w:spacing w:before="234" w:after="0" w:line="234" w:lineRule="exact"/>
      </w:pPr>
      <w:r>
        <w:rPr>
          <w:rFonts w:ascii="宋体" w:hAnsi="宋体" w:eastAsia="宋体"/>
          <w:color w:val="000000"/>
          <w:sz w:val="18"/>
        </w:rPr>
        <w:t>35. 正则表达式的主要功能是 (该题为必答题)1 2 3 4</w:t>
      </w:r>
      <w:r>
        <w:br w:type="textWrapping"/>
      </w:r>
      <w:r>
        <w:rPr>
          <w:rFonts w:ascii="宋体" w:hAnsi="宋体" w:eastAsia="宋体"/>
          <w:color w:val="000000"/>
          <w:sz w:val="18"/>
          <w:highlight w:val="yellow"/>
        </w:rPr>
        <w:t>替换代码 √</w:t>
      </w:r>
      <w:r>
        <w:br w:type="textWrapping"/>
      </w:r>
      <w:r>
        <w:rPr>
          <w:rFonts w:ascii="宋体" w:hAnsi="宋体" w:eastAsia="宋体"/>
          <w:color w:val="000000"/>
          <w:sz w:val="18"/>
          <w:highlight w:val="yellow"/>
        </w:rPr>
        <w:t>提取代码 √</w:t>
      </w:r>
      <w:r>
        <w:br w:type="textWrapping"/>
      </w:r>
      <w:r>
        <w:rPr>
          <w:rFonts w:ascii="宋体" w:hAnsi="宋体" w:eastAsia="宋体"/>
          <w:color w:val="000000"/>
          <w:sz w:val="18"/>
          <w:highlight w:val="yellow"/>
        </w:rPr>
        <w:t>查询代码 √</w:t>
      </w:r>
      <w:r>
        <w:br w:type="textWrapping"/>
      </w:r>
      <w:r>
        <w:rPr>
          <w:rFonts w:ascii="宋体" w:hAnsi="宋体" w:eastAsia="宋体"/>
          <w:color w:val="000000"/>
          <w:sz w:val="18"/>
          <w:highlight w:val="yellow"/>
        </w:rPr>
        <w:t>分割代码 √</w:t>
      </w:r>
    </w:p>
    <w:p>
      <w:pPr>
        <w:autoSpaceDE w:val="0"/>
        <w:autoSpaceDN w:val="0"/>
        <w:spacing w:before="232" w:after="0" w:line="234" w:lineRule="exact"/>
      </w:pPr>
      <w:r>
        <w:rPr>
          <w:rFonts w:ascii="宋体" w:hAnsi="宋体" w:eastAsia="宋体"/>
          <w:color w:val="000000"/>
          <w:sz w:val="18"/>
        </w:rPr>
        <w:t>36. 下面的说法正确的是： (该题为必答题) 2 3 4</w:t>
      </w:r>
      <w:r>
        <w:br w:type="textWrapping"/>
      </w:r>
      <w:r>
        <w:rPr>
          <w:rFonts w:ascii="宋体" w:hAnsi="宋体" w:eastAsia="宋体"/>
          <w:color w:val="000000"/>
          <w:sz w:val="18"/>
          <w:shd w:val="clear" w:color="auto" w:fill="C0C0C0"/>
        </w:rPr>
        <w:t>File 类是输入/输出流类的子类。</w:t>
      </w:r>
      <w:r>
        <w:br w:type="textWrapping"/>
      </w:r>
      <w:r>
        <w:rPr>
          <w:rFonts w:ascii="宋体" w:hAnsi="宋体" w:eastAsia="宋体"/>
          <w:color w:val="000000"/>
          <w:sz w:val="18"/>
          <w:highlight w:val="yellow"/>
        </w:rPr>
        <w:t>Java 中 IO 流的处理通常分为输入和输出两个部分。 √</w:t>
      </w:r>
      <w:r>
        <w:br w:type="textWrapping"/>
      </w:r>
      <w:r>
        <w:rPr>
          <w:rFonts w:ascii="宋体" w:hAnsi="宋体" w:eastAsia="宋体"/>
          <w:color w:val="000000"/>
          <w:sz w:val="18"/>
          <w:highlight w:val="yellow"/>
        </w:rPr>
        <w:t>InputStream 与 OutputStream 类通常是用来处理字节流，也就是二进制文件。 √</w:t>
      </w:r>
      <w:r>
        <w:br w:type="textWrapping"/>
      </w:r>
      <w:r>
        <w:rPr>
          <w:rFonts w:ascii="宋体" w:hAnsi="宋体" w:eastAsia="宋体"/>
          <w:color w:val="000000"/>
          <w:sz w:val="18"/>
          <w:highlight w:val="yellow"/>
        </w:rPr>
        <w:t>Reader 与 Writer 类是用来处理字符流，也就是纯文本文件。 √</w:t>
      </w:r>
      <w:r>
        <w:br w:type="textWrapping"/>
      </w:r>
      <w:r>
        <w:rPr>
          <w:rFonts w:ascii="宋体" w:hAnsi="宋体" w:eastAsia="宋体"/>
          <w:color w:val="00AE50"/>
          <w:sz w:val="18"/>
        </w:rPr>
        <w:t>注释：</w:t>
      </w:r>
      <w:r>
        <w:br w:type="textWrapping"/>
      </w:r>
      <w:r>
        <w:rPr>
          <w:rFonts w:ascii="宋体" w:hAnsi="宋体" w:eastAsia="宋体"/>
          <w:color w:val="00AE50"/>
          <w:sz w:val="18"/>
        </w:rPr>
        <w:t>File 类的对象主要用来获取文件本身的一些信息，如文件所在的目录、文件长度、文件读写权限等，不涉及对文件的读写操作。</w:t>
      </w:r>
    </w:p>
    <w:p>
      <w:pPr>
        <w:autoSpaceDE w:val="0"/>
        <w:autoSpaceDN w:val="0"/>
        <w:spacing w:before="236" w:after="0" w:line="232" w:lineRule="exact"/>
      </w:pPr>
      <w:r>
        <w:rPr>
          <w:rFonts w:ascii="宋体" w:hAnsi="宋体" w:eastAsia="宋体"/>
          <w:color w:val="000000"/>
          <w:sz w:val="18"/>
        </w:rPr>
        <w:t>37. 进行自动化测试的评估标准有（） (该题为必答题) 1 2 3 4</w:t>
      </w:r>
      <w:r>
        <w:br w:type="textWrapping"/>
      </w:r>
      <w:r>
        <w:rPr>
          <w:rFonts w:ascii="宋体" w:hAnsi="宋体" w:eastAsia="宋体"/>
          <w:color w:val="000000"/>
          <w:sz w:val="18"/>
          <w:highlight w:val="yellow"/>
        </w:rPr>
        <w:t>可自动化率 √</w:t>
      </w:r>
      <w:r>
        <w:br w:type="textWrapping"/>
      </w:r>
      <w:r>
        <w:rPr>
          <w:rFonts w:ascii="宋体" w:hAnsi="宋体" w:eastAsia="宋体"/>
          <w:color w:val="000000"/>
          <w:sz w:val="18"/>
          <w:highlight w:val="yellow"/>
        </w:rPr>
        <w:t>测试进度要求 √</w:t>
      </w:r>
      <w:r>
        <w:br w:type="textWrapping"/>
      </w:r>
      <w:r>
        <w:rPr>
          <w:rFonts w:ascii="宋体" w:hAnsi="宋体" w:eastAsia="宋体"/>
          <w:color w:val="000000"/>
          <w:sz w:val="18"/>
          <w:highlight w:val="yellow"/>
        </w:rPr>
        <w:t>版本规模 √</w:t>
      </w:r>
      <w:r>
        <w:br w:type="textWrapping"/>
      </w:r>
      <w:r>
        <w:rPr>
          <w:rFonts w:ascii="宋体" w:hAnsi="宋体" w:eastAsia="宋体"/>
          <w:color w:val="000000"/>
          <w:sz w:val="18"/>
          <w:highlight w:val="yellow"/>
        </w:rPr>
        <w:t>版本稳定程度</w:t>
      </w:r>
      <w:r>
        <w:rPr>
          <w:rFonts w:ascii="宋体" w:hAnsi="宋体" w:eastAsia="宋体"/>
          <w:color w:val="000000"/>
          <w:sz w:val="18"/>
        </w:rPr>
        <w:t xml:space="preserve"> </w:t>
      </w:r>
      <w:r>
        <w:rPr>
          <w:rFonts w:ascii="宋体" w:hAnsi="宋体" w:eastAsia="宋体"/>
          <w:color w:val="000000"/>
          <w:sz w:val="18"/>
          <w:highlight w:val="yellow"/>
        </w:rPr>
        <w:t>√</w:t>
      </w:r>
    </w:p>
    <w:p>
      <w:pPr>
        <w:autoSpaceDE w:val="0"/>
        <w:autoSpaceDN w:val="0"/>
        <w:spacing w:before="234" w:after="0" w:line="234" w:lineRule="exact"/>
      </w:pPr>
      <w:r>
        <w:rPr>
          <w:rFonts w:ascii="宋体" w:hAnsi="宋体" w:eastAsia="宋体"/>
          <w:color w:val="000000"/>
          <w:sz w:val="18"/>
        </w:rPr>
        <w:t>38. 下面哪些属于动态分析？ (该题为必答题) 14</w:t>
      </w:r>
      <w:r>
        <w:br w:type="textWrapping"/>
      </w:r>
      <w:r>
        <w:rPr>
          <w:rFonts w:ascii="宋体" w:hAnsi="宋体" w:eastAsia="宋体"/>
          <w:color w:val="000000"/>
          <w:sz w:val="18"/>
          <w:highlight w:val="yellow"/>
        </w:rPr>
        <w:t>系统压力测试 √</w:t>
      </w:r>
      <w:r>
        <w:br w:type="textWrapping"/>
      </w:r>
      <w:r>
        <w:rPr>
          <w:rFonts w:ascii="宋体" w:hAnsi="宋体" w:eastAsia="宋体"/>
          <w:color w:val="000000"/>
          <w:sz w:val="18"/>
        </w:rPr>
        <w:t>设计复审</w:t>
      </w:r>
      <w:r>
        <w:br w:type="textWrapping"/>
      </w:r>
      <w:r>
        <w:rPr>
          <w:rFonts w:ascii="宋体" w:hAnsi="宋体" w:eastAsia="宋体"/>
          <w:color w:val="000000"/>
          <w:sz w:val="18"/>
        </w:rPr>
        <w:t>程序数据流分析</w:t>
      </w:r>
      <w:r>
        <w:br w:type="textWrapping"/>
      </w:r>
      <w:r>
        <w:rPr>
          <w:rFonts w:ascii="宋体" w:hAnsi="宋体" w:eastAsia="宋体"/>
          <w:color w:val="000000"/>
          <w:sz w:val="18"/>
          <w:highlight w:val="yellow"/>
        </w:rPr>
        <w:t>代码覆盖率 √</w:t>
      </w:r>
    </w:p>
    <w:p>
      <w:pPr>
        <w:autoSpaceDE w:val="0"/>
        <w:autoSpaceDN w:val="0"/>
        <w:spacing w:before="234" w:after="0" w:line="234" w:lineRule="exact"/>
      </w:pPr>
      <w:r>
        <w:rPr>
          <w:rFonts w:ascii="宋体" w:hAnsi="宋体" w:eastAsia="宋体"/>
          <w:color w:val="000000"/>
          <w:sz w:val="18"/>
        </w:rPr>
        <w:t>39. 正则表达式 a*b*c 匹配( ) (该题为必答题) 1 3 4</w:t>
      </w:r>
      <w:r>
        <w:br w:type="textWrapping"/>
      </w:r>
      <w:r>
        <w:rPr>
          <w:rFonts w:ascii="宋体" w:hAnsi="宋体" w:eastAsia="宋体"/>
          <w:color w:val="000000"/>
          <w:sz w:val="18"/>
          <w:highlight w:val="yellow"/>
        </w:rPr>
        <w:t>ac √</w:t>
      </w:r>
      <w:r>
        <w:br w:type="textWrapping"/>
      </w:r>
      <w:r>
        <w:rPr>
          <w:rFonts w:ascii="宋体" w:hAnsi="宋体" w:eastAsia="宋体"/>
          <w:color w:val="000000"/>
          <w:sz w:val="18"/>
        </w:rPr>
        <w:t>a*b*c</w:t>
      </w:r>
      <w:r>
        <w:br w:type="textWrapping"/>
      </w:r>
      <w:r>
        <w:rPr>
          <w:rFonts w:ascii="宋体" w:hAnsi="宋体" w:eastAsia="宋体"/>
          <w:color w:val="000000"/>
          <w:sz w:val="18"/>
          <w:highlight w:val="yellow"/>
        </w:rPr>
        <w:t>abc √</w:t>
      </w:r>
      <w:r>
        <w:br w:type="textWrapping"/>
      </w:r>
      <w:r>
        <w:rPr>
          <w:rFonts w:ascii="宋体" w:hAnsi="宋体" w:eastAsia="宋体"/>
          <w:color w:val="000000"/>
          <w:sz w:val="18"/>
          <w:highlight w:val="yellow"/>
        </w:rPr>
        <w:t>bbc √</w:t>
      </w:r>
      <w:r>
        <w:br w:type="textWrapping"/>
      </w:r>
      <w:r>
        <w:rPr>
          <w:rFonts w:ascii="宋体" w:hAnsi="宋体" w:eastAsia="宋体"/>
          <w:color w:val="00AF50"/>
          <w:sz w:val="18"/>
        </w:rPr>
        <w:t>注释： *表示重复 0 次或多次</w:t>
      </w:r>
    </w:p>
    <w:p>
      <w:pPr>
        <w:autoSpaceDE w:val="0"/>
        <w:autoSpaceDN w:val="0"/>
        <w:spacing w:before="234" w:after="0" w:line="234" w:lineRule="exact"/>
      </w:pPr>
      <w:r>
        <w:rPr>
          <w:rFonts w:ascii="宋体" w:hAnsi="宋体" w:eastAsia="宋体"/>
          <w:color w:val="000000"/>
          <w:sz w:val="18"/>
        </w:rPr>
        <w:t>40. 在 ORACLE 中，以下语句出错，哪些改动能够正确执行：</w:t>
      </w:r>
      <w:r>
        <w:br w:type="textWrapping"/>
      </w:r>
      <w:r>
        <w:rPr>
          <w:rFonts w:ascii="宋体" w:hAnsi="宋体" w:eastAsia="宋体"/>
          <w:color w:val="000000"/>
          <w:sz w:val="18"/>
        </w:rPr>
        <w:t>SELECT deptno, max(sal)</w:t>
      </w:r>
      <w:r>
        <w:br w:type="textWrapping"/>
      </w:r>
      <w:r>
        <w:rPr>
          <w:rFonts w:ascii="宋体" w:hAnsi="宋体" w:eastAsia="宋体"/>
          <w:color w:val="000000"/>
          <w:sz w:val="18"/>
        </w:rPr>
        <w:t>FROM emp</w:t>
      </w:r>
      <w:r>
        <w:br w:type="textWrapping"/>
      </w:r>
      <w:r>
        <w:rPr>
          <w:rFonts w:ascii="宋体" w:hAnsi="宋体" w:eastAsia="宋体"/>
          <w:color w:val="000000"/>
          <w:sz w:val="18"/>
        </w:rPr>
        <w:t>GROUP BY deptno</w:t>
      </w:r>
      <w:r>
        <w:br w:type="textWrapping"/>
      </w:r>
      <w:r>
        <w:rPr>
          <w:rFonts w:ascii="宋体" w:hAnsi="宋体" w:eastAsia="宋体"/>
          <w:color w:val="000000"/>
          <w:sz w:val="18"/>
        </w:rPr>
        <w:t>WHERE max(sal)&gt;2500; (该题为必答题) 3</w:t>
      </w:r>
      <w:r>
        <w:br w:type="textWrapping"/>
      </w:r>
      <w:r>
        <w:rPr>
          <w:rFonts w:ascii="宋体" w:hAnsi="宋体" w:eastAsia="宋体"/>
          <w:color w:val="000000"/>
          <w:sz w:val="18"/>
          <w:shd w:val="clear" w:color="auto" w:fill="C0C0C0"/>
        </w:rPr>
        <w:t xml:space="preserve">将 WHERE max(sal)&gt;2500 语句改成 WHERE </w:t>
      </w:r>
      <w:r>
        <w:rPr>
          <w:rFonts w:ascii="宋体" w:hAnsi="宋体" w:eastAsia="宋体"/>
          <w:color w:val="000000"/>
          <w:sz w:val="18"/>
        </w:rPr>
        <w:t>sal&gt;2500</w:t>
      </w:r>
      <w:r>
        <w:br w:type="textWrapping"/>
      </w:r>
      <w:r>
        <w:rPr>
          <w:rFonts w:ascii="宋体" w:hAnsi="宋体" w:eastAsia="宋体"/>
          <w:color w:val="000000"/>
          <w:sz w:val="18"/>
          <w:shd w:val="clear" w:color="auto" w:fill="C0C0C0"/>
        </w:rPr>
        <w:t xml:space="preserve">将 WHERE max(sal)&gt;2500 语句改成 HAVING </w:t>
      </w:r>
      <w:r>
        <w:rPr>
          <w:rFonts w:ascii="宋体" w:hAnsi="宋体" w:eastAsia="宋体"/>
          <w:color w:val="000000"/>
          <w:sz w:val="18"/>
        </w:rPr>
        <w:t>sal&gt;2500</w:t>
      </w:r>
      <w:r>
        <w:br w:type="textWrapping"/>
      </w:r>
      <w:r>
        <w:rPr>
          <w:rFonts w:ascii="宋体" w:hAnsi="宋体" w:eastAsia="宋体"/>
          <w:color w:val="000000"/>
          <w:sz w:val="18"/>
          <w:highlight w:val="yellow"/>
        </w:rPr>
        <w:t>将 WHERE max(sal)&gt;2500 语句改成 HAVING max(sal)&gt;2500 √</w:t>
      </w:r>
    </w:p>
    <w:p>
      <w:pPr>
        <w:sectPr>
          <w:pgSz w:w="12240" w:h="15840"/>
          <w:pgMar w:top="502" w:right="700"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78" w:after="0" w:line="180" w:lineRule="exact"/>
      </w:pPr>
      <w:r>
        <w:rPr>
          <w:rFonts w:ascii="宋体" w:hAnsi="宋体" w:eastAsia="宋体"/>
          <w:color w:val="000000"/>
          <w:sz w:val="18"/>
          <w:shd w:val="clear" w:color="auto" w:fill="C0C0C0"/>
        </w:rPr>
        <w:t>将 WHERE 和 GROUP BY 语句顺序调换一下</w:t>
      </w:r>
    </w:p>
    <w:p>
      <w:pPr>
        <w:autoSpaceDE w:val="0"/>
        <w:autoSpaceDN w:val="0"/>
        <w:spacing w:before="232" w:after="0" w:line="234" w:lineRule="exact"/>
      </w:pPr>
      <w:r>
        <w:rPr>
          <w:rFonts w:ascii="宋体" w:hAnsi="宋体" w:eastAsia="宋体"/>
          <w:color w:val="000000"/>
          <w:sz w:val="18"/>
        </w:rPr>
        <w:t>41. java 线程实现有哪几种方式？ (该题为必答题) 1 3</w:t>
      </w:r>
      <w:r>
        <w:br w:type="textWrapping"/>
      </w:r>
      <w:r>
        <w:rPr>
          <w:rFonts w:ascii="宋体" w:hAnsi="宋体" w:eastAsia="宋体"/>
          <w:color w:val="000000"/>
          <w:sz w:val="18"/>
          <w:highlight w:val="yellow"/>
        </w:rPr>
        <w:t>实现 Runnable 接口 √</w:t>
      </w:r>
      <w:r>
        <w:br w:type="textWrapping"/>
      </w:r>
      <w:r>
        <w:rPr>
          <w:rFonts w:ascii="宋体" w:hAnsi="宋体" w:eastAsia="宋体"/>
          <w:color w:val="000000"/>
          <w:sz w:val="18"/>
        </w:rPr>
        <w:t>通过线程池创建</w:t>
      </w:r>
      <w:r>
        <w:br w:type="textWrapping"/>
      </w:r>
      <w:r>
        <w:rPr>
          <w:rFonts w:ascii="宋体" w:hAnsi="宋体" w:eastAsia="宋体"/>
          <w:color w:val="000000"/>
          <w:sz w:val="18"/>
          <w:highlight w:val="yellow"/>
        </w:rPr>
        <w:t>继承 thread 类 √</w:t>
      </w:r>
      <w:r>
        <w:br w:type="textWrapping"/>
      </w:r>
      <w:r>
        <w:rPr>
          <w:rFonts w:ascii="宋体" w:hAnsi="宋体" w:eastAsia="宋体"/>
          <w:color w:val="000000"/>
          <w:sz w:val="18"/>
        </w:rPr>
        <w:t>自主开发</w:t>
      </w:r>
    </w:p>
    <w:p>
      <w:pPr>
        <w:autoSpaceDE w:val="0"/>
        <w:autoSpaceDN w:val="0"/>
        <w:spacing w:before="232" w:after="0" w:line="234" w:lineRule="exact"/>
      </w:pPr>
      <w:r>
        <w:rPr>
          <w:rFonts w:ascii="宋体" w:hAnsi="宋体" w:eastAsia="宋体"/>
          <w:color w:val="000000"/>
          <w:sz w:val="18"/>
        </w:rPr>
        <w:t>42. 关于 synchronized 和 java.util.concurrent.locks.Lock 描述正确的是 (该题为必答题) 1 2 3 4</w:t>
      </w:r>
      <w:r>
        <w:br w:type="textWrapping"/>
      </w:r>
      <w:r>
        <w:rPr>
          <w:rFonts w:ascii="宋体" w:hAnsi="宋体" w:eastAsia="宋体"/>
          <w:color w:val="000000"/>
          <w:sz w:val="18"/>
          <w:highlight w:val="yellow"/>
        </w:rPr>
        <w:t>Lock 拥有更精确的线程语义 √</w:t>
      </w:r>
      <w:r>
        <w:br w:type="textWrapping"/>
      </w:r>
      <w:r>
        <w:rPr>
          <w:rFonts w:ascii="宋体" w:hAnsi="宋体" w:eastAsia="宋体"/>
          <w:color w:val="000000"/>
          <w:sz w:val="18"/>
          <w:highlight w:val="yellow"/>
        </w:rPr>
        <w:t>Lock 要求程序员手动释放锁，synchronized 会自动释放锁 √</w:t>
      </w:r>
      <w:r>
        <w:br w:type="textWrapping"/>
      </w:r>
      <w:r>
        <w:rPr>
          <w:rFonts w:ascii="宋体" w:hAnsi="宋体" w:eastAsia="宋体"/>
          <w:color w:val="000000"/>
          <w:sz w:val="18"/>
          <w:highlight w:val="yellow"/>
        </w:rPr>
        <w:t>Lock 能完成 synchronized 所实现的所有功能 √</w:t>
      </w:r>
      <w:r>
        <w:br w:type="textWrapping"/>
      </w:r>
      <w:r>
        <w:rPr>
          <w:rFonts w:ascii="宋体" w:hAnsi="宋体" w:eastAsia="宋体"/>
          <w:color w:val="000000"/>
          <w:sz w:val="18"/>
          <w:highlight w:val="yellow"/>
        </w:rPr>
        <w:t>Lock 有比 synchronized 更好的性能 √</w:t>
      </w:r>
    </w:p>
    <w:p>
      <w:pPr>
        <w:autoSpaceDE w:val="0"/>
        <w:autoSpaceDN w:val="0"/>
        <w:spacing w:before="230" w:after="0" w:line="234" w:lineRule="exact"/>
      </w:pPr>
      <w:r>
        <w:rPr>
          <w:rFonts w:ascii="宋体" w:hAnsi="宋体" w:eastAsia="宋体"/>
          <w:color w:val="000000"/>
          <w:sz w:val="18"/>
        </w:rPr>
        <w:t>43. java 中 io 与 nio 的差异 (该题为必答题) 2 3 4</w:t>
      </w:r>
      <w:r>
        <w:br w:type="textWrapping"/>
      </w:r>
      <w:r>
        <w:rPr>
          <w:rFonts w:ascii="宋体" w:hAnsi="宋体" w:eastAsia="宋体"/>
          <w:color w:val="000000"/>
          <w:sz w:val="18"/>
          <w:shd w:val="clear" w:color="auto" w:fill="C0C0C0"/>
        </w:rPr>
        <w:t>io 采取了多个线程处理运算</w:t>
      </w:r>
      <w:r>
        <w:br w:type="textWrapping"/>
      </w:r>
      <w:r>
        <w:rPr>
          <w:rFonts w:ascii="宋体" w:hAnsi="宋体" w:eastAsia="宋体"/>
          <w:color w:val="000000"/>
          <w:sz w:val="18"/>
          <w:highlight w:val="yellow"/>
        </w:rPr>
        <w:t>nio 采取了轮询方式节省了咨询提高了效率 √</w:t>
      </w:r>
      <w:r>
        <w:br w:type="textWrapping"/>
      </w:r>
      <w:r>
        <w:rPr>
          <w:rFonts w:ascii="宋体" w:hAnsi="宋体" w:eastAsia="宋体"/>
          <w:color w:val="000000"/>
          <w:sz w:val="18"/>
          <w:highlight w:val="yellow"/>
        </w:rPr>
        <w:t>nio 解决了数据的处理速度 √</w:t>
      </w:r>
      <w:r>
        <w:br w:type="textWrapping"/>
      </w:r>
      <w:r>
        <w:rPr>
          <w:rFonts w:ascii="宋体" w:hAnsi="宋体" w:eastAsia="宋体"/>
          <w:color w:val="000000"/>
          <w:sz w:val="18"/>
          <w:highlight w:val="yellow"/>
        </w:rPr>
        <w:t>nio 采用了一个线程处理运算 √</w:t>
      </w:r>
      <w:r>
        <w:br w:type="textWrapping"/>
      </w:r>
      <w:r>
        <w:rPr>
          <w:rFonts w:ascii="宋体" w:hAnsi="宋体" w:eastAsia="宋体"/>
          <w:color w:val="00AE50"/>
          <w:sz w:val="18"/>
        </w:rPr>
        <w:t>注释：</w:t>
      </w:r>
      <w:r>
        <w:br w:type="textWrapping"/>
      </w:r>
      <w:r>
        <w:rPr>
          <w:rFonts w:ascii="宋体" w:hAnsi="宋体" w:eastAsia="宋体"/>
          <w:color w:val="00AE50"/>
          <w:sz w:val="18"/>
        </w:rPr>
        <w:t>Java IO 的各种流是阻塞的。这意味着，当一个线程调用 read() 或 write()时，该线程被阻塞，直到有一些数据被读取，或数据完全写入。该线程在此期间不能再干任何事情了。 Java NIO 的非阻塞模式，使一个线程从某通道发送请求读取数据，但是它仅能得到目前可用的数</w:t>
      </w:r>
    </w:p>
    <w:p>
      <w:pPr>
        <w:autoSpaceDE w:val="0"/>
        <w:autoSpaceDN w:val="0"/>
        <w:spacing w:before="236" w:after="0" w:line="232" w:lineRule="exact"/>
      </w:pPr>
      <w:r>
        <w:rPr>
          <w:rFonts w:ascii="宋体" w:hAnsi="宋体" w:eastAsia="宋体"/>
          <w:color w:val="00AE50"/>
          <w:sz w:val="18"/>
        </w:rPr>
        <w:t>据，如果目前没有数据可用时，就什么都不会获取。而不是保持线程阻塞，所以直至数据变的可以读取之前，该线程可以继续做其他的事情。 非阻塞写也是如此。一个线程请求写入一些数据到某通道，但不需要等待它完全写入，这个线程同时可以去做别的事情。 线程通常将非阻塞 IO 的空闲时间用于在其它通道上执行 IO 操作，所以一个单独的线程现在可以管理多个输入和输出通道（channel）。Java NIO: 单线程管理多个连接。</w:t>
      </w:r>
      <w:r>
        <w:br w:type="textWrapping"/>
      </w:r>
      <w:r>
        <w:rPr>
          <w:rFonts w:ascii="宋体" w:hAnsi="宋体" w:eastAsia="宋体"/>
          <w:color w:val="00AE50"/>
          <w:sz w:val="18"/>
        </w:rPr>
        <w:t>Java IO: 一个连接通过一个线程处理。</w:t>
      </w:r>
    </w:p>
    <w:p>
      <w:pPr>
        <w:autoSpaceDE w:val="0"/>
        <w:autoSpaceDN w:val="0"/>
        <w:spacing w:before="232" w:after="0" w:line="234" w:lineRule="exact"/>
      </w:pPr>
      <w:r>
        <w:rPr>
          <w:rFonts w:ascii="宋体" w:hAnsi="宋体" w:eastAsia="宋体"/>
          <w:color w:val="000000"/>
          <w:sz w:val="18"/>
        </w:rPr>
        <w:t>44. 一个测试需求应该包括以下要素： (该题为必答题) 1 2 3 4</w:t>
      </w:r>
      <w:r>
        <w:br w:type="textWrapping"/>
      </w:r>
      <w:r>
        <w:rPr>
          <w:rFonts w:ascii="宋体" w:hAnsi="宋体" w:eastAsia="宋体"/>
          <w:color w:val="000000"/>
          <w:sz w:val="18"/>
          <w:highlight w:val="yellow"/>
        </w:rPr>
        <w:t>重要性，测试需求对最终用户的相对重要程度 √</w:t>
      </w:r>
      <w:r>
        <w:br w:type="textWrapping"/>
      </w:r>
      <w:r>
        <w:rPr>
          <w:rFonts w:ascii="宋体" w:hAnsi="宋体" w:eastAsia="宋体"/>
          <w:color w:val="000000"/>
          <w:sz w:val="18"/>
          <w:highlight w:val="yellow"/>
        </w:rPr>
        <w:t>稳定性，测试需求发生变化的可能性 √</w:t>
      </w:r>
      <w:r>
        <w:br w:type="textWrapping"/>
      </w:r>
      <w:r>
        <w:rPr>
          <w:rFonts w:ascii="宋体" w:hAnsi="宋体" w:eastAsia="宋体"/>
          <w:color w:val="000000"/>
          <w:sz w:val="18"/>
          <w:highlight w:val="yellow"/>
        </w:rPr>
        <w:t>需求描述 √</w:t>
      </w:r>
      <w:r>
        <w:br w:type="textWrapping"/>
      </w:r>
      <w:r>
        <w:rPr>
          <w:rFonts w:ascii="宋体" w:hAnsi="宋体" w:eastAsia="宋体"/>
          <w:color w:val="000000"/>
          <w:sz w:val="18"/>
          <w:highlight w:val="yellow"/>
        </w:rPr>
        <w:t>需求名称，对需求的简短说明。√</w:t>
      </w:r>
    </w:p>
    <w:p>
      <w:pPr>
        <w:autoSpaceDE w:val="0"/>
        <w:autoSpaceDN w:val="0"/>
        <w:spacing w:before="234" w:after="142" w:line="234" w:lineRule="exact"/>
      </w:pPr>
      <w:r>
        <w:rPr>
          <w:rFonts w:ascii="宋体" w:hAnsi="宋体" w:eastAsia="宋体"/>
          <w:color w:val="000000"/>
          <w:sz w:val="18"/>
        </w:rPr>
        <w:t>45. 关系数据库中，典型的实体关系模型有哪几个要素 (该题为必答题)1 2 4</w:t>
      </w:r>
      <w:r>
        <w:br w:type="textWrapping"/>
      </w:r>
      <w:r>
        <w:rPr>
          <w:rFonts w:ascii="宋体" w:hAnsi="宋体" w:eastAsia="宋体"/>
          <w:color w:val="000000"/>
          <w:sz w:val="18"/>
          <w:highlight w:val="yellow"/>
        </w:rPr>
        <w:t>关系 √</w:t>
      </w:r>
      <w:r>
        <w:br w:type="textWrapping"/>
      </w:r>
      <w:r>
        <w:rPr>
          <w:rFonts w:ascii="宋体" w:hAnsi="宋体" w:eastAsia="宋体"/>
          <w:color w:val="000000"/>
          <w:sz w:val="18"/>
          <w:highlight w:val="yellow"/>
        </w:rPr>
        <w:t>属性 √</w:t>
      </w:r>
      <w:r>
        <w:br w:type="textWrapping"/>
      </w:r>
      <w:r>
        <w:rPr>
          <w:rFonts w:ascii="宋体" w:hAnsi="宋体" w:eastAsia="宋体"/>
          <w:color w:val="000000"/>
          <w:sz w:val="18"/>
        </w:rPr>
        <w:t>索引</w:t>
      </w:r>
      <w:r>
        <w:br w:type="textWrapping"/>
      </w:r>
      <w:r>
        <w:rPr>
          <w:rFonts w:ascii="宋体" w:hAnsi="宋体" w:eastAsia="宋体"/>
          <w:color w:val="000000"/>
          <w:sz w:val="18"/>
          <w:highlight w:val="yellow"/>
        </w:rPr>
        <w:t>实体 √</w:t>
      </w:r>
    </w:p>
    <w:tbl>
      <w:tblPr>
        <w:tblStyle w:val="41"/>
        <w:tblW w:w="0" w:type="auto"/>
        <w:tblInd w:w="0" w:type="dxa"/>
        <w:tblLayout w:type="fixed"/>
        <w:tblCellMar>
          <w:top w:w="0" w:type="dxa"/>
          <w:left w:w="108" w:type="dxa"/>
          <w:bottom w:w="0" w:type="dxa"/>
          <w:right w:w="108" w:type="dxa"/>
        </w:tblCellMar>
      </w:tblPr>
      <w:tblGrid>
        <w:gridCol w:w="1036"/>
        <w:gridCol w:w="6488"/>
      </w:tblGrid>
      <w:tr>
        <w:tblPrEx>
          <w:tblCellMar>
            <w:top w:w="0" w:type="dxa"/>
            <w:left w:w="108" w:type="dxa"/>
            <w:bottom w:w="0" w:type="dxa"/>
            <w:right w:w="108" w:type="dxa"/>
          </w:tblCellMar>
        </w:tblPrEx>
        <w:trPr>
          <w:trHeight w:val="818" w:hRule="exact"/>
        </w:trPr>
        <w:tc>
          <w:tcPr>
            <w:tcW w:w="7524" w:type="dxa"/>
            <w:gridSpan w:val="2"/>
            <w:tcMar>
              <w:left w:w="0" w:type="dxa"/>
              <w:right w:w="0" w:type="dxa"/>
            </w:tcMar>
          </w:tcPr>
          <w:p>
            <w:pPr>
              <w:autoSpaceDE w:val="0"/>
              <w:autoSpaceDN w:val="0"/>
              <w:spacing w:before="90" w:after="0" w:line="234" w:lineRule="exact"/>
            </w:pPr>
            <w:r>
              <w:rPr>
                <w:rFonts w:ascii="宋体" w:hAnsi="宋体" w:eastAsia="宋体"/>
                <w:color w:val="000000"/>
                <w:sz w:val="18"/>
              </w:rPr>
              <w:t>46. 以下赋值语句，错误的是： (该题为必答题) 23</w:t>
            </w:r>
            <w:r>
              <w:br w:type="textWrapping"/>
            </w:r>
            <w:r>
              <w:rPr>
                <w:rFonts w:ascii="宋体" w:hAnsi="宋体" w:eastAsia="宋体"/>
                <w:color w:val="000000"/>
                <w:sz w:val="18"/>
                <w:shd w:val="clear" w:color="auto" w:fill="C0C0C0"/>
              </w:rPr>
              <w:t>char c5=65;</w:t>
            </w:r>
            <w:r>
              <w:br w:type="textWrapping"/>
            </w:r>
            <w:r>
              <w:rPr>
                <w:rFonts w:ascii="宋体" w:hAnsi="宋体" w:eastAsia="宋体"/>
                <w:color w:val="000000"/>
                <w:sz w:val="18"/>
                <w:highlight w:val="yellow"/>
              </w:rPr>
              <w:t>Char c3='x'; √</w:t>
            </w:r>
          </w:p>
        </w:tc>
      </w:tr>
      <w:tr>
        <w:tblPrEx>
          <w:tblCellMar>
            <w:top w:w="0" w:type="dxa"/>
            <w:left w:w="108" w:type="dxa"/>
            <w:bottom w:w="0" w:type="dxa"/>
            <w:right w:w="108" w:type="dxa"/>
          </w:tblCellMar>
        </w:tblPrEx>
        <w:trPr>
          <w:trHeight w:val="234" w:hRule="exact"/>
        </w:trPr>
        <w:tc>
          <w:tcPr>
            <w:tcW w:w="1036" w:type="dxa"/>
            <w:tcBorders>
              <w:right w:val="single" w:color="C0C0C0" w:sz="36" w:space="0"/>
            </w:tcBorders>
            <w:tcMar>
              <w:left w:w="0" w:type="dxa"/>
              <w:right w:w="0" w:type="dxa"/>
            </w:tcMar>
          </w:tcPr>
          <w:p>
            <w:pPr>
              <w:autoSpaceDE w:val="0"/>
              <w:autoSpaceDN w:val="0"/>
              <w:spacing w:before="26" w:after="0" w:line="180" w:lineRule="exact"/>
              <w:jc w:val="center"/>
            </w:pPr>
            <w:r>
              <w:rPr>
                <w:rFonts w:ascii="宋体" w:hAnsi="宋体" w:eastAsia="宋体"/>
                <w:color w:val="000000"/>
                <w:sz w:val="18"/>
                <w:highlight w:val="yellow"/>
              </w:rPr>
              <w:t>char c4='';</w:t>
            </w:r>
          </w:p>
        </w:tc>
        <w:tc>
          <w:tcPr>
            <w:tcW w:w="6488" w:type="dxa"/>
            <w:tcBorders>
              <w:left w:val="single" w:color="C0C0C0" w:sz="36" w:space="0"/>
            </w:tcBorders>
            <w:tcMar>
              <w:left w:w="0" w:type="dxa"/>
              <w:right w:w="0" w:type="dxa"/>
            </w:tcMar>
          </w:tcPr>
          <w:tbl>
            <w:tblPr>
              <w:tblStyle w:val="41"/>
              <w:tblW w:w="0" w:type="auto"/>
              <w:tblInd w:w="43" w:type="dxa"/>
              <w:tblLayout w:type="fixed"/>
              <w:tblCellMar>
                <w:top w:w="0" w:type="dxa"/>
                <w:left w:w="108" w:type="dxa"/>
                <w:bottom w:w="0" w:type="dxa"/>
                <w:right w:w="108" w:type="dxa"/>
              </w:tblCellMar>
            </w:tblPr>
            <w:tblGrid>
              <w:gridCol w:w="226"/>
            </w:tblGrid>
            <w:tr>
              <w:tblPrEx>
                <w:tblCellMar>
                  <w:top w:w="0" w:type="dxa"/>
                  <w:left w:w="108" w:type="dxa"/>
                  <w:bottom w:w="0" w:type="dxa"/>
                  <w:right w:w="108" w:type="dxa"/>
                </w:tblCellMar>
              </w:tblPrEx>
              <w:trPr>
                <w:trHeight w:val="214" w:hRule="exact"/>
              </w:trPr>
              <w:tc>
                <w:tcPr>
                  <w:tcW w:w="226" w:type="dxa"/>
                  <w:tcBorders>
                    <w:left w:val="single" w:color="FFFF00" w:sz="36" w:space="0"/>
                  </w:tcBorders>
                  <w:shd w:val="clear" w:color="auto" w:fill="FFFF00"/>
                  <w:tcMar>
                    <w:left w:w="0" w:type="dxa"/>
                    <w:right w:w="0" w:type="dxa"/>
                  </w:tcMar>
                </w:tcPr>
                <w:p>
                  <w:pPr>
                    <w:autoSpaceDE w:val="0"/>
                    <w:autoSpaceDN w:val="0"/>
                    <w:spacing w:before="26" w:after="0" w:line="180" w:lineRule="exact"/>
                    <w:jc w:val="center"/>
                  </w:pPr>
                  <w:r>
                    <w:rPr>
                      <w:rFonts w:ascii="宋体" w:hAnsi="宋体" w:eastAsia="宋体"/>
                      <w:color w:val="000000"/>
                      <w:sz w:val="18"/>
                    </w:rPr>
                    <w:t>√</w:t>
                  </w:r>
                </w:p>
              </w:tc>
            </w:tr>
          </w:tbl>
          <w:p/>
          <w:p>
            <w:pPr>
              <w:autoSpaceDE w:val="0"/>
              <w:autoSpaceDN w:val="0"/>
              <w:spacing w:after="0" w:line="14" w:lineRule="exact"/>
            </w:pPr>
          </w:p>
        </w:tc>
      </w:tr>
    </w:tbl>
    <w:p>
      <w:pPr>
        <w:autoSpaceDE w:val="0"/>
        <w:autoSpaceDN w:val="0"/>
        <w:spacing w:before="28" w:after="0" w:line="180" w:lineRule="exact"/>
      </w:pPr>
      <w:r>
        <w:rPr>
          <w:rFonts w:ascii="宋体" w:hAnsi="宋体" w:eastAsia="宋体"/>
          <w:color w:val="000000"/>
          <w:sz w:val="18"/>
          <w:shd w:val="clear" w:color="auto" w:fill="C0C0C0"/>
        </w:rPr>
        <w:t>char c1='\"';</w:t>
      </w:r>
    </w:p>
    <w:p>
      <w:pPr>
        <w:autoSpaceDE w:val="0"/>
        <w:autoSpaceDN w:val="0"/>
        <w:spacing w:before="230" w:after="0" w:line="234" w:lineRule="exact"/>
      </w:pPr>
      <w:r>
        <w:rPr>
          <w:rFonts w:ascii="宋体" w:hAnsi="宋体" w:eastAsia="宋体"/>
          <w:color w:val="000000"/>
          <w:sz w:val="18"/>
        </w:rPr>
        <w:t>47. 关于 static 的含义说法正确的是 (该题为必答题) 2 3 4</w:t>
      </w:r>
      <w:r>
        <w:br w:type="textWrapping"/>
      </w:r>
      <w:r>
        <w:rPr>
          <w:rFonts w:ascii="宋体" w:hAnsi="宋体" w:eastAsia="宋体"/>
          <w:color w:val="000000"/>
          <w:sz w:val="18"/>
          <w:shd w:val="clear" w:color="auto" w:fill="C0C0C0"/>
        </w:rPr>
        <w:t>被定义为 static 的方法可以被继承</w:t>
      </w:r>
      <w:r>
        <w:br w:type="textWrapping"/>
      </w:r>
      <w:r>
        <w:rPr>
          <w:rFonts w:ascii="宋体" w:hAnsi="宋体" w:eastAsia="宋体"/>
          <w:color w:val="000000"/>
          <w:sz w:val="18"/>
          <w:highlight w:val="yellow"/>
        </w:rPr>
        <w:t>我们不可从一个 static 方法内部发出对非 static 方法的调用 √</w:t>
      </w:r>
    </w:p>
    <w:p>
      <w:pPr>
        <w:sectPr>
          <w:pgSz w:w="12240" w:h="15840"/>
          <w:pgMar w:top="502" w:right="612"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0" w:line="234" w:lineRule="exact"/>
      </w:pPr>
      <w:r>
        <w:rPr>
          <w:rFonts w:ascii="宋体" w:hAnsi="宋体" w:eastAsia="宋体"/>
          <w:color w:val="000000"/>
          <w:sz w:val="18"/>
          <w:highlight w:val="yellow"/>
        </w:rPr>
        <w:t>被定义为 static 的方法不可以被继承 √</w:t>
      </w:r>
      <w:r>
        <w:br w:type="textWrapping"/>
      </w:r>
      <w:r>
        <w:rPr>
          <w:rFonts w:ascii="宋体" w:hAnsi="宋体" w:eastAsia="宋体"/>
          <w:color w:val="000000"/>
          <w:sz w:val="18"/>
          <w:highlight w:val="yellow"/>
        </w:rPr>
        <w:t>它意味着一个特定的方法没有 this √</w:t>
      </w:r>
    </w:p>
    <w:p>
      <w:pPr>
        <w:autoSpaceDE w:val="0"/>
        <w:autoSpaceDN w:val="0"/>
        <w:spacing w:before="230" w:after="26" w:line="234" w:lineRule="exact"/>
      </w:pPr>
      <w:r>
        <w:rPr>
          <w:rFonts w:ascii="宋体" w:hAnsi="宋体" w:eastAsia="宋体"/>
          <w:color w:val="000000"/>
          <w:sz w:val="18"/>
        </w:rPr>
        <w:t>48. 编写测试计划的目的有 (该题为必答题) 2 3 4</w:t>
      </w:r>
      <w:r>
        <w:br w:type="textWrapping"/>
      </w:r>
      <w:r>
        <w:rPr>
          <w:rFonts w:ascii="宋体" w:hAnsi="宋体" w:eastAsia="宋体"/>
          <w:color w:val="000000"/>
          <w:sz w:val="18"/>
        </w:rPr>
        <w:t>软件工程以及软件过程的需要</w:t>
      </w:r>
      <w:r>
        <w:br w:type="textWrapping"/>
      </w:r>
      <w:r>
        <w:rPr>
          <w:rFonts w:ascii="宋体" w:hAnsi="宋体" w:eastAsia="宋体"/>
          <w:color w:val="000000"/>
          <w:sz w:val="18"/>
          <w:highlight w:val="yellow"/>
        </w:rPr>
        <w:t>使测试工作顺利进行 √</w:t>
      </w:r>
      <w:r>
        <w:br w:type="textWrapping"/>
      </w:r>
      <w:r>
        <w:rPr>
          <w:rFonts w:ascii="宋体" w:hAnsi="宋体" w:eastAsia="宋体"/>
          <w:color w:val="000000"/>
          <w:sz w:val="18"/>
          <w:highlight w:val="yellow"/>
        </w:rPr>
        <w:t>使测试工作更加系统化 √</w:t>
      </w:r>
      <w:r>
        <w:br w:type="textWrapping"/>
      </w:r>
      <w:r>
        <w:rPr>
          <w:rFonts w:ascii="宋体" w:hAnsi="宋体" w:eastAsia="宋体"/>
          <w:color w:val="000000"/>
          <w:sz w:val="18"/>
          <w:highlight w:val="yellow"/>
        </w:rPr>
        <w:t>使项目参与人员沟通更舒畅 √</w:t>
      </w:r>
      <w:r>
        <w:br w:type="textWrapping"/>
      </w:r>
      <w:r>
        <w:rPr>
          <w:rFonts w:ascii="宋体" w:hAnsi="宋体" w:eastAsia="宋体"/>
          <w:color w:val="000000"/>
          <w:sz w:val="18"/>
          <w:shd w:val="clear" w:color="auto" w:fill="C0C0C0"/>
        </w:rPr>
        <w:t>软件过程规范化的要求 √</w:t>
      </w:r>
      <w:r>
        <w:br w:type="textWrapping"/>
      </w:r>
      <w:r>
        <w:rPr>
          <w:rFonts w:ascii="宋体" w:hAnsi="宋体" w:eastAsia="宋体"/>
          <w:color w:val="000000"/>
          <w:sz w:val="18"/>
        </w:rPr>
        <w:t>控制软件质量</w:t>
      </w:r>
    </w:p>
    <w:tbl>
      <w:tblPr>
        <w:tblStyle w:val="41"/>
        <w:tblW w:w="0" w:type="auto"/>
        <w:tblInd w:w="0" w:type="dxa"/>
        <w:tblLayout w:type="fixed"/>
        <w:tblCellMar>
          <w:top w:w="0" w:type="dxa"/>
          <w:left w:w="108" w:type="dxa"/>
          <w:bottom w:w="0" w:type="dxa"/>
          <w:right w:w="108" w:type="dxa"/>
        </w:tblCellMar>
      </w:tblPr>
      <w:tblGrid>
        <w:gridCol w:w="316"/>
        <w:gridCol w:w="7298"/>
      </w:tblGrid>
      <w:tr>
        <w:tblPrEx>
          <w:tblCellMar>
            <w:top w:w="0" w:type="dxa"/>
            <w:left w:w="108" w:type="dxa"/>
            <w:bottom w:w="0" w:type="dxa"/>
            <w:right w:w="108" w:type="dxa"/>
          </w:tblCellMar>
        </w:tblPrEx>
        <w:trPr>
          <w:trHeight w:val="700" w:hRule="exact"/>
        </w:trPr>
        <w:tc>
          <w:tcPr>
            <w:tcW w:w="7614" w:type="dxa"/>
            <w:gridSpan w:val="2"/>
            <w:tcMar>
              <w:left w:w="0" w:type="dxa"/>
              <w:right w:w="0" w:type="dxa"/>
            </w:tcMar>
          </w:tcPr>
          <w:p>
            <w:pPr>
              <w:autoSpaceDE w:val="0"/>
              <w:autoSpaceDN w:val="0"/>
              <w:spacing w:before="204" w:after="0" w:line="236" w:lineRule="exact"/>
            </w:pPr>
            <w:r>
              <w:rPr>
                <w:rFonts w:ascii="宋体" w:hAnsi="宋体" w:eastAsia="宋体"/>
                <w:color w:val="000000"/>
                <w:sz w:val="18"/>
              </w:rPr>
              <w:t>49. 正则表达式 a?b?c 匹配( ) (该题为必答题)1 2 4</w:t>
            </w:r>
            <w:r>
              <w:br w:type="textWrapping"/>
            </w:r>
            <w:r>
              <w:rPr>
                <w:rFonts w:ascii="宋体" w:hAnsi="宋体" w:eastAsia="宋体"/>
                <w:color w:val="000000"/>
                <w:sz w:val="18"/>
                <w:highlight w:val="yellow"/>
              </w:rPr>
              <w:t>abc</w:t>
            </w:r>
            <w:r>
              <w:rPr>
                <w:rFonts w:ascii="宋体" w:hAnsi="宋体" w:eastAsia="宋体"/>
                <w:color w:val="000000"/>
                <w:sz w:val="18"/>
              </w:rPr>
              <w:t xml:space="preserve"> </w:t>
            </w:r>
            <w:r>
              <w:rPr>
                <w:rFonts w:ascii="宋体" w:hAnsi="宋体" w:eastAsia="宋体"/>
                <w:color w:val="000000"/>
                <w:sz w:val="18"/>
                <w:highlight w:val="yellow"/>
              </w:rPr>
              <w:t>√</w:t>
            </w:r>
          </w:p>
        </w:tc>
      </w:tr>
      <w:tr>
        <w:tblPrEx>
          <w:tblCellMar>
            <w:top w:w="0" w:type="dxa"/>
            <w:left w:w="108" w:type="dxa"/>
            <w:bottom w:w="0" w:type="dxa"/>
            <w:right w:w="108" w:type="dxa"/>
          </w:tblCellMar>
        </w:tblPrEx>
        <w:trPr>
          <w:trHeight w:val="234" w:hRule="exact"/>
        </w:trPr>
        <w:tc>
          <w:tcPr>
            <w:tcW w:w="316" w:type="dxa"/>
            <w:tcBorders>
              <w:right w:val="single" w:color="FFFF00" w:sz="36" w:space="0"/>
            </w:tcBorders>
            <w:tcMar>
              <w:left w:w="0" w:type="dxa"/>
              <w:right w:w="0" w:type="dxa"/>
            </w:tcMar>
          </w:tcPr>
          <w:tbl>
            <w:tblPr>
              <w:tblStyle w:val="41"/>
              <w:tblW w:w="0" w:type="auto"/>
              <w:tblInd w:w="0" w:type="dxa"/>
              <w:tblLayout w:type="fixed"/>
              <w:tblCellMar>
                <w:top w:w="0" w:type="dxa"/>
                <w:left w:w="108" w:type="dxa"/>
                <w:bottom w:w="0" w:type="dxa"/>
                <w:right w:w="108" w:type="dxa"/>
              </w:tblCellMar>
            </w:tblPr>
            <w:tblGrid>
              <w:gridCol w:w="224"/>
            </w:tblGrid>
            <w:tr>
              <w:tblPrEx>
                <w:tblCellMar>
                  <w:top w:w="0" w:type="dxa"/>
                  <w:left w:w="108" w:type="dxa"/>
                  <w:bottom w:w="0" w:type="dxa"/>
                  <w:right w:w="108" w:type="dxa"/>
                </w:tblCellMar>
              </w:tblPrEx>
              <w:trPr>
                <w:trHeight w:val="214" w:hRule="exact"/>
              </w:trPr>
              <w:tc>
                <w:tcPr>
                  <w:tcW w:w="224" w:type="dxa"/>
                  <w:tcBorders>
                    <w:right w:val="single" w:color="FFFF00" w:sz="36" w:space="0"/>
                  </w:tcBorders>
                  <w:shd w:val="clear" w:color="auto" w:fill="FFFF00"/>
                  <w:tcMar>
                    <w:left w:w="0" w:type="dxa"/>
                    <w:right w:w="0" w:type="dxa"/>
                  </w:tcMar>
                </w:tcPr>
                <w:p>
                  <w:pPr>
                    <w:autoSpaceDE w:val="0"/>
                    <w:autoSpaceDN w:val="0"/>
                    <w:spacing w:before="28" w:after="0" w:line="180" w:lineRule="exact"/>
                    <w:jc w:val="center"/>
                  </w:pPr>
                  <w:r>
                    <w:rPr>
                      <w:rFonts w:ascii="宋体" w:hAnsi="宋体" w:eastAsia="宋体"/>
                      <w:color w:val="000000"/>
                      <w:sz w:val="18"/>
                    </w:rPr>
                    <w:t>ac</w:t>
                  </w:r>
                </w:p>
              </w:tc>
            </w:tr>
          </w:tbl>
          <w:p/>
          <w:p>
            <w:pPr>
              <w:autoSpaceDE w:val="0"/>
              <w:autoSpaceDN w:val="0"/>
              <w:spacing w:after="0" w:line="14" w:lineRule="exact"/>
            </w:pPr>
          </w:p>
        </w:tc>
        <w:tc>
          <w:tcPr>
            <w:tcW w:w="7298" w:type="dxa"/>
            <w:tcBorders>
              <w:left w:val="single" w:color="FFFF00" w:sz="36" w:space="0"/>
            </w:tcBorders>
            <w:tcMar>
              <w:left w:w="0" w:type="dxa"/>
              <w:right w:w="0" w:type="dxa"/>
            </w:tcMar>
          </w:tcPr>
          <w:tbl>
            <w:tblPr>
              <w:tblStyle w:val="41"/>
              <w:tblW w:w="0" w:type="auto"/>
              <w:tblInd w:w="0" w:type="dxa"/>
              <w:tblLayout w:type="fixed"/>
              <w:tblCellMar>
                <w:top w:w="0" w:type="dxa"/>
                <w:left w:w="108" w:type="dxa"/>
                <w:bottom w:w="0" w:type="dxa"/>
                <w:right w:w="108" w:type="dxa"/>
              </w:tblCellMar>
            </w:tblPr>
            <w:tblGrid>
              <w:gridCol w:w="180"/>
            </w:tblGrid>
            <w:tr>
              <w:tblPrEx>
                <w:tblCellMar>
                  <w:top w:w="0" w:type="dxa"/>
                  <w:left w:w="108" w:type="dxa"/>
                  <w:bottom w:w="0" w:type="dxa"/>
                  <w:right w:w="108" w:type="dxa"/>
                </w:tblCellMar>
              </w:tblPrEx>
              <w:trPr>
                <w:trHeight w:val="214" w:hRule="exact"/>
              </w:trPr>
              <w:tc>
                <w:tcPr>
                  <w:tcW w:w="180" w:type="dxa"/>
                  <w:shd w:val="clear" w:color="auto" w:fill="FFFF00"/>
                  <w:tcMar>
                    <w:left w:w="0" w:type="dxa"/>
                    <w:right w:w="0" w:type="dxa"/>
                  </w:tcMar>
                </w:tcPr>
                <w:p>
                  <w:pPr>
                    <w:autoSpaceDE w:val="0"/>
                    <w:autoSpaceDN w:val="0"/>
                    <w:spacing w:before="28" w:after="0" w:line="180" w:lineRule="exact"/>
                    <w:jc w:val="center"/>
                  </w:pPr>
                  <w:r>
                    <w:rPr>
                      <w:rFonts w:ascii="宋体" w:hAnsi="宋体" w:eastAsia="宋体"/>
                      <w:color w:val="000000"/>
                      <w:sz w:val="18"/>
                    </w:rPr>
                    <w:t>√</w:t>
                  </w:r>
                </w:p>
              </w:tc>
            </w:tr>
          </w:tbl>
          <w:p/>
          <w:p>
            <w:pPr>
              <w:autoSpaceDE w:val="0"/>
              <w:autoSpaceDN w:val="0"/>
              <w:spacing w:after="0" w:line="14" w:lineRule="exact"/>
            </w:pPr>
          </w:p>
        </w:tc>
      </w:tr>
    </w:tbl>
    <w:p>
      <w:pPr>
        <w:autoSpaceDE w:val="0"/>
        <w:autoSpaceDN w:val="0"/>
        <w:spacing w:after="0" w:line="220" w:lineRule="exact"/>
      </w:pPr>
      <w:r>
        <w:rPr>
          <w:rFonts w:ascii="宋体" w:hAnsi="宋体" w:eastAsia="宋体"/>
          <w:color w:val="000000"/>
          <w:sz w:val="18"/>
        </w:rPr>
        <w:t>a?b?c</w:t>
      </w:r>
      <w:r>
        <w:br w:type="textWrapping"/>
      </w:r>
      <w:r>
        <w:rPr>
          <w:rFonts w:ascii="宋体" w:hAnsi="宋体" w:eastAsia="宋体"/>
          <w:color w:val="000000"/>
          <w:sz w:val="18"/>
          <w:highlight w:val="yellow"/>
        </w:rPr>
        <w:t>bbc √</w:t>
      </w:r>
    </w:p>
    <w:p>
      <w:pPr>
        <w:autoSpaceDE w:val="0"/>
        <w:autoSpaceDN w:val="0"/>
        <w:spacing w:before="234" w:after="0" w:line="234" w:lineRule="exact"/>
      </w:pPr>
      <w:r>
        <w:rPr>
          <w:rFonts w:ascii="宋体" w:hAnsi="宋体" w:eastAsia="宋体"/>
          <w:color w:val="000000"/>
          <w:sz w:val="18"/>
        </w:rPr>
        <w:t>50. 性能测试包含了以下哪些测试 (该题为必答题)134</w:t>
      </w:r>
      <w:r>
        <w:br w:type="textWrapping"/>
      </w:r>
      <w:r>
        <w:rPr>
          <w:rFonts w:ascii="宋体" w:hAnsi="宋体" w:eastAsia="宋体"/>
          <w:color w:val="000000"/>
          <w:sz w:val="18"/>
          <w:highlight w:val="yellow"/>
        </w:rPr>
        <w:t>并发测试 √</w:t>
      </w:r>
      <w:r>
        <w:br w:type="textWrapping"/>
      </w:r>
      <w:r>
        <w:rPr>
          <w:rFonts w:ascii="宋体" w:hAnsi="宋体" w:eastAsia="宋体"/>
          <w:color w:val="000000"/>
          <w:sz w:val="18"/>
          <w:shd w:val="clear" w:color="auto" w:fill="C0C0C0"/>
        </w:rPr>
        <w:t>UAT 测试</w:t>
      </w:r>
      <w:r>
        <w:br w:type="textWrapping"/>
      </w:r>
      <w:r>
        <w:rPr>
          <w:rFonts w:ascii="宋体" w:hAnsi="宋体" w:eastAsia="宋体"/>
          <w:color w:val="000000"/>
          <w:sz w:val="18"/>
          <w:highlight w:val="yellow"/>
        </w:rPr>
        <w:t>压力测试 √</w:t>
      </w:r>
      <w:r>
        <w:br w:type="textWrapping"/>
      </w:r>
      <w:r>
        <w:rPr>
          <w:rFonts w:ascii="宋体" w:hAnsi="宋体" w:eastAsia="宋体"/>
          <w:color w:val="000000"/>
          <w:sz w:val="18"/>
          <w:highlight w:val="yellow"/>
        </w:rPr>
        <w:t>负载测试 √</w:t>
      </w:r>
      <w:r>
        <w:br w:type="textWrapping"/>
      </w:r>
      <w:r>
        <w:rPr>
          <w:rFonts w:ascii="宋体" w:hAnsi="宋体" w:eastAsia="宋体"/>
          <w:color w:val="000000"/>
          <w:sz w:val="18"/>
        </w:rPr>
        <w:t>安全测试</w:t>
      </w:r>
      <w:r>
        <w:br w:type="textWrapping"/>
      </w:r>
      <w:r>
        <w:rPr>
          <w:rFonts w:ascii="宋体" w:hAnsi="宋体" w:eastAsia="宋体"/>
          <w:color w:val="00AE50"/>
          <w:sz w:val="18"/>
        </w:rPr>
        <w:t>注释：UAT，(User Acceptance Test),用户接受度测试 即验收测试。</w:t>
      </w:r>
    </w:p>
    <w:p>
      <w:pPr>
        <w:autoSpaceDE w:val="0"/>
        <w:autoSpaceDN w:val="0"/>
        <w:spacing w:before="230" w:after="0" w:line="234" w:lineRule="exact"/>
      </w:pPr>
      <w:r>
        <w:rPr>
          <w:rFonts w:ascii="宋体" w:hAnsi="宋体" w:eastAsia="宋体"/>
          <w:color w:val="000000"/>
          <w:sz w:val="18"/>
        </w:rPr>
        <w:t>51. 自动化测试脚本开发完成之后需要通过评审，关于评审，下面说法正确的是 (该题为必答题) 1 2 3 4</w:t>
      </w:r>
      <w:r>
        <w:br w:type="textWrapping"/>
      </w:r>
      <w:r>
        <w:rPr>
          <w:rFonts w:ascii="宋体" w:hAnsi="宋体" w:eastAsia="宋体"/>
          <w:color w:val="000000"/>
          <w:sz w:val="18"/>
          <w:highlight w:val="yellow"/>
        </w:rPr>
        <w:t>对于自动化测试脚本中引用的函数库的修改事实上不在自动化测试脚本的评审内容之中； √</w:t>
      </w:r>
      <w:r>
        <w:br w:type="textWrapping"/>
      </w:r>
      <w:r>
        <w:rPr>
          <w:rFonts w:ascii="宋体" w:hAnsi="宋体" w:eastAsia="宋体"/>
          <w:color w:val="000000"/>
          <w:sz w:val="18"/>
          <w:highlight w:val="yellow"/>
        </w:rPr>
        <w:t>自动化测试脚本评审的通过率可以作为对自动化测试脚本开发工程师考核的一项参考因子； √</w:t>
      </w:r>
      <w:r>
        <w:br w:type="textWrapping"/>
      </w:r>
      <w:r>
        <w:rPr>
          <w:rFonts w:ascii="宋体" w:hAnsi="宋体" w:eastAsia="宋体"/>
          <w:color w:val="000000"/>
          <w:sz w:val="18"/>
        </w:rPr>
        <w:t>参与评审的应该有测试架构师、框架设计者和自动化测试负责人，还必须要有 SA 和系统测试用例设计人员甚至业务系统设计、编码人员；√</w:t>
      </w:r>
      <w:r>
        <w:br w:type="textWrapping"/>
      </w:r>
      <w:r>
        <w:rPr>
          <w:rFonts w:ascii="宋体" w:hAnsi="宋体" w:eastAsia="宋体"/>
          <w:color w:val="000000"/>
          <w:sz w:val="18"/>
          <w:highlight w:val="yellow"/>
        </w:rPr>
        <w:t>自动化测试脚本评审，不单包含编码规范性和框架使用的合法性检查，还要检查对业务操作和容错性、健壮性的实现程度；√</w:t>
      </w:r>
    </w:p>
    <w:p>
      <w:pPr>
        <w:autoSpaceDE w:val="0"/>
        <w:autoSpaceDN w:val="0"/>
        <w:spacing w:before="234" w:after="0" w:line="234" w:lineRule="exact"/>
      </w:pPr>
      <w:r>
        <w:rPr>
          <w:rFonts w:ascii="宋体" w:hAnsi="宋体" w:eastAsia="宋体"/>
          <w:color w:val="000000"/>
          <w:sz w:val="18"/>
        </w:rPr>
        <w:t>52. 下面哪些工具是性能测试工具 (该题为必答题) 1 4</w:t>
      </w:r>
      <w:r>
        <w:br w:type="textWrapping"/>
      </w:r>
      <w:r>
        <w:rPr>
          <w:rFonts w:ascii="宋体" w:hAnsi="宋体" w:eastAsia="宋体"/>
          <w:color w:val="000000"/>
          <w:sz w:val="18"/>
          <w:highlight w:val="yellow"/>
        </w:rPr>
        <w:t>Jmeter √</w:t>
      </w:r>
      <w:r>
        <w:br w:type="textWrapping"/>
      </w:r>
      <w:r>
        <w:rPr>
          <w:rFonts w:ascii="宋体" w:hAnsi="宋体" w:eastAsia="宋体"/>
          <w:color w:val="000000"/>
          <w:sz w:val="18"/>
          <w:shd w:val="clear" w:color="auto" w:fill="C0C0C0"/>
        </w:rPr>
        <w:t xml:space="preserve">QuickTest </w:t>
      </w:r>
      <w:r>
        <w:rPr>
          <w:rFonts w:ascii="宋体" w:hAnsi="宋体" w:eastAsia="宋体"/>
          <w:color w:val="000000"/>
          <w:sz w:val="18"/>
        </w:rPr>
        <w:t>Professional</w:t>
      </w:r>
      <w:r>
        <w:br w:type="textWrapping"/>
      </w:r>
      <w:r>
        <w:rPr>
          <w:rFonts w:ascii="宋体" w:hAnsi="宋体" w:eastAsia="宋体"/>
          <w:color w:val="000000"/>
          <w:sz w:val="18"/>
        </w:rPr>
        <w:t>WinRunner</w:t>
      </w:r>
      <w:r>
        <w:br w:type="textWrapping"/>
      </w:r>
      <w:r>
        <w:rPr>
          <w:rFonts w:ascii="宋体" w:hAnsi="宋体" w:eastAsia="宋体"/>
          <w:color w:val="000000"/>
          <w:sz w:val="18"/>
          <w:highlight w:val="yellow"/>
        </w:rPr>
        <w:t>LoadRunner √</w:t>
      </w:r>
      <w:r>
        <w:br w:type="textWrapping"/>
      </w:r>
      <w:r>
        <w:rPr>
          <w:rFonts w:ascii="宋体" w:hAnsi="宋体" w:eastAsia="宋体"/>
          <w:color w:val="00AE50"/>
          <w:sz w:val="18"/>
        </w:rPr>
        <w:t>注释：</w:t>
      </w:r>
      <w:r>
        <w:br w:type="textWrapping"/>
      </w:r>
      <w:r>
        <w:rPr>
          <w:rFonts w:ascii="宋体" w:hAnsi="宋体" w:eastAsia="宋体"/>
          <w:color w:val="00AE50"/>
          <w:sz w:val="18"/>
        </w:rPr>
        <w:t>Apache jmeter 可以用于对静态的和动态的资源（文件，Servlet，Perl 脚本，java 对象，数据库和查询，FTP 服务器等等）的性能进行测试。它可以用于对服务器，网络 或对象模拟繁重的负载来测试它们的强度或分析不同压力类型下的整体性能。你可以使用它做性能的图形分析或在大并发负载测试你的服务器/脚本/对象。</w:t>
      </w:r>
    </w:p>
    <w:p>
      <w:pPr>
        <w:autoSpaceDE w:val="0"/>
        <w:autoSpaceDN w:val="0"/>
        <w:spacing w:before="234" w:after="0" w:line="234" w:lineRule="exact"/>
      </w:pPr>
      <w:r>
        <w:rPr>
          <w:rFonts w:ascii="宋体" w:hAnsi="宋体" w:eastAsia="宋体"/>
          <w:color w:val="000000"/>
          <w:sz w:val="18"/>
        </w:rPr>
        <w:t>53. 常用的功能自动化测试工具有 (该题为必答题) 3 4</w:t>
      </w:r>
      <w:r>
        <w:br w:type="textWrapping"/>
      </w:r>
      <w:r>
        <w:rPr>
          <w:rFonts w:ascii="宋体" w:hAnsi="宋体" w:eastAsia="宋体"/>
          <w:color w:val="000000"/>
          <w:sz w:val="18"/>
        </w:rPr>
        <w:t>LoadRunner</w:t>
      </w:r>
      <w:r>
        <w:br w:type="textWrapping"/>
      </w:r>
      <w:r>
        <w:rPr>
          <w:rFonts w:ascii="宋体" w:hAnsi="宋体" w:eastAsia="宋体"/>
          <w:color w:val="000000"/>
          <w:sz w:val="18"/>
        </w:rPr>
        <w:t>QualityCenter</w:t>
      </w:r>
      <w:r>
        <w:br w:type="textWrapping"/>
      </w:r>
      <w:r>
        <w:rPr>
          <w:rFonts w:ascii="宋体" w:hAnsi="宋体" w:eastAsia="宋体"/>
          <w:color w:val="000000"/>
          <w:sz w:val="18"/>
          <w:highlight w:val="yellow"/>
        </w:rPr>
        <w:t>Rational Robot √</w:t>
      </w:r>
      <w:r>
        <w:br w:type="textWrapping"/>
      </w:r>
      <w:r>
        <w:rPr>
          <w:rFonts w:ascii="宋体" w:hAnsi="宋体" w:eastAsia="宋体"/>
          <w:color w:val="000000"/>
          <w:sz w:val="18"/>
          <w:highlight w:val="yellow"/>
        </w:rPr>
        <w:t>QuickTest Professional √</w:t>
      </w:r>
      <w:r>
        <w:br w:type="textWrapping"/>
      </w:r>
      <w:r>
        <w:rPr>
          <w:rFonts w:ascii="宋体" w:hAnsi="宋体" w:eastAsia="宋体"/>
          <w:color w:val="00AE50"/>
          <w:sz w:val="18"/>
        </w:rPr>
        <w:t>注释：</w:t>
      </w:r>
      <w:r>
        <w:br w:type="textWrapping"/>
      </w:r>
      <w:r>
        <w:rPr>
          <w:rFonts w:ascii="宋体" w:hAnsi="宋体" w:eastAsia="宋体"/>
          <w:color w:val="00AE50"/>
          <w:sz w:val="18"/>
        </w:rPr>
        <w:t>Quality Center 是一个基于 Web 的测试管理工具，可以组织和管理应用程序测试流程的所有阶段，包括指定测试需求、计划测试、执行测试和跟踪缺陷。</w:t>
      </w:r>
    </w:p>
    <w:p>
      <w:pPr>
        <w:sectPr>
          <w:pgSz w:w="12240" w:h="15840"/>
          <w:pgMar w:top="502" w:right="610" w:bottom="420" w:left="720" w:header="720" w:footer="720" w:gutter="0"/>
          <w:cols w:space="720" w:num="1"/>
          <w:docGrid w:linePitch="360" w:charSpace="0"/>
        </w:sectPr>
      </w:pPr>
    </w:p>
    <w:p>
      <w:pPr>
        <w:autoSpaceDE w:val="0"/>
        <w:autoSpaceDN w:val="0"/>
        <w:spacing w:after="0" w:line="252" w:lineRule="exact"/>
      </w:pPr>
    </w:p>
    <w:p>
      <w:pPr>
        <w:autoSpaceDE w:val="0"/>
        <w:autoSpaceDN w:val="0"/>
        <w:spacing w:before="458" w:after="0" w:line="234" w:lineRule="exact"/>
      </w:pPr>
      <w:r>
        <w:rPr>
          <w:rFonts w:ascii="宋体" w:hAnsi="宋体" w:eastAsia="宋体"/>
          <w:color w:val="000000"/>
          <w:sz w:val="18"/>
        </w:rPr>
        <w:t>54. 以下哪些测试属于软件测试中的静态分析测试？ (该题为必答题) 13</w:t>
      </w:r>
      <w:r>
        <w:br w:type="textWrapping"/>
      </w:r>
      <w:r>
        <w:rPr>
          <w:rFonts w:ascii="宋体" w:hAnsi="宋体" w:eastAsia="宋体"/>
          <w:color w:val="000000"/>
          <w:sz w:val="18"/>
          <w:highlight w:val="yellow"/>
        </w:rPr>
        <w:t>代码走查 √</w:t>
      </w:r>
      <w:r>
        <w:br w:type="textWrapping"/>
      </w:r>
      <w:r>
        <w:rPr>
          <w:rFonts w:ascii="宋体" w:hAnsi="宋体" w:eastAsia="宋体"/>
          <w:color w:val="000000"/>
          <w:sz w:val="18"/>
        </w:rPr>
        <w:t>UI 界面测试</w:t>
      </w:r>
      <w:r>
        <w:br w:type="textWrapping"/>
      </w:r>
      <w:r>
        <w:rPr>
          <w:rFonts w:ascii="宋体" w:hAnsi="宋体" w:eastAsia="宋体"/>
          <w:color w:val="000000"/>
          <w:sz w:val="18"/>
          <w:highlight w:val="yellow"/>
        </w:rPr>
        <w:t>文档测试 √</w:t>
      </w:r>
      <w:r>
        <w:br w:type="textWrapping"/>
      </w:r>
      <w:r>
        <w:rPr>
          <w:rFonts w:ascii="宋体" w:hAnsi="宋体" w:eastAsia="宋体"/>
          <w:color w:val="00AE50"/>
          <w:sz w:val="18"/>
        </w:rPr>
        <w:t>注释：</w:t>
      </w:r>
      <w:r>
        <w:br w:type="textWrapping"/>
      </w:r>
      <w:r>
        <w:rPr>
          <w:rFonts w:ascii="宋体" w:hAnsi="宋体" w:eastAsia="宋体"/>
          <w:color w:val="00AE50"/>
          <w:sz w:val="18"/>
        </w:rPr>
        <w:t>所谓（static testing）就是不实际运行被测软件，而只是静态地检查程序代码、界面或文档中可能存在的错误的过程。</w:t>
      </w:r>
    </w:p>
    <w:p>
      <w:pPr>
        <w:autoSpaceDE w:val="0"/>
        <w:autoSpaceDN w:val="0"/>
        <w:spacing w:after="0" w:line="234" w:lineRule="exact"/>
        <w:ind w:left="628" w:right="628"/>
      </w:pPr>
      <w:r>
        <w:rPr>
          <w:rFonts w:ascii="宋体" w:hAnsi="宋体" w:eastAsia="宋体"/>
          <w:color w:val="00AE50"/>
          <w:sz w:val="18"/>
        </w:rPr>
        <w:t>从概念中我们可以知道，其包括对代码测试、界面测试和文档测试三个方面：</w:t>
      </w:r>
      <w:r>
        <w:br w:type="textWrapping"/>
      </w:r>
      <w:r>
        <w:rPr>
          <w:rFonts w:ascii="宋体" w:hAnsi="宋体" w:eastAsia="宋体"/>
          <w:color w:val="00AE50"/>
          <w:sz w:val="18"/>
        </w:rPr>
        <w:t>对于代码测试，主要测试代码是否符合相应的标准和规范。</w:t>
      </w:r>
      <w:r>
        <w:br w:type="textWrapping"/>
      </w:r>
      <w:r>
        <w:rPr>
          <w:rFonts w:ascii="宋体" w:hAnsi="宋体" w:eastAsia="宋体"/>
          <w:color w:val="00AE50"/>
          <w:sz w:val="18"/>
        </w:rPr>
        <w:t>对于界面测试，主要测试软件的实际界面与需求中的说明是否相符。</w:t>
      </w:r>
      <w:r>
        <w:br w:type="textWrapping"/>
      </w:r>
      <w:r>
        <w:rPr>
          <w:rFonts w:ascii="宋体" w:hAnsi="宋体" w:eastAsia="宋体"/>
          <w:color w:val="00AE50"/>
          <w:sz w:val="18"/>
        </w:rPr>
        <w:t>对于文档测试，主要测试用户手册和需求说明是否符合用户的实际需求。</w:t>
      </w:r>
    </w:p>
    <w:p>
      <w:pPr>
        <w:autoSpaceDE w:val="0"/>
        <w:autoSpaceDN w:val="0"/>
        <w:spacing w:before="52" w:after="0" w:line="180" w:lineRule="exact"/>
      </w:pPr>
      <w:r>
        <w:rPr>
          <w:rFonts w:ascii="宋体" w:hAnsi="宋体" w:eastAsia="宋体"/>
          <w:color w:val="00AE50"/>
          <w:sz w:val="18"/>
        </w:rPr>
        <w:t>动态测试</w:t>
      </w:r>
    </w:p>
    <w:p>
      <w:pPr>
        <w:autoSpaceDE w:val="0"/>
        <w:autoSpaceDN w:val="0"/>
        <w:spacing w:before="56" w:after="0" w:line="180" w:lineRule="exact"/>
        <w:ind w:left="20" w:right="20"/>
        <w:jc w:val="right"/>
      </w:pPr>
      <w:r>
        <w:rPr>
          <w:rFonts w:ascii="宋体" w:hAnsi="宋体" w:eastAsia="宋体"/>
          <w:color w:val="00AE50"/>
          <w:sz w:val="18"/>
        </w:rPr>
        <w:t>动态测试（dynamic testing），指的是实际运行被测程序，输入相应的测试数据，检查实际输出结果和预期结果是否相符的过程，</w:t>
      </w:r>
    </w:p>
    <w:p>
      <w:pPr>
        <w:autoSpaceDE w:val="0"/>
        <w:autoSpaceDN w:val="0"/>
        <w:spacing w:before="52" w:after="0" w:line="180" w:lineRule="exact"/>
      </w:pPr>
      <w:r>
        <w:rPr>
          <w:rFonts w:ascii="宋体" w:hAnsi="宋体" w:eastAsia="宋体"/>
          <w:color w:val="00AE50"/>
          <w:sz w:val="18"/>
        </w:rPr>
        <w:t>所以判断一个测试属于动态测试还是静态的，唯一的标准就是看是否运行程序。</w:t>
      </w:r>
    </w:p>
    <w:p>
      <w:pPr>
        <w:autoSpaceDE w:val="0"/>
        <w:autoSpaceDN w:val="0"/>
        <w:spacing w:before="232" w:after="0" w:line="234" w:lineRule="exact"/>
      </w:pPr>
      <w:r>
        <w:rPr>
          <w:rFonts w:ascii="宋体" w:hAnsi="宋体" w:eastAsia="宋体"/>
          <w:color w:val="000000"/>
          <w:sz w:val="18"/>
        </w:rPr>
        <w:t>55. 典型的性能测试包含了以下哪些步骤 (该题为必答题) 12345</w:t>
      </w:r>
      <w:r>
        <w:br w:type="textWrapping"/>
      </w:r>
      <w:r>
        <w:rPr>
          <w:rFonts w:ascii="宋体" w:hAnsi="宋体" w:eastAsia="宋体"/>
          <w:color w:val="000000"/>
          <w:sz w:val="18"/>
          <w:highlight w:val="yellow"/>
        </w:rPr>
        <w:t>案例设计 √</w:t>
      </w:r>
      <w:r>
        <w:br w:type="textWrapping"/>
      </w:r>
      <w:r>
        <w:rPr>
          <w:rFonts w:ascii="宋体" w:hAnsi="宋体" w:eastAsia="宋体"/>
          <w:color w:val="000000"/>
          <w:sz w:val="18"/>
          <w:highlight w:val="yellow"/>
        </w:rPr>
        <w:t>创建脚本 √</w:t>
      </w:r>
      <w:r>
        <w:br w:type="textWrapping"/>
      </w:r>
      <w:r>
        <w:rPr>
          <w:rFonts w:ascii="宋体" w:hAnsi="宋体" w:eastAsia="宋体"/>
          <w:color w:val="000000"/>
          <w:sz w:val="18"/>
          <w:highlight w:val="yellow"/>
        </w:rPr>
        <w:t>测试需求分析 √</w:t>
      </w:r>
      <w:r>
        <w:br w:type="textWrapping"/>
      </w:r>
      <w:r>
        <w:rPr>
          <w:rFonts w:ascii="宋体" w:hAnsi="宋体" w:eastAsia="宋体"/>
          <w:color w:val="000000"/>
          <w:sz w:val="18"/>
          <w:highlight w:val="yellow"/>
        </w:rPr>
        <w:t>结果分析 √</w:t>
      </w:r>
      <w:r>
        <w:br w:type="textWrapping"/>
      </w:r>
      <w:r>
        <w:rPr>
          <w:rFonts w:ascii="宋体" w:hAnsi="宋体" w:eastAsia="宋体"/>
          <w:color w:val="000000"/>
          <w:sz w:val="18"/>
          <w:highlight w:val="yellow"/>
        </w:rPr>
        <w:t>创建场景 √</w:t>
      </w:r>
    </w:p>
    <w:p>
      <w:pPr>
        <w:autoSpaceDE w:val="0"/>
        <w:autoSpaceDN w:val="0"/>
        <w:spacing w:before="232" w:after="0" w:line="234" w:lineRule="exact"/>
      </w:pPr>
      <w:r>
        <w:rPr>
          <w:rFonts w:ascii="宋体" w:hAnsi="宋体" w:eastAsia="宋体"/>
          <w:color w:val="000000"/>
          <w:sz w:val="18"/>
        </w:rPr>
        <w:t>56. 关于吞吐量，正确的是 (该题为必答题) 124</w:t>
      </w:r>
      <w:r>
        <w:br w:type="textWrapping"/>
      </w:r>
      <w:r>
        <w:rPr>
          <w:rFonts w:ascii="宋体" w:hAnsi="宋体" w:eastAsia="宋体"/>
          <w:color w:val="000000"/>
          <w:sz w:val="18"/>
          <w:highlight w:val="yellow"/>
        </w:rPr>
        <w:t>从业务角度看，吞吐量也可以用访问人数/天或者页面访问量/天来衡量 √</w:t>
      </w:r>
      <w:r>
        <w:br w:type="textWrapping"/>
      </w:r>
      <w:r>
        <w:rPr>
          <w:rFonts w:ascii="宋体" w:hAnsi="宋体" w:eastAsia="宋体"/>
          <w:color w:val="000000"/>
          <w:sz w:val="18"/>
          <w:highlight w:val="yellow"/>
        </w:rPr>
        <w:t>吞吐量指的是单位时间内处理的客户端请求数量 √</w:t>
      </w:r>
      <w:r>
        <w:br w:type="textWrapping"/>
      </w:r>
      <w:r>
        <w:rPr>
          <w:rFonts w:ascii="宋体" w:hAnsi="宋体" w:eastAsia="宋体"/>
          <w:color w:val="000000"/>
          <w:sz w:val="18"/>
        </w:rPr>
        <w:t>吞吐量指同时进行请求的客户的数量</w:t>
      </w:r>
      <w:r>
        <w:br w:type="textWrapping"/>
      </w:r>
      <w:r>
        <w:rPr>
          <w:rFonts w:ascii="宋体" w:hAnsi="宋体" w:eastAsia="宋体"/>
          <w:color w:val="000000"/>
          <w:sz w:val="18"/>
          <w:highlight w:val="yellow"/>
        </w:rPr>
        <w:t>通常情况下，吞吐量用请求数/秒或者页面数/秒来衡量 √</w:t>
      </w:r>
      <w:r>
        <w:br w:type="textWrapping"/>
      </w:r>
      <w:r>
        <w:rPr>
          <w:rFonts w:ascii="宋体" w:hAnsi="宋体" w:eastAsia="宋体"/>
          <w:color w:val="00AE50"/>
          <w:sz w:val="18"/>
        </w:rPr>
        <w:t>注释：吞吐量是指对网络、设备、端口、虚电路或其他设施，单位时间内成功地传送数据的数量（以比特、字节、分组等测量）。</w:t>
      </w:r>
    </w:p>
    <w:p>
      <w:pPr>
        <w:autoSpaceDE w:val="0"/>
        <w:autoSpaceDN w:val="0"/>
        <w:spacing w:before="234" w:after="0" w:line="234" w:lineRule="exact"/>
      </w:pPr>
      <w:r>
        <w:rPr>
          <w:rFonts w:ascii="宋体" w:hAnsi="宋体" w:eastAsia="宋体"/>
          <w:color w:val="000000"/>
          <w:sz w:val="18"/>
        </w:rPr>
        <w:t>57. ORACLE 数据库中执行计划产生过程中会选择接连方式，ORACLE 连接方式包含 (该题为必答题) 234</w:t>
      </w:r>
      <w:r>
        <w:br w:type="textWrapping"/>
      </w:r>
      <w:r>
        <w:rPr>
          <w:rFonts w:ascii="宋体" w:hAnsi="宋体" w:eastAsia="宋体"/>
          <w:color w:val="000000"/>
          <w:sz w:val="18"/>
          <w:shd w:val="clear" w:color="auto" w:fill="C0C0C0"/>
        </w:rPr>
        <w:t>RBO；</w:t>
      </w:r>
      <w:r>
        <w:br w:type="textWrapping"/>
      </w:r>
      <w:r>
        <w:rPr>
          <w:rFonts w:ascii="宋体" w:hAnsi="宋体" w:eastAsia="宋体"/>
          <w:color w:val="000000"/>
          <w:sz w:val="18"/>
          <w:highlight w:val="yellow"/>
        </w:rPr>
        <w:t>NestedLoop； √</w:t>
      </w:r>
      <w:r>
        <w:br w:type="textWrapping"/>
      </w:r>
      <w:r>
        <w:rPr>
          <w:rFonts w:ascii="宋体" w:hAnsi="宋体" w:eastAsia="宋体"/>
          <w:color w:val="000000"/>
          <w:sz w:val="18"/>
          <w:highlight w:val="yellow"/>
        </w:rPr>
        <w:t>HashJoin； √</w:t>
      </w:r>
      <w:r>
        <w:br w:type="textWrapping"/>
      </w:r>
      <w:r>
        <w:rPr>
          <w:rFonts w:ascii="宋体" w:hAnsi="宋体" w:eastAsia="宋体"/>
          <w:color w:val="000000"/>
          <w:sz w:val="18"/>
          <w:highlight w:val="yellow"/>
        </w:rPr>
        <w:t>SortMergeJoin； √</w:t>
      </w:r>
      <w:r>
        <w:br w:type="textWrapping"/>
      </w:r>
      <w:r>
        <w:rPr>
          <w:rFonts w:ascii="宋体" w:hAnsi="宋体" w:eastAsia="宋体"/>
          <w:color w:val="000000"/>
          <w:sz w:val="18"/>
          <w:shd w:val="clear" w:color="auto" w:fill="C0C0C0"/>
        </w:rPr>
        <w:t>CBO；</w:t>
      </w:r>
      <w:r>
        <w:br w:type="textWrapping"/>
      </w:r>
      <w:r>
        <w:rPr>
          <w:rFonts w:ascii="宋体" w:hAnsi="宋体" w:eastAsia="宋体"/>
          <w:color w:val="00AE50"/>
          <w:sz w:val="18"/>
        </w:rPr>
        <w:t>注释：oracle 表连接方式：嵌套循环(Nested Loops (NL))、（散列）哈希连接(Hash Join(HJ))、（归并）排序合并连接(Sort Merge Join(SMJ))。</w:t>
      </w:r>
    </w:p>
    <w:p>
      <w:pPr>
        <w:autoSpaceDE w:val="0"/>
        <w:autoSpaceDN w:val="0"/>
        <w:spacing w:before="232" w:after="0" w:line="234" w:lineRule="exact"/>
      </w:pPr>
      <w:r>
        <w:rPr>
          <w:rFonts w:ascii="宋体" w:hAnsi="宋体" w:eastAsia="宋体"/>
          <w:color w:val="000000"/>
          <w:sz w:val="18"/>
        </w:rPr>
        <w:t>58. pl/sql 中使用 select...into 语句可以出现的异常是 AB</w:t>
      </w:r>
      <w:r>
        <w:br w:type="textWrapping"/>
      </w:r>
      <w:r>
        <w:rPr>
          <w:rFonts w:ascii="宋体" w:hAnsi="宋体" w:eastAsia="宋体"/>
          <w:color w:val="000000"/>
          <w:sz w:val="18"/>
          <w:highlight w:val="yellow"/>
        </w:rPr>
        <w:t>A. TOO_MANY_ROWS √</w:t>
      </w:r>
      <w:r>
        <w:br w:type="textWrapping"/>
      </w:r>
      <w:r>
        <w:rPr>
          <w:rFonts w:ascii="宋体" w:hAnsi="宋体" w:eastAsia="宋体"/>
          <w:color w:val="000000"/>
          <w:sz w:val="18"/>
          <w:highlight w:val="yellow"/>
        </w:rPr>
        <w:t>B. NO_DATA_FOUND √</w:t>
      </w:r>
      <w:r>
        <w:br w:type="textWrapping"/>
      </w:r>
      <w:r>
        <w:rPr>
          <w:rFonts w:ascii="宋体" w:hAnsi="宋体" w:eastAsia="宋体"/>
          <w:color w:val="000000"/>
          <w:sz w:val="18"/>
          <w:shd w:val="clear" w:color="auto" w:fill="C0C0C0"/>
        </w:rPr>
        <w:t xml:space="preserve">C. </w:t>
      </w:r>
      <w:r>
        <w:rPr>
          <w:rFonts w:ascii="宋体" w:hAnsi="宋体" w:eastAsia="宋体"/>
          <w:color w:val="000000"/>
          <w:sz w:val="18"/>
        </w:rPr>
        <w:t>CASE_NOT_FOUND</w:t>
      </w:r>
      <w:r>
        <w:br w:type="textWrapping"/>
      </w:r>
      <w:r>
        <w:rPr>
          <w:rFonts w:ascii="宋体" w:hAnsi="宋体" w:eastAsia="宋体"/>
          <w:color w:val="000000"/>
          <w:sz w:val="18"/>
          <w:shd w:val="clear" w:color="auto" w:fill="C0C0C0"/>
        </w:rPr>
        <w:t>D. DUP_VAL_ON_INDEX</w:t>
      </w:r>
    </w:p>
    <w:p>
      <w:pPr>
        <w:autoSpaceDE w:val="0"/>
        <w:autoSpaceDN w:val="0"/>
        <w:spacing w:before="232" w:after="0" w:line="234" w:lineRule="exact"/>
      </w:pPr>
      <w:r>
        <w:rPr>
          <w:rFonts w:ascii="宋体" w:hAnsi="宋体" w:eastAsia="宋体"/>
          <w:color w:val="000000"/>
          <w:sz w:val="18"/>
        </w:rPr>
        <w:t>59. 关于白盒一般知识，说法正确的有：BD</w:t>
      </w:r>
      <w:r>
        <w:br w:type="textWrapping"/>
      </w:r>
      <w:r>
        <w:rPr>
          <w:rFonts w:ascii="宋体" w:hAnsi="宋体" w:eastAsia="宋体"/>
          <w:color w:val="000000"/>
          <w:sz w:val="18"/>
          <w:shd w:val="clear" w:color="auto" w:fill="C0C0C0"/>
        </w:rPr>
        <w:t>A. 白盒测试发现问题后解决问题的成本较低</w:t>
      </w:r>
      <w:r>
        <w:br w:type="textWrapping"/>
      </w:r>
      <w:r>
        <w:rPr>
          <w:rFonts w:ascii="宋体" w:hAnsi="宋体" w:eastAsia="宋体"/>
          <w:color w:val="000000"/>
          <w:sz w:val="18"/>
          <w:highlight w:val="yellow"/>
        </w:rPr>
        <w:t>B. 白盒是基于程序结构的逻辑驱动测试 √</w:t>
      </w:r>
      <w:r>
        <w:br w:type="textWrapping"/>
      </w:r>
      <w:r>
        <w:rPr>
          <w:rFonts w:ascii="宋体" w:hAnsi="宋体" w:eastAsia="宋体"/>
          <w:color w:val="000000"/>
          <w:sz w:val="18"/>
          <w:shd w:val="clear" w:color="auto" w:fill="C0C0C0"/>
        </w:rPr>
        <w:t>C. 白盒测试一般在测试前期进行，通过达到一定的逻辑覆盖率指标，使得软件内部逻辑控制结构上的问题能基本得到消除</w:t>
      </w:r>
      <w:r>
        <w:br w:type="textWrapping"/>
      </w:r>
      <w:r>
        <w:rPr>
          <w:rFonts w:ascii="宋体" w:hAnsi="宋体" w:eastAsia="宋体"/>
          <w:color w:val="000000"/>
          <w:sz w:val="18"/>
          <w:highlight w:val="yellow"/>
        </w:rPr>
        <w:t>D. 白盒测试是依据被测源程序分析程序内部构造，并根据内部构造设计用例，来对内部控制流程进行测试，可完全不顾程序的整体功能实现情况 √</w:t>
      </w:r>
    </w:p>
    <w:p>
      <w:pPr>
        <w:sectPr>
          <w:pgSz w:w="12240" w:h="15840"/>
          <w:pgMar w:top="502" w:right="612" w:bottom="404" w:left="720" w:header="720" w:footer="720" w:gutter="0"/>
          <w:cols w:space="720" w:num="1"/>
          <w:docGrid w:linePitch="360" w:charSpace="0"/>
        </w:sectPr>
      </w:pPr>
    </w:p>
    <w:p>
      <w:pPr>
        <w:autoSpaceDE w:val="0"/>
        <w:autoSpaceDN w:val="0"/>
        <w:spacing w:before="458" w:after="144" w:line="232" w:lineRule="exact"/>
      </w:pPr>
      <w:r>
        <w:rPr>
          <w:rFonts w:ascii="宋体" w:hAnsi="宋体" w:eastAsia="宋体"/>
          <w:color w:val="000000"/>
          <w:sz w:val="18"/>
        </w:rPr>
        <w:t>60. 在不指定特殊属性的情况下，哪几种 HTML 标签可以手动输入文本 BD</w:t>
      </w:r>
      <w:r>
        <w:br w:type="textWrapping"/>
      </w:r>
      <w:r>
        <w:rPr>
          <w:rFonts w:ascii="宋体" w:hAnsi="宋体" w:eastAsia="宋体"/>
          <w:color w:val="000000"/>
          <w:sz w:val="18"/>
          <w:shd w:val="clear" w:color="auto" w:fill="C0C0C0"/>
        </w:rPr>
        <w:t>A. &lt;DIV&gt;&lt;/DIV&gt;</w:t>
      </w:r>
      <w:r>
        <w:br w:type="textWrapping"/>
      </w:r>
      <w:r>
        <w:rPr>
          <w:rFonts w:ascii="宋体" w:hAnsi="宋体" w:eastAsia="宋体"/>
          <w:color w:val="000000"/>
          <w:sz w:val="18"/>
          <w:highlight w:val="yellow"/>
        </w:rPr>
        <w:t>B. &lt;INPUT type=”text”/&gt; √</w:t>
      </w:r>
      <w:r>
        <w:br w:type="textWrapping"/>
      </w:r>
      <w:r>
        <w:rPr>
          <w:rFonts w:ascii="宋体" w:hAnsi="宋体" w:eastAsia="宋体"/>
          <w:color w:val="000000"/>
          <w:sz w:val="18"/>
          <w:shd w:val="clear" w:color="auto" w:fill="C0C0C0"/>
        </w:rPr>
        <w:t xml:space="preserve">C. &lt;INPUT </w:t>
      </w:r>
      <w:r>
        <w:rPr>
          <w:rFonts w:ascii="宋体" w:hAnsi="宋体" w:eastAsia="宋体"/>
          <w:color w:val="000000"/>
          <w:sz w:val="18"/>
        </w:rPr>
        <w:t>type=”hidden”/&gt;</w:t>
      </w:r>
      <w:r>
        <w:br w:type="textWrapping"/>
      </w:r>
      <w:r>
        <w:rPr>
          <w:rFonts w:ascii="宋体" w:hAnsi="宋体" w:eastAsia="宋体"/>
          <w:color w:val="000000"/>
          <w:sz w:val="18"/>
          <w:highlight w:val="yellow"/>
        </w:rPr>
        <w:t>D. &lt;TEXTAREA&gt;&lt;/TEXTAREA&gt; √</w:t>
      </w:r>
    </w:p>
    <w:tbl>
      <w:tblPr>
        <w:tblStyle w:val="41"/>
        <w:tblW w:w="0" w:type="auto"/>
        <w:tblInd w:w="0" w:type="dxa"/>
        <w:tblLayout w:type="fixed"/>
        <w:tblCellMar>
          <w:top w:w="0" w:type="dxa"/>
          <w:left w:w="108" w:type="dxa"/>
          <w:bottom w:w="0" w:type="dxa"/>
          <w:right w:w="108" w:type="dxa"/>
        </w:tblCellMar>
      </w:tblPr>
      <w:tblGrid>
        <w:gridCol w:w="584"/>
        <w:gridCol w:w="1756"/>
      </w:tblGrid>
      <w:tr>
        <w:tblPrEx>
          <w:tblCellMar>
            <w:top w:w="0" w:type="dxa"/>
            <w:left w:w="108" w:type="dxa"/>
            <w:bottom w:w="0" w:type="dxa"/>
            <w:right w:w="108" w:type="dxa"/>
          </w:tblCellMar>
        </w:tblPrEx>
        <w:trPr>
          <w:trHeight w:val="348" w:hRule="exact"/>
        </w:trPr>
        <w:tc>
          <w:tcPr>
            <w:tcW w:w="2340" w:type="dxa"/>
            <w:gridSpan w:val="2"/>
            <w:tcMar>
              <w:left w:w="0" w:type="dxa"/>
              <w:right w:w="0" w:type="dxa"/>
            </w:tcMar>
          </w:tcPr>
          <w:p>
            <w:pPr>
              <w:autoSpaceDE w:val="0"/>
              <w:autoSpaceDN w:val="0"/>
              <w:spacing w:before="142" w:after="0" w:line="180" w:lineRule="exact"/>
              <w:jc w:val="center"/>
            </w:pPr>
            <w:r>
              <w:rPr>
                <w:rFonts w:ascii="宋体" w:hAnsi="宋体" w:eastAsia="宋体"/>
                <w:color w:val="000000"/>
                <w:sz w:val="18"/>
              </w:rPr>
              <w:t>61. xml 有哪些解析技术 ABC</w:t>
            </w:r>
          </w:p>
        </w:tc>
      </w:tr>
      <w:tr>
        <w:tblPrEx>
          <w:tblCellMar>
            <w:top w:w="0" w:type="dxa"/>
            <w:left w:w="108" w:type="dxa"/>
            <w:bottom w:w="0" w:type="dxa"/>
            <w:right w:w="108" w:type="dxa"/>
          </w:tblCellMar>
        </w:tblPrEx>
        <w:trPr>
          <w:trHeight w:val="234" w:hRule="exact"/>
        </w:trPr>
        <w:tc>
          <w:tcPr>
            <w:tcW w:w="584" w:type="dxa"/>
            <w:tcBorders>
              <w:right w:val="single" w:color="FFFF00" w:sz="36" w:space="0"/>
            </w:tcBorders>
            <w:tcMar>
              <w:left w:w="0" w:type="dxa"/>
              <w:right w:w="0" w:type="dxa"/>
            </w:tcMar>
          </w:tcPr>
          <w:p>
            <w:pPr>
              <w:autoSpaceDE w:val="0"/>
              <w:autoSpaceDN w:val="0"/>
              <w:spacing w:before="28" w:after="0" w:line="180" w:lineRule="exact"/>
              <w:jc w:val="center"/>
            </w:pPr>
            <w:r>
              <w:rPr>
                <w:rFonts w:ascii="宋体" w:hAnsi="宋体" w:eastAsia="宋体"/>
                <w:color w:val="000000"/>
                <w:sz w:val="18"/>
                <w:highlight w:val="yellow"/>
              </w:rPr>
              <w:t>A. SAX</w:t>
            </w:r>
          </w:p>
        </w:tc>
        <w:tc>
          <w:tcPr>
            <w:tcW w:w="1756" w:type="dxa"/>
            <w:tcBorders>
              <w:left w:val="single" w:color="FFFF00" w:sz="36" w:space="0"/>
            </w:tcBorders>
            <w:tcMar>
              <w:left w:w="0" w:type="dxa"/>
              <w:right w:w="0" w:type="dxa"/>
            </w:tcMar>
          </w:tcPr>
          <w:tbl>
            <w:tblPr>
              <w:tblStyle w:val="41"/>
              <w:tblW w:w="0" w:type="auto"/>
              <w:tblInd w:w="46" w:type="dxa"/>
              <w:tblLayout w:type="fixed"/>
              <w:tblCellMar>
                <w:top w:w="0" w:type="dxa"/>
                <w:left w:w="108" w:type="dxa"/>
                <w:bottom w:w="0" w:type="dxa"/>
                <w:right w:w="108" w:type="dxa"/>
              </w:tblCellMar>
            </w:tblPr>
            <w:tblGrid>
              <w:gridCol w:w="224"/>
            </w:tblGrid>
            <w:tr>
              <w:tblPrEx>
                <w:tblCellMar>
                  <w:top w:w="0" w:type="dxa"/>
                  <w:left w:w="108" w:type="dxa"/>
                  <w:bottom w:w="0" w:type="dxa"/>
                  <w:right w:w="108" w:type="dxa"/>
                </w:tblCellMar>
              </w:tblPrEx>
              <w:trPr>
                <w:trHeight w:val="214" w:hRule="exact"/>
              </w:trPr>
              <w:tc>
                <w:tcPr>
                  <w:tcW w:w="224" w:type="dxa"/>
                  <w:tcBorders>
                    <w:left w:val="single" w:color="FFFF00" w:sz="36" w:space="0"/>
                  </w:tcBorders>
                  <w:shd w:val="clear" w:color="auto" w:fill="FFFF00"/>
                  <w:tcMar>
                    <w:left w:w="0" w:type="dxa"/>
                    <w:right w:w="0" w:type="dxa"/>
                  </w:tcMar>
                </w:tcPr>
                <w:p>
                  <w:pPr>
                    <w:autoSpaceDE w:val="0"/>
                    <w:autoSpaceDN w:val="0"/>
                    <w:spacing w:before="28" w:after="0" w:line="180" w:lineRule="exact"/>
                    <w:jc w:val="center"/>
                  </w:pPr>
                  <w:r>
                    <w:rPr>
                      <w:rFonts w:ascii="宋体" w:hAnsi="宋体" w:eastAsia="宋体"/>
                      <w:color w:val="000000"/>
                      <w:sz w:val="18"/>
                    </w:rPr>
                    <w:t>√</w:t>
                  </w:r>
                </w:p>
              </w:tc>
            </w:tr>
          </w:tbl>
          <w:p/>
          <w:p>
            <w:pPr>
              <w:autoSpaceDE w:val="0"/>
              <w:autoSpaceDN w:val="0"/>
              <w:spacing w:after="0" w:line="14" w:lineRule="exact"/>
            </w:pPr>
          </w:p>
        </w:tc>
      </w:tr>
      <w:tr>
        <w:tblPrEx>
          <w:tblCellMar>
            <w:top w:w="0" w:type="dxa"/>
            <w:left w:w="108" w:type="dxa"/>
            <w:bottom w:w="0" w:type="dxa"/>
            <w:right w:w="108" w:type="dxa"/>
          </w:tblCellMar>
        </w:tblPrEx>
        <w:trPr>
          <w:trHeight w:val="234" w:hRule="exact"/>
        </w:trPr>
        <w:tc>
          <w:tcPr>
            <w:tcW w:w="584" w:type="dxa"/>
            <w:tcBorders>
              <w:right w:val="single" w:color="FFFF00" w:sz="36" w:space="0"/>
            </w:tcBorders>
            <w:tcMar>
              <w:left w:w="0" w:type="dxa"/>
              <w:right w:w="0" w:type="dxa"/>
            </w:tcMar>
          </w:tcPr>
          <w:p>
            <w:pPr>
              <w:autoSpaceDE w:val="0"/>
              <w:autoSpaceDN w:val="0"/>
              <w:spacing w:before="28" w:after="0" w:line="180" w:lineRule="exact"/>
              <w:jc w:val="center"/>
            </w:pPr>
            <w:r>
              <w:rPr>
                <w:rFonts w:ascii="宋体" w:hAnsi="宋体" w:eastAsia="宋体"/>
                <w:color w:val="000000"/>
                <w:sz w:val="18"/>
                <w:highlight w:val="yellow"/>
              </w:rPr>
              <w:t>B. DOM</w:t>
            </w:r>
          </w:p>
        </w:tc>
        <w:tc>
          <w:tcPr>
            <w:tcW w:w="1756" w:type="dxa"/>
            <w:tcBorders>
              <w:left w:val="single" w:color="FFFF00" w:sz="36" w:space="0"/>
            </w:tcBorders>
            <w:tcMar>
              <w:left w:w="0" w:type="dxa"/>
              <w:right w:w="0" w:type="dxa"/>
            </w:tcMar>
          </w:tcPr>
          <w:tbl>
            <w:tblPr>
              <w:tblStyle w:val="41"/>
              <w:tblW w:w="0" w:type="auto"/>
              <w:tblInd w:w="46" w:type="dxa"/>
              <w:tblLayout w:type="fixed"/>
              <w:tblCellMar>
                <w:top w:w="0" w:type="dxa"/>
                <w:left w:w="108" w:type="dxa"/>
                <w:bottom w:w="0" w:type="dxa"/>
                <w:right w:w="108" w:type="dxa"/>
              </w:tblCellMar>
            </w:tblPr>
            <w:tblGrid>
              <w:gridCol w:w="224"/>
            </w:tblGrid>
            <w:tr>
              <w:tblPrEx>
                <w:tblCellMar>
                  <w:top w:w="0" w:type="dxa"/>
                  <w:left w:w="108" w:type="dxa"/>
                  <w:bottom w:w="0" w:type="dxa"/>
                  <w:right w:w="108" w:type="dxa"/>
                </w:tblCellMar>
              </w:tblPrEx>
              <w:trPr>
                <w:trHeight w:val="214" w:hRule="exact"/>
              </w:trPr>
              <w:tc>
                <w:tcPr>
                  <w:tcW w:w="224" w:type="dxa"/>
                  <w:tcBorders>
                    <w:left w:val="single" w:color="FFFF00" w:sz="36" w:space="0"/>
                  </w:tcBorders>
                  <w:shd w:val="clear" w:color="auto" w:fill="FFFF00"/>
                  <w:tcMar>
                    <w:left w:w="0" w:type="dxa"/>
                    <w:right w:w="0" w:type="dxa"/>
                  </w:tcMar>
                </w:tcPr>
                <w:p>
                  <w:pPr>
                    <w:autoSpaceDE w:val="0"/>
                    <w:autoSpaceDN w:val="0"/>
                    <w:spacing w:before="28" w:after="0" w:line="180" w:lineRule="exact"/>
                    <w:jc w:val="center"/>
                  </w:pPr>
                  <w:r>
                    <w:rPr>
                      <w:rFonts w:ascii="宋体" w:hAnsi="宋体" w:eastAsia="宋体"/>
                      <w:color w:val="000000"/>
                      <w:sz w:val="18"/>
                    </w:rPr>
                    <w:t>√</w:t>
                  </w:r>
                </w:p>
              </w:tc>
            </w:tr>
          </w:tbl>
          <w:p/>
          <w:p>
            <w:pPr>
              <w:autoSpaceDE w:val="0"/>
              <w:autoSpaceDN w:val="0"/>
              <w:spacing w:after="0" w:line="14" w:lineRule="exact"/>
            </w:pPr>
          </w:p>
        </w:tc>
      </w:tr>
    </w:tbl>
    <w:p>
      <w:pPr>
        <w:autoSpaceDE w:val="0"/>
        <w:autoSpaceDN w:val="0"/>
        <w:spacing w:after="0" w:line="220" w:lineRule="exact"/>
      </w:pPr>
      <w:r>
        <w:rPr>
          <w:rFonts w:ascii="宋体" w:hAnsi="宋体" w:eastAsia="宋体"/>
          <w:color w:val="000000"/>
          <w:sz w:val="18"/>
          <w:highlight w:val="yellow"/>
        </w:rPr>
        <w:t>C. STAX √</w:t>
      </w:r>
      <w:r>
        <w:br w:type="textWrapping"/>
      </w:r>
      <w:r>
        <w:rPr>
          <w:rFonts w:ascii="宋体" w:hAnsi="宋体" w:eastAsia="宋体"/>
          <w:color w:val="000000"/>
          <w:sz w:val="18"/>
          <w:shd w:val="clear" w:color="auto" w:fill="C0C0C0"/>
        </w:rPr>
        <w:t>D. CSS</w:t>
      </w:r>
    </w:p>
    <w:p>
      <w:pPr>
        <w:autoSpaceDE w:val="0"/>
        <w:autoSpaceDN w:val="0"/>
        <w:spacing w:before="234" w:after="0" w:line="234" w:lineRule="exact"/>
      </w:pPr>
      <w:r>
        <w:rPr>
          <w:rFonts w:ascii="宋体" w:hAnsi="宋体" w:eastAsia="宋体"/>
          <w:color w:val="000000"/>
          <w:sz w:val="18"/>
        </w:rPr>
        <w:t>62. 下面哪些工具可用作自动化 Web 测试（ ） ABCD</w:t>
      </w:r>
      <w:r>
        <w:br w:type="textWrapping"/>
      </w:r>
      <w:r>
        <w:rPr>
          <w:rFonts w:ascii="宋体" w:hAnsi="宋体" w:eastAsia="宋体"/>
          <w:color w:val="000000"/>
          <w:sz w:val="18"/>
          <w:highlight w:val="yellow"/>
        </w:rPr>
        <w:t>A. Watir √</w:t>
      </w:r>
      <w:r>
        <w:br w:type="textWrapping"/>
      </w:r>
      <w:r>
        <w:rPr>
          <w:rFonts w:ascii="宋体" w:hAnsi="宋体" w:eastAsia="宋体"/>
          <w:color w:val="000000"/>
          <w:sz w:val="18"/>
          <w:highlight w:val="yellow"/>
        </w:rPr>
        <w:t>B. QuickTest Professional √</w:t>
      </w:r>
      <w:r>
        <w:br w:type="textWrapping"/>
      </w:r>
      <w:r>
        <w:rPr>
          <w:rFonts w:ascii="宋体" w:hAnsi="宋体" w:eastAsia="宋体"/>
          <w:color w:val="000000"/>
          <w:sz w:val="18"/>
          <w:highlight w:val="yellow"/>
        </w:rPr>
        <w:t>C. WinRunner √</w:t>
      </w:r>
      <w:r>
        <w:br w:type="textWrapping"/>
      </w:r>
      <w:r>
        <w:rPr>
          <w:rFonts w:ascii="宋体" w:hAnsi="宋体" w:eastAsia="宋体"/>
          <w:color w:val="000000"/>
          <w:sz w:val="18"/>
          <w:highlight w:val="yellow"/>
        </w:rPr>
        <w:t>D. Rational Robot √</w:t>
      </w:r>
    </w:p>
    <w:p>
      <w:pPr>
        <w:autoSpaceDE w:val="0"/>
        <w:autoSpaceDN w:val="0"/>
        <w:spacing w:before="232" w:after="0" w:line="234" w:lineRule="exact"/>
      </w:pPr>
      <w:r>
        <w:rPr>
          <w:rFonts w:ascii="宋体" w:hAnsi="宋体" w:eastAsia="宋体"/>
          <w:color w:val="000000"/>
          <w:sz w:val="18"/>
        </w:rPr>
        <w:t>63. 正则表达式 a+b+c 匹配(AC )</w:t>
      </w:r>
      <w:r>
        <w:br w:type="textWrapping"/>
      </w:r>
      <w:r>
        <w:rPr>
          <w:rFonts w:ascii="宋体" w:hAnsi="宋体" w:eastAsia="宋体"/>
          <w:color w:val="000000"/>
          <w:sz w:val="18"/>
          <w:highlight w:val="yellow"/>
        </w:rPr>
        <w:t>A. abc √</w:t>
      </w:r>
      <w:r>
        <w:br w:type="textWrapping"/>
      </w:r>
      <w:r>
        <w:rPr>
          <w:rFonts w:ascii="宋体" w:hAnsi="宋体" w:eastAsia="宋体"/>
          <w:color w:val="000000"/>
          <w:sz w:val="18"/>
          <w:shd w:val="clear" w:color="auto" w:fill="C0C0C0"/>
        </w:rPr>
        <w:t>B. a+b+c</w:t>
      </w:r>
      <w:r>
        <w:br w:type="textWrapping"/>
      </w:r>
      <w:r>
        <w:rPr>
          <w:rFonts w:ascii="宋体" w:hAnsi="宋体" w:eastAsia="宋体"/>
          <w:color w:val="000000"/>
          <w:sz w:val="18"/>
          <w:highlight w:val="yellow"/>
        </w:rPr>
        <w:t>C. aabbccc √</w:t>
      </w:r>
      <w:r>
        <w:br w:type="textWrapping"/>
      </w:r>
      <w:r>
        <w:rPr>
          <w:rFonts w:ascii="宋体" w:hAnsi="宋体" w:eastAsia="宋体"/>
          <w:color w:val="000000"/>
          <w:sz w:val="18"/>
          <w:shd w:val="clear" w:color="auto" w:fill="C0C0C0"/>
        </w:rPr>
        <w:t>D. 2a+2b+2c</w:t>
      </w:r>
    </w:p>
    <w:p>
      <w:pPr>
        <w:autoSpaceDE w:val="0"/>
        <w:autoSpaceDN w:val="0"/>
        <w:spacing w:before="230" w:after="144" w:line="234" w:lineRule="exact"/>
      </w:pPr>
      <w:r>
        <w:rPr>
          <w:rFonts w:ascii="宋体" w:hAnsi="宋体" w:eastAsia="宋体"/>
          <w:color w:val="000000"/>
          <w:sz w:val="18"/>
        </w:rPr>
        <w:t>64. 导致软件缺陷的原因有很多，以下是可能的原因，其中最主要的原因包括（AB）</w:t>
      </w:r>
      <w:r>
        <w:br w:type="textWrapping"/>
      </w:r>
      <w:r>
        <w:rPr>
          <w:rFonts w:ascii="宋体" w:hAnsi="宋体" w:eastAsia="宋体"/>
          <w:color w:val="000000"/>
          <w:sz w:val="18"/>
          <w:highlight w:val="yellow"/>
        </w:rPr>
        <w:t>A. 软件操作人员的水平 √</w:t>
      </w:r>
      <w:r>
        <w:br w:type="textWrapping"/>
      </w:r>
      <w:r>
        <w:rPr>
          <w:rFonts w:ascii="宋体" w:hAnsi="宋体" w:eastAsia="宋体"/>
          <w:color w:val="000000"/>
          <w:sz w:val="18"/>
          <w:highlight w:val="yellow"/>
        </w:rPr>
        <w:t>B. 软件需求说明书编写的不全面，不完整，不准确，而且经常更改 √</w:t>
      </w:r>
      <w:r>
        <w:br w:type="textWrapping"/>
      </w:r>
      <w:r>
        <w:rPr>
          <w:rFonts w:ascii="宋体" w:hAnsi="宋体" w:eastAsia="宋体"/>
          <w:color w:val="000000"/>
          <w:sz w:val="18"/>
          <w:shd w:val="clear" w:color="auto" w:fill="C0C0C0"/>
        </w:rPr>
        <w:t>C. 开发人员不能很好的理解需求说明书和沟通不足</w:t>
      </w:r>
      <w:r>
        <w:br w:type="textWrapping"/>
      </w:r>
      <w:r>
        <w:rPr>
          <w:rFonts w:ascii="宋体" w:hAnsi="宋体" w:eastAsia="宋体"/>
          <w:color w:val="000000"/>
          <w:sz w:val="18"/>
          <w:shd w:val="clear" w:color="auto" w:fill="C0C0C0"/>
        </w:rPr>
        <w:t>D. 软件设计说明书</w:t>
      </w:r>
    </w:p>
    <w:tbl>
      <w:tblPr>
        <w:tblStyle w:val="41"/>
        <w:tblW w:w="0" w:type="auto"/>
        <w:tblInd w:w="0" w:type="dxa"/>
        <w:tblLayout w:type="fixed"/>
        <w:tblCellMar>
          <w:top w:w="0" w:type="dxa"/>
          <w:left w:w="108" w:type="dxa"/>
          <w:bottom w:w="0" w:type="dxa"/>
          <w:right w:w="108" w:type="dxa"/>
        </w:tblCellMar>
      </w:tblPr>
      <w:tblGrid>
        <w:gridCol w:w="2340"/>
        <w:gridCol w:w="5250"/>
      </w:tblGrid>
      <w:tr>
        <w:tblPrEx>
          <w:tblCellMar>
            <w:top w:w="0" w:type="dxa"/>
            <w:left w:w="108" w:type="dxa"/>
            <w:bottom w:w="0" w:type="dxa"/>
            <w:right w:w="108" w:type="dxa"/>
          </w:tblCellMar>
        </w:tblPrEx>
        <w:trPr>
          <w:trHeight w:val="582" w:hRule="exact"/>
        </w:trPr>
        <w:tc>
          <w:tcPr>
            <w:tcW w:w="7590" w:type="dxa"/>
            <w:gridSpan w:val="2"/>
            <w:tcMar>
              <w:left w:w="0" w:type="dxa"/>
              <w:right w:w="0" w:type="dxa"/>
            </w:tcMar>
          </w:tcPr>
          <w:p>
            <w:pPr>
              <w:autoSpaceDE w:val="0"/>
              <w:autoSpaceDN w:val="0"/>
              <w:spacing w:before="90" w:after="0" w:line="234" w:lineRule="exact"/>
            </w:pPr>
            <w:r>
              <w:rPr>
                <w:rFonts w:ascii="宋体" w:hAnsi="宋体" w:eastAsia="宋体"/>
                <w:color w:val="000000"/>
                <w:sz w:val="18"/>
              </w:rPr>
              <w:t>65. 使用 EJB 调用其它的 EJB，所需要的操作有： ABCD</w:t>
            </w:r>
            <w:r>
              <w:br w:type="textWrapping"/>
            </w:r>
            <w:r>
              <w:rPr>
                <w:rFonts w:ascii="宋体" w:hAnsi="宋体" w:eastAsia="宋体"/>
                <w:color w:val="000000"/>
                <w:sz w:val="18"/>
                <w:highlight w:val="yellow"/>
              </w:rPr>
              <w:t>A.调用 Home 对象的 create()</w:t>
            </w:r>
            <w:r>
              <w:rPr>
                <w:rFonts w:ascii="宋体" w:hAnsi="宋体" w:eastAsia="宋体"/>
                <w:color w:val="000000"/>
                <w:sz w:val="18"/>
              </w:rPr>
              <w:t xml:space="preserve"> </w:t>
            </w:r>
            <w:r>
              <w:rPr>
                <w:rFonts w:ascii="宋体" w:hAnsi="宋体" w:eastAsia="宋体"/>
                <w:color w:val="000000"/>
                <w:sz w:val="18"/>
                <w:highlight w:val="yellow"/>
              </w:rPr>
              <w:t>√</w:t>
            </w:r>
          </w:p>
        </w:tc>
      </w:tr>
      <w:tr>
        <w:trPr>
          <w:trHeight w:val="234" w:hRule="exact"/>
        </w:trPr>
        <w:tc>
          <w:tcPr>
            <w:tcW w:w="2340" w:type="dxa"/>
            <w:tcBorders>
              <w:right w:val="single" w:color="FFFF00" w:sz="34" w:space="0"/>
            </w:tcBorders>
            <w:tcMar>
              <w:left w:w="0" w:type="dxa"/>
              <w:right w:w="0" w:type="dxa"/>
            </w:tcMar>
          </w:tcPr>
          <w:p>
            <w:pPr>
              <w:autoSpaceDE w:val="0"/>
              <w:autoSpaceDN w:val="0"/>
              <w:spacing w:before="28" w:after="0" w:line="180" w:lineRule="exact"/>
            </w:pPr>
            <w:r>
              <w:rPr>
                <w:rFonts w:ascii="宋体" w:hAnsi="宋体" w:eastAsia="宋体"/>
                <w:color w:val="000000"/>
                <w:sz w:val="18"/>
                <w:highlight w:val="yellow"/>
              </w:rPr>
              <w:t>B.调用 EJB 对象的业务方法</w:t>
            </w:r>
          </w:p>
        </w:tc>
        <w:tc>
          <w:tcPr>
            <w:tcW w:w="5250" w:type="dxa"/>
            <w:tcBorders>
              <w:left w:val="single" w:color="FFFF00" w:sz="34" w:space="0"/>
            </w:tcBorders>
            <w:tcMar>
              <w:left w:w="0" w:type="dxa"/>
              <w:right w:w="0" w:type="dxa"/>
            </w:tcMar>
          </w:tcPr>
          <w:tbl>
            <w:tblPr>
              <w:tblStyle w:val="41"/>
              <w:tblW w:w="0" w:type="auto"/>
              <w:tblInd w:w="0" w:type="dxa"/>
              <w:tblLayout w:type="fixed"/>
              <w:tblCellMar>
                <w:top w:w="0" w:type="dxa"/>
                <w:left w:w="108" w:type="dxa"/>
                <w:bottom w:w="0" w:type="dxa"/>
                <w:right w:w="108" w:type="dxa"/>
              </w:tblCellMar>
            </w:tblPr>
            <w:tblGrid>
              <w:gridCol w:w="158"/>
            </w:tblGrid>
            <w:tr>
              <w:tblPrEx>
                <w:tblCellMar>
                  <w:top w:w="0" w:type="dxa"/>
                  <w:left w:w="108" w:type="dxa"/>
                  <w:bottom w:w="0" w:type="dxa"/>
                  <w:right w:w="108" w:type="dxa"/>
                </w:tblCellMar>
              </w:tblPrEx>
              <w:trPr>
                <w:trHeight w:val="234" w:hRule="exact"/>
              </w:trPr>
              <w:tc>
                <w:tcPr>
                  <w:tcW w:w="158" w:type="dxa"/>
                  <w:shd w:val="clear" w:color="auto" w:fill="FFFF00"/>
                  <w:tcMar>
                    <w:left w:w="0" w:type="dxa"/>
                    <w:right w:w="0" w:type="dxa"/>
                  </w:tcMar>
                </w:tcPr>
                <w:p/>
              </w:tc>
            </w:tr>
          </w:tbl>
          <w:p/>
          <w:p>
            <w:pPr>
              <w:autoSpaceDE w:val="0"/>
              <w:autoSpaceDN w:val="0"/>
              <w:spacing w:after="0" w:line="26" w:lineRule="atLeast"/>
            </w:pPr>
            <w:r>
              <w:rPr>
                <w:rFonts w:ascii="宋体" w:hAnsi="宋体" w:eastAsia="宋体"/>
                <w:color w:val="000000"/>
                <w:sz w:val="18"/>
              </w:rPr>
              <w:t>√</w:t>
            </w:r>
          </w:p>
        </w:tc>
      </w:tr>
    </w:tbl>
    <w:p>
      <w:pPr>
        <w:autoSpaceDE w:val="0"/>
        <w:autoSpaceDN w:val="0"/>
        <w:spacing w:after="0" w:line="220" w:lineRule="exact"/>
      </w:pPr>
      <w:r>
        <w:rPr>
          <w:rFonts w:ascii="宋体" w:hAnsi="宋体" w:eastAsia="宋体"/>
          <w:color w:val="000000"/>
          <w:sz w:val="18"/>
          <w:highlight w:val="yellow"/>
        </w:rPr>
        <w:t>C.通过 JNDI 查找另外一个 EJB 的 Home 对象 √</w:t>
      </w:r>
      <w:r>
        <w:br w:type="textWrapping"/>
      </w:r>
      <w:r>
        <w:rPr>
          <w:rFonts w:ascii="宋体" w:hAnsi="宋体" w:eastAsia="宋体"/>
          <w:color w:val="000000"/>
          <w:sz w:val="18"/>
          <w:highlight w:val="yellow"/>
        </w:rPr>
        <w:t>D.调用 EJB 对象的 remove() √</w:t>
      </w:r>
    </w:p>
    <w:p>
      <w:pPr>
        <w:autoSpaceDE w:val="0"/>
        <w:autoSpaceDN w:val="0"/>
        <w:spacing w:before="232" w:after="0" w:line="234" w:lineRule="exact"/>
      </w:pPr>
      <w:r>
        <w:rPr>
          <w:rFonts w:ascii="宋体" w:hAnsi="宋体" w:eastAsia="宋体"/>
          <w:color w:val="000000"/>
          <w:sz w:val="18"/>
        </w:rPr>
        <w:t>66. 下面哪些方法可以得到昨天的当前时间</w:t>
      </w:r>
      <w:r>
        <w:br w:type="textWrapping"/>
      </w:r>
      <w:r>
        <w:rPr>
          <w:rFonts w:ascii="宋体" w:hAnsi="宋体" w:eastAsia="宋体"/>
          <w:color w:val="000000"/>
          <w:sz w:val="18"/>
        </w:rPr>
        <w:t>Calendar cal = getCalendar();</w:t>
      </w:r>
      <w:r>
        <w:br w:type="textWrapping"/>
      </w:r>
      <w:r>
        <w:rPr>
          <w:rFonts w:ascii="宋体" w:hAnsi="宋体" w:eastAsia="宋体"/>
          <w:color w:val="000000"/>
          <w:sz w:val="18"/>
        </w:rPr>
        <w:t>// 这里填写什么？？？</w:t>
      </w:r>
      <w:r>
        <w:br w:type="textWrapping"/>
      </w:r>
      <w:r>
        <w:rPr>
          <w:rFonts w:ascii="宋体" w:hAnsi="宋体" w:eastAsia="宋体"/>
          <w:color w:val="000000"/>
          <w:sz w:val="18"/>
        </w:rPr>
        <w:t>System.out.println(cal.getTime()); ABCD</w:t>
      </w:r>
      <w:r>
        <w:br w:type="textWrapping"/>
      </w:r>
      <w:r>
        <w:rPr>
          <w:rFonts w:ascii="宋体" w:hAnsi="宋体" w:eastAsia="宋体"/>
          <w:color w:val="000000"/>
          <w:sz w:val="18"/>
          <w:highlight w:val="yellow"/>
        </w:rPr>
        <w:t>A. cal.add(Calendar.DAY_OF_YEAR, -1); √</w:t>
      </w:r>
      <w:r>
        <w:br w:type="textWrapping"/>
      </w:r>
      <w:r>
        <w:rPr>
          <w:rFonts w:ascii="宋体" w:hAnsi="宋体" w:eastAsia="宋体"/>
          <w:color w:val="000000"/>
          <w:sz w:val="18"/>
          <w:highlight w:val="yellow"/>
        </w:rPr>
        <w:t>B. cal.add(Calendar.DAY_OF_MONTH, -1); √</w:t>
      </w:r>
      <w:r>
        <w:br w:type="textWrapping"/>
      </w:r>
      <w:r>
        <w:rPr>
          <w:rFonts w:ascii="宋体" w:hAnsi="宋体" w:eastAsia="宋体"/>
          <w:color w:val="000000"/>
          <w:sz w:val="18"/>
          <w:highlight w:val="yellow"/>
        </w:rPr>
        <w:t>C. cal.add(Calendar.DATE, -1); √</w:t>
      </w:r>
      <w:r>
        <w:br w:type="textWrapping"/>
      </w:r>
      <w:r>
        <w:rPr>
          <w:rFonts w:ascii="宋体" w:hAnsi="宋体" w:eastAsia="宋体"/>
          <w:color w:val="000000"/>
          <w:sz w:val="18"/>
          <w:highlight w:val="yellow"/>
        </w:rPr>
        <w:t>D. cal.add(Calendar.DAY_OF_WEEK, -1); √</w:t>
      </w:r>
    </w:p>
    <w:p>
      <w:pPr>
        <w:autoSpaceDE w:val="0"/>
        <w:autoSpaceDN w:val="0"/>
        <w:spacing w:before="236" w:after="0" w:line="232" w:lineRule="exact"/>
      </w:pPr>
      <w:r>
        <w:rPr>
          <w:rFonts w:ascii="宋体" w:hAnsi="宋体" w:eastAsia="宋体"/>
          <w:color w:val="000000"/>
          <w:sz w:val="18"/>
        </w:rPr>
        <w:t>67. 下面哪个语句能够正确地创建一个 InputStreamReader 的实例？ AC</w:t>
      </w:r>
      <w:r>
        <w:br w:type="textWrapping"/>
      </w:r>
      <w:r>
        <w:rPr>
          <w:rFonts w:ascii="宋体" w:hAnsi="宋体" w:eastAsia="宋体"/>
          <w:color w:val="000000"/>
          <w:sz w:val="18"/>
          <w:highlight w:val="yellow"/>
        </w:rPr>
        <w:t>A. new InputStreamReader(System.in) √</w:t>
      </w:r>
      <w:r>
        <w:br w:type="textWrapping"/>
      </w:r>
      <w:r>
        <w:rPr>
          <w:rFonts w:ascii="宋体" w:hAnsi="宋体" w:eastAsia="宋体"/>
          <w:color w:val="000000"/>
          <w:sz w:val="18"/>
          <w:shd w:val="clear" w:color="auto" w:fill="C0C0C0"/>
        </w:rPr>
        <w:t>B. new InputStreamReader("data")</w:t>
      </w:r>
      <w:r>
        <w:br w:type="textWrapping"/>
      </w:r>
      <w:r>
        <w:rPr>
          <w:rFonts w:ascii="宋体" w:hAnsi="宋体" w:eastAsia="宋体"/>
          <w:color w:val="000000"/>
          <w:sz w:val="18"/>
          <w:highlight w:val="yellow"/>
        </w:rPr>
        <w:t>C. new InputStreamReader(new FileInputStream("data")) √</w:t>
      </w:r>
    </w:p>
    <w:p>
      <w:pPr>
        <w:sectPr>
          <w:pgSz w:w="12240" w:h="15840"/>
          <w:pgMar w:top="502" w:right="708"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0" w:line="234" w:lineRule="exact"/>
      </w:pPr>
      <w:r>
        <w:rPr>
          <w:rFonts w:ascii="宋体" w:hAnsi="宋体" w:eastAsia="宋体"/>
          <w:color w:val="000000"/>
          <w:sz w:val="18"/>
          <w:shd w:val="clear" w:color="auto" w:fill="C0C0C0"/>
        </w:rPr>
        <w:t>D. new InputStreamReader(new FileReader("data"))</w:t>
      </w:r>
      <w:r>
        <w:br w:type="textWrapping"/>
      </w:r>
      <w:r>
        <w:rPr>
          <w:rFonts w:ascii="宋体" w:hAnsi="宋体" w:eastAsia="宋体"/>
          <w:color w:val="000000"/>
          <w:sz w:val="18"/>
          <w:shd w:val="clear" w:color="auto" w:fill="C0C0C0"/>
        </w:rPr>
        <w:t>E. new InputStreamReader(new BufferedReader("data"))</w:t>
      </w:r>
    </w:p>
    <w:p>
      <w:pPr>
        <w:autoSpaceDE w:val="0"/>
        <w:autoSpaceDN w:val="0"/>
        <w:spacing w:before="230" w:after="0" w:line="234" w:lineRule="exact"/>
      </w:pPr>
      <w:r>
        <w:rPr>
          <w:rFonts w:ascii="宋体" w:hAnsi="宋体" w:eastAsia="宋体"/>
          <w:color w:val="000000"/>
          <w:sz w:val="18"/>
        </w:rPr>
        <w:t>68. 自动化测试适用的领域有 ACD</w:t>
      </w:r>
      <w:r>
        <w:br w:type="textWrapping"/>
      </w:r>
      <w:r>
        <w:rPr>
          <w:rFonts w:ascii="宋体" w:hAnsi="宋体" w:eastAsia="宋体"/>
          <w:color w:val="000000"/>
          <w:sz w:val="18"/>
          <w:highlight w:val="yellow"/>
        </w:rPr>
        <w:t>A. 手工很难达到或无法完成的测试 √</w:t>
      </w:r>
      <w:r>
        <w:br w:type="textWrapping"/>
      </w:r>
      <w:r>
        <w:rPr>
          <w:rFonts w:ascii="宋体" w:hAnsi="宋体" w:eastAsia="宋体"/>
          <w:color w:val="000000"/>
          <w:sz w:val="18"/>
          <w:shd w:val="clear" w:color="auto" w:fill="C0C0C0"/>
        </w:rPr>
        <w:t>B. 用户验收测试</w:t>
      </w:r>
      <w:r>
        <w:br w:type="textWrapping"/>
      </w:r>
      <w:r>
        <w:rPr>
          <w:rFonts w:ascii="宋体" w:hAnsi="宋体" w:eastAsia="宋体"/>
          <w:color w:val="000000"/>
          <w:sz w:val="18"/>
          <w:highlight w:val="yellow"/>
        </w:rPr>
        <w:t>C. 一致的，可重复的测试 √</w:t>
      </w:r>
      <w:r>
        <w:br w:type="textWrapping"/>
      </w:r>
      <w:r>
        <w:rPr>
          <w:rFonts w:ascii="宋体" w:hAnsi="宋体" w:eastAsia="宋体"/>
          <w:color w:val="000000"/>
          <w:sz w:val="18"/>
          <w:highlight w:val="yellow"/>
        </w:rPr>
        <w:t>D. 回归测试 √</w:t>
      </w:r>
    </w:p>
    <w:p>
      <w:pPr>
        <w:autoSpaceDE w:val="0"/>
        <w:autoSpaceDN w:val="0"/>
        <w:spacing w:before="234" w:after="0" w:line="234" w:lineRule="exact"/>
      </w:pPr>
      <w:r>
        <w:rPr>
          <w:rFonts w:ascii="宋体" w:hAnsi="宋体" w:eastAsia="宋体"/>
          <w:color w:val="000000"/>
          <w:sz w:val="18"/>
        </w:rPr>
        <w:t>69. 下列哪些是我们的 SQL 开发规范要求？ 1234</w:t>
      </w:r>
      <w:r>
        <w:br w:type="textWrapping"/>
      </w:r>
      <w:r>
        <w:rPr>
          <w:rFonts w:ascii="宋体" w:hAnsi="宋体" w:eastAsia="宋体"/>
          <w:color w:val="000000"/>
          <w:sz w:val="18"/>
          <w:highlight w:val="yellow"/>
        </w:rPr>
        <w:t>脚本必须按照规范进行命名(*)√</w:t>
      </w:r>
      <w:r>
        <w:br w:type="textWrapping"/>
      </w:r>
      <w:r>
        <w:rPr>
          <w:rFonts w:ascii="宋体" w:hAnsi="宋体" w:eastAsia="宋体"/>
          <w:color w:val="000000"/>
          <w:sz w:val="18"/>
          <w:highlight w:val="yellow"/>
        </w:rPr>
        <w:t>在 PL/SQL 程序中，不允许包含 PRAGMA SERIALLY_REUSABLE 语句(*)√</w:t>
      </w:r>
      <w:r>
        <w:br w:type="textWrapping"/>
      </w:r>
      <w:r>
        <w:rPr>
          <w:rFonts w:ascii="宋体" w:hAnsi="宋体" w:eastAsia="宋体"/>
          <w:color w:val="000000"/>
          <w:sz w:val="18"/>
          <w:highlight w:val="yellow"/>
        </w:rPr>
        <w:t>开发人员需要采用 explain plan 分析 SQL 脚本的执行计划，尽量利用到表索引(*)√</w:t>
      </w:r>
      <w:r>
        <w:br w:type="textWrapping"/>
      </w:r>
      <w:r>
        <w:rPr>
          <w:rFonts w:ascii="宋体" w:hAnsi="宋体" w:eastAsia="宋体"/>
          <w:color w:val="000000"/>
          <w:sz w:val="18"/>
          <w:highlight w:val="yellow"/>
        </w:rPr>
        <w:t>脚本的保存格式为 UNICODE 格式</w:t>
      </w:r>
      <w:r>
        <w:rPr>
          <w:rFonts w:ascii="宋体" w:hAnsi="宋体" w:eastAsia="宋体"/>
          <w:color w:val="000000"/>
          <w:sz w:val="18"/>
        </w:rPr>
        <w:t xml:space="preserve"> </w:t>
      </w:r>
      <w:r>
        <w:rPr>
          <w:rFonts w:ascii="宋体" w:hAnsi="宋体" w:eastAsia="宋体"/>
          <w:color w:val="000000"/>
          <w:sz w:val="18"/>
          <w:highlight w:val="yellow"/>
        </w:rPr>
        <w:t>√</w:t>
      </w:r>
    </w:p>
    <w:p>
      <w:pPr>
        <w:autoSpaceDE w:val="0"/>
        <w:autoSpaceDN w:val="0"/>
        <w:spacing w:before="232" w:after="0" w:line="234" w:lineRule="exact"/>
      </w:pPr>
      <w:r>
        <w:rPr>
          <w:rFonts w:ascii="宋体" w:hAnsi="宋体" w:eastAsia="宋体"/>
          <w:color w:val="000000"/>
          <w:sz w:val="18"/>
        </w:rPr>
        <w:t>70. 下列函数中函数值不为字符型的是 134</w:t>
      </w:r>
      <w:r>
        <w:br w:type="textWrapping"/>
      </w:r>
      <w:r>
        <w:rPr>
          <w:rFonts w:ascii="宋体" w:hAnsi="宋体" w:eastAsia="宋体"/>
          <w:color w:val="000000"/>
          <w:sz w:val="18"/>
        </w:rPr>
        <w:t>DATE()(*)</w:t>
      </w:r>
      <w:r>
        <w:br w:type="textWrapping"/>
      </w:r>
      <w:r>
        <w:rPr>
          <w:rFonts w:ascii="宋体" w:hAnsi="宋体" w:eastAsia="宋体"/>
          <w:color w:val="000000"/>
          <w:sz w:val="18"/>
        </w:rPr>
        <w:t>TIME()</w:t>
      </w:r>
      <w:r>
        <w:br w:type="textWrapping"/>
      </w:r>
      <w:r>
        <w:rPr>
          <w:rFonts w:ascii="宋体" w:hAnsi="宋体" w:eastAsia="宋体"/>
          <w:color w:val="000000"/>
          <w:sz w:val="18"/>
        </w:rPr>
        <w:t>YEAR()(*)</w:t>
      </w:r>
      <w:r>
        <w:br w:type="textWrapping"/>
      </w:r>
      <w:r>
        <w:rPr>
          <w:rFonts w:ascii="宋体" w:hAnsi="宋体" w:eastAsia="宋体"/>
          <w:color w:val="000000"/>
          <w:sz w:val="18"/>
        </w:rPr>
        <w:t>DATETIME()(*)</w:t>
      </w:r>
    </w:p>
    <w:p>
      <w:pPr>
        <w:autoSpaceDE w:val="0"/>
        <w:autoSpaceDN w:val="0"/>
        <w:spacing w:before="234" w:after="142" w:line="234" w:lineRule="exact"/>
      </w:pPr>
      <w:r>
        <w:rPr>
          <w:rFonts w:ascii="宋体" w:hAnsi="宋体" w:eastAsia="宋体"/>
          <w:color w:val="000000"/>
          <w:sz w:val="18"/>
        </w:rPr>
        <w:t>71. 选择主键必须遵行的原则有哪些 1234</w:t>
      </w:r>
      <w:r>
        <w:br w:type="textWrapping"/>
      </w:r>
      <w:r>
        <w:rPr>
          <w:rFonts w:ascii="宋体" w:hAnsi="宋体" w:eastAsia="宋体"/>
          <w:color w:val="000000"/>
          <w:sz w:val="18"/>
        </w:rPr>
        <w:t>主键字段必须不能为空值(*)</w:t>
      </w:r>
      <w:r>
        <w:br w:type="textWrapping"/>
      </w:r>
      <w:r>
        <w:rPr>
          <w:rFonts w:ascii="宋体" w:hAnsi="宋体" w:eastAsia="宋体"/>
          <w:color w:val="000000"/>
          <w:sz w:val="18"/>
        </w:rPr>
        <w:t>永远不会改变(*)</w:t>
      </w:r>
      <w:r>
        <w:br w:type="textWrapping"/>
      </w:r>
      <w:r>
        <w:rPr>
          <w:rFonts w:ascii="宋体" w:hAnsi="宋体" w:eastAsia="宋体"/>
          <w:color w:val="000000"/>
          <w:sz w:val="18"/>
        </w:rPr>
        <w:t>简短且简单的值(*)</w:t>
      </w:r>
      <w:r>
        <w:br w:type="textWrapping"/>
      </w:r>
      <w:r>
        <w:rPr>
          <w:rFonts w:ascii="宋体" w:hAnsi="宋体" w:eastAsia="宋体"/>
          <w:color w:val="000000"/>
          <w:sz w:val="18"/>
          <w:highlight w:val="yellow"/>
        </w:rPr>
        <w:t>本身不是识别值(*)</w:t>
      </w:r>
    </w:p>
    <w:tbl>
      <w:tblPr>
        <w:tblStyle w:val="41"/>
        <w:tblW w:w="0" w:type="auto"/>
        <w:tblInd w:w="0" w:type="dxa"/>
        <w:tblLayout w:type="fixed"/>
        <w:tblCellMar>
          <w:top w:w="0" w:type="dxa"/>
          <w:left w:w="108" w:type="dxa"/>
          <w:bottom w:w="0" w:type="dxa"/>
          <w:right w:w="108" w:type="dxa"/>
        </w:tblCellMar>
      </w:tblPr>
      <w:tblGrid>
        <w:gridCol w:w="2518"/>
        <w:gridCol w:w="7210"/>
      </w:tblGrid>
      <w:tr>
        <w:tblPrEx>
          <w:tblCellMar>
            <w:top w:w="0" w:type="dxa"/>
            <w:left w:w="108" w:type="dxa"/>
            <w:bottom w:w="0" w:type="dxa"/>
            <w:right w:w="108" w:type="dxa"/>
          </w:tblCellMar>
        </w:tblPrEx>
        <w:trPr>
          <w:trHeight w:val="1752" w:hRule="exact"/>
        </w:trPr>
        <w:tc>
          <w:tcPr>
            <w:tcW w:w="9728" w:type="dxa"/>
            <w:gridSpan w:val="2"/>
            <w:tcMar>
              <w:left w:w="0" w:type="dxa"/>
              <w:right w:w="0" w:type="dxa"/>
            </w:tcMar>
          </w:tcPr>
          <w:p>
            <w:pPr>
              <w:autoSpaceDE w:val="0"/>
              <w:autoSpaceDN w:val="0"/>
              <w:spacing w:before="90" w:after="0" w:line="234" w:lineRule="exact"/>
            </w:pPr>
            <w:r>
              <w:rPr>
                <w:rFonts w:ascii="宋体" w:hAnsi="宋体" w:eastAsia="宋体"/>
                <w:color w:val="000000"/>
                <w:sz w:val="18"/>
              </w:rPr>
              <w:t>72. Loadrunner 做关联可能使用到的函数有（） ABC</w:t>
            </w:r>
            <w:r>
              <w:br w:type="textWrapping"/>
            </w:r>
            <w:r>
              <w:rPr>
                <w:rFonts w:ascii="宋体" w:hAnsi="宋体" w:eastAsia="宋体"/>
                <w:color w:val="000000"/>
                <w:sz w:val="18"/>
                <w:highlight w:val="yellow"/>
              </w:rPr>
              <w:t>A：web_create_html_param_ex</w:t>
            </w:r>
            <w:r>
              <w:br w:type="textWrapping"/>
            </w:r>
            <w:r>
              <w:rPr>
                <w:rFonts w:ascii="宋体" w:hAnsi="宋体" w:eastAsia="宋体"/>
                <w:color w:val="000000"/>
                <w:sz w:val="18"/>
                <w:highlight w:val="yellow"/>
              </w:rPr>
              <w:t>B：web_reg_save_param</w:t>
            </w:r>
            <w:r>
              <w:br w:type="textWrapping"/>
            </w:r>
            <w:r>
              <w:rPr>
                <w:rFonts w:ascii="宋体" w:hAnsi="宋体" w:eastAsia="宋体"/>
                <w:color w:val="000000"/>
                <w:sz w:val="18"/>
                <w:highlight w:val="yellow"/>
              </w:rPr>
              <w:t>C：web_create_html_param</w:t>
            </w:r>
            <w:r>
              <w:br w:type="textWrapping"/>
            </w:r>
            <w:r>
              <w:rPr>
                <w:rFonts w:ascii="宋体" w:hAnsi="宋体" w:eastAsia="宋体"/>
                <w:color w:val="000000"/>
                <w:sz w:val="18"/>
                <w:shd w:val="clear" w:color="auto" w:fill="C0C0C0"/>
              </w:rPr>
              <w:t>D：lr_save_searched_string</w:t>
            </w:r>
            <w:r>
              <w:br w:type="textWrapping"/>
            </w:r>
            <w:r>
              <w:rPr>
                <w:rFonts w:ascii="宋体" w:hAnsi="宋体" w:eastAsia="宋体"/>
                <w:color w:val="000000"/>
                <w:sz w:val="18"/>
                <w:shd w:val="clear" w:color="auto" w:fill="C0C0C0"/>
              </w:rPr>
              <w:t>E：web_reg_find</w:t>
            </w:r>
            <w:r>
              <w:br w:type="textWrapping"/>
            </w:r>
            <w:r>
              <w:rPr>
                <w:rFonts w:ascii="宋体" w:hAnsi="宋体" w:eastAsia="宋体"/>
                <w:color w:val="00AE50"/>
                <w:sz w:val="18"/>
              </w:rPr>
              <w:t>注释：</w:t>
            </w:r>
          </w:p>
        </w:tc>
      </w:tr>
      <w:tr>
        <w:tblPrEx>
          <w:tblCellMar>
            <w:top w:w="0" w:type="dxa"/>
            <w:left w:w="108" w:type="dxa"/>
            <w:bottom w:w="0" w:type="dxa"/>
            <w:right w:w="108" w:type="dxa"/>
          </w:tblCellMar>
        </w:tblPrEx>
        <w:trPr>
          <w:trHeight w:val="350" w:hRule="exact"/>
        </w:trPr>
        <w:tc>
          <w:tcPr>
            <w:tcW w:w="2518" w:type="dxa"/>
            <w:tcMar>
              <w:left w:w="0" w:type="dxa"/>
              <w:right w:w="0" w:type="dxa"/>
            </w:tcMar>
          </w:tcPr>
          <w:p>
            <w:pPr>
              <w:autoSpaceDE w:val="0"/>
              <w:autoSpaceDN w:val="0"/>
              <w:spacing w:before="26" w:after="0" w:line="180" w:lineRule="exact"/>
            </w:pPr>
            <w:r>
              <w:rPr>
                <w:rFonts w:ascii="宋体" w:hAnsi="宋体" w:eastAsia="宋体"/>
                <w:color w:val="00AE50"/>
                <w:sz w:val="18"/>
              </w:rPr>
              <w:t>loadrunner 关联有三个函数：</w:t>
            </w:r>
          </w:p>
        </w:tc>
        <w:tc>
          <w:tcPr>
            <w:tcW w:w="7210" w:type="dxa"/>
            <w:tcMar>
              <w:left w:w="0" w:type="dxa"/>
              <w:right w:w="0" w:type="dxa"/>
            </w:tcMar>
          </w:tcPr>
          <w:p>
            <w:pPr>
              <w:autoSpaceDE w:val="0"/>
              <w:autoSpaceDN w:val="0"/>
              <w:spacing w:before="26" w:after="0" w:line="180" w:lineRule="exact"/>
              <w:ind w:left="90" w:right="90"/>
            </w:pPr>
            <w:r>
              <w:rPr>
                <w:rFonts w:ascii="宋体" w:hAnsi="宋体" w:eastAsia="宋体"/>
                <w:color w:val="00AE50"/>
                <w:sz w:val="18"/>
              </w:rPr>
              <w:t>web_reg_save_param、web_create_html_param、web_create_html_param_ex</w:t>
            </w:r>
          </w:p>
        </w:tc>
      </w:tr>
    </w:tbl>
    <w:p>
      <w:pPr>
        <w:autoSpaceDE w:val="0"/>
        <w:autoSpaceDN w:val="0"/>
        <w:spacing w:before="90" w:after="0" w:line="234" w:lineRule="exact"/>
      </w:pPr>
      <w:r>
        <w:rPr>
          <w:rFonts w:ascii="宋体" w:hAnsi="宋体" w:eastAsia="宋体"/>
          <w:color w:val="000000"/>
          <w:sz w:val="18"/>
        </w:rPr>
        <w:t>73. 以下哪些是 QTP 引用参数的种类（） ABCD</w:t>
      </w:r>
      <w:r>
        <w:br w:type="textWrapping"/>
      </w:r>
      <w:r>
        <w:rPr>
          <w:rFonts w:ascii="宋体" w:hAnsi="宋体" w:eastAsia="宋体"/>
          <w:color w:val="000000"/>
          <w:sz w:val="18"/>
          <w:highlight w:val="yellow"/>
        </w:rPr>
        <w:t>A：RandomNumberParameters</w:t>
      </w:r>
      <w:r>
        <w:br w:type="textWrapping"/>
      </w:r>
      <w:r>
        <w:rPr>
          <w:rFonts w:ascii="宋体" w:hAnsi="宋体" w:eastAsia="宋体"/>
          <w:color w:val="000000"/>
          <w:sz w:val="18"/>
          <w:highlight w:val="yellow"/>
        </w:rPr>
        <w:t>B：EnvironmentVariableParameters</w:t>
      </w:r>
      <w:r>
        <w:br w:type="textWrapping"/>
      </w:r>
      <w:r>
        <w:rPr>
          <w:rFonts w:ascii="宋体" w:hAnsi="宋体" w:eastAsia="宋体"/>
          <w:color w:val="000000"/>
          <w:sz w:val="18"/>
          <w:highlight w:val="yellow"/>
        </w:rPr>
        <w:t>C：ActionParameters</w:t>
      </w:r>
      <w:r>
        <w:br w:type="textWrapping"/>
      </w:r>
      <w:r>
        <w:rPr>
          <w:rFonts w:ascii="宋体" w:hAnsi="宋体" w:eastAsia="宋体"/>
          <w:color w:val="000000"/>
          <w:sz w:val="18"/>
          <w:highlight w:val="yellow"/>
        </w:rPr>
        <w:t>D：DatatableParameters</w:t>
      </w:r>
    </w:p>
    <w:p>
      <w:pPr>
        <w:autoSpaceDE w:val="0"/>
        <w:autoSpaceDN w:val="0"/>
        <w:spacing w:before="234" w:after="144" w:line="234" w:lineRule="exact"/>
      </w:pPr>
      <w:r>
        <w:rPr>
          <w:rFonts w:ascii="宋体" w:hAnsi="宋体" w:eastAsia="宋体"/>
          <w:color w:val="000000"/>
          <w:sz w:val="18"/>
        </w:rPr>
        <w:t>74. 下面哪些关于 HTML 的描述是正确的（） AB</w:t>
      </w:r>
      <w:r>
        <w:br w:type="textWrapping"/>
      </w:r>
      <w:r>
        <w:rPr>
          <w:rFonts w:ascii="宋体" w:hAnsi="宋体" w:eastAsia="宋体"/>
          <w:color w:val="000000"/>
          <w:sz w:val="18"/>
          <w:highlight w:val="yellow"/>
        </w:rPr>
        <w:t>A：HTML 中制定页面编写的关键词是 charset</w:t>
      </w:r>
      <w:r>
        <w:br w:type="textWrapping"/>
      </w:r>
      <w:r>
        <w:rPr>
          <w:rFonts w:ascii="宋体" w:hAnsi="宋体" w:eastAsia="宋体"/>
          <w:color w:val="000000"/>
          <w:sz w:val="18"/>
          <w:highlight w:val="yellow"/>
        </w:rPr>
        <w:t>B：div 和 table 都可以用来做页面布局</w:t>
      </w:r>
      <w:r>
        <w:br w:type="textWrapping"/>
      </w:r>
      <w:r>
        <w:rPr>
          <w:rFonts w:ascii="宋体" w:hAnsi="宋体" w:eastAsia="宋体"/>
          <w:color w:val="000000"/>
          <w:sz w:val="18"/>
          <w:shd w:val="clear" w:color="auto" w:fill="C0C0C0"/>
        </w:rPr>
        <w:t>C：HTML 是一种自描述的语言</w:t>
      </w:r>
      <w:r>
        <w:br w:type="textWrapping"/>
      </w:r>
      <w:r>
        <w:rPr>
          <w:rFonts w:ascii="宋体" w:hAnsi="宋体" w:eastAsia="宋体"/>
          <w:color w:val="000000"/>
          <w:sz w:val="18"/>
          <w:shd w:val="clear" w:color="auto" w:fill="C0C0C0"/>
        </w:rPr>
        <w:t>D：html 代码必须按照规范才能够在浏览器中显示</w:t>
      </w:r>
    </w:p>
    <w:tbl>
      <w:tblPr>
        <w:tblStyle w:val="41"/>
        <w:tblW w:w="0" w:type="auto"/>
        <w:tblInd w:w="0" w:type="dxa"/>
        <w:tblLayout w:type="fixed"/>
        <w:tblCellMar>
          <w:top w:w="0" w:type="dxa"/>
          <w:left w:w="108" w:type="dxa"/>
          <w:bottom w:w="0" w:type="dxa"/>
          <w:right w:w="108" w:type="dxa"/>
        </w:tblCellMar>
      </w:tblPr>
      <w:tblGrid>
        <w:gridCol w:w="360"/>
        <w:gridCol w:w="7432"/>
      </w:tblGrid>
      <w:tr>
        <w:tblPrEx>
          <w:tblCellMar>
            <w:top w:w="0" w:type="dxa"/>
            <w:left w:w="108" w:type="dxa"/>
            <w:bottom w:w="0" w:type="dxa"/>
            <w:right w:w="108" w:type="dxa"/>
          </w:tblCellMar>
        </w:tblPrEx>
        <w:trPr>
          <w:trHeight w:val="350" w:hRule="exact"/>
        </w:trPr>
        <w:tc>
          <w:tcPr>
            <w:tcW w:w="360" w:type="dxa"/>
            <w:tcMar>
              <w:left w:w="0" w:type="dxa"/>
              <w:right w:w="0" w:type="dxa"/>
            </w:tcMar>
          </w:tcPr>
          <w:p>
            <w:pPr>
              <w:autoSpaceDE w:val="0"/>
              <w:autoSpaceDN w:val="0"/>
              <w:spacing w:before="144" w:after="0" w:line="180" w:lineRule="exact"/>
            </w:pPr>
            <w:r>
              <w:rPr>
                <w:rFonts w:ascii="宋体" w:hAnsi="宋体" w:eastAsia="宋体"/>
                <w:color w:val="000000"/>
                <w:sz w:val="18"/>
              </w:rPr>
              <w:t>75.</w:t>
            </w:r>
          </w:p>
        </w:tc>
        <w:tc>
          <w:tcPr>
            <w:tcW w:w="7432" w:type="dxa"/>
            <w:tcMar>
              <w:left w:w="0" w:type="dxa"/>
              <w:right w:w="0" w:type="dxa"/>
            </w:tcMar>
          </w:tcPr>
          <w:p>
            <w:pPr>
              <w:autoSpaceDE w:val="0"/>
              <w:autoSpaceDN w:val="0"/>
              <w:spacing w:before="144" w:after="0" w:line="180" w:lineRule="exact"/>
              <w:ind w:left="88" w:right="88"/>
            </w:pPr>
            <w:r>
              <w:rPr>
                <w:rFonts w:ascii="宋体" w:hAnsi="宋体" w:eastAsia="宋体"/>
                <w:color w:val="000000"/>
                <w:sz w:val="18"/>
              </w:rPr>
              <w:t>在运行单元测试中（）可以作为单元来进行测试？ BCD</w:t>
            </w:r>
          </w:p>
        </w:tc>
      </w:tr>
    </w:tbl>
    <w:p>
      <w:pPr>
        <w:autoSpaceDE w:val="0"/>
        <w:autoSpaceDN w:val="0"/>
        <w:spacing w:before="26" w:after="0" w:line="180" w:lineRule="exact"/>
      </w:pPr>
      <w:r>
        <w:rPr>
          <w:rFonts w:ascii="宋体" w:hAnsi="宋体" w:eastAsia="宋体"/>
          <w:color w:val="000000"/>
          <w:sz w:val="18"/>
          <w:shd w:val="clear" w:color="auto" w:fill="C0C0C0"/>
        </w:rPr>
        <w:t>A：单行语句</w:t>
      </w:r>
    </w:p>
    <w:p>
      <w:pPr>
        <w:sectPr>
          <w:pgSz w:w="12240" w:h="15840"/>
          <w:pgMar w:top="502" w:right="708"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26" w:after="144" w:line="232" w:lineRule="exact"/>
      </w:pPr>
      <w:r>
        <w:rPr>
          <w:rFonts w:ascii="宋体" w:hAnsi="宋体" w:eastAsia="宋体"/>
          <w:color w:val="000000"/>
          <w:sz w:val="18"/>
          <w:highlight w:val="yellow"/>
        </w:rPr>
        <w:t>B：类</w:t>
      </w:r>
      <w:r>
        <w:br w:type="textWrapping"/>
      </w:r>
      <w:r>
        <w:rPr>
          <w:rFonts w:ascii="宋体" w:hAnsi="宋体" w:eastAsia="宋体"/>
          <w:color w:val="000000"/>
          <w:sz w:val="18"/>
          <w:highlight w:val="yellow"/>
        </w:rPr>
        <w:t>C：子程序</w:t>
      </w:r>
      <w:r>
        <w:br w:type="textWrapping"/>
      </w:r>
      <w:r>
        <w:rPr>
          <w:rFonts w:ascii="宋体" w:hAnsi="宋体" w:eastAsia="宋体"/>
          <w:color w:val="000000"/>
          <w:sz w:val="18"/>
          <w:highlight w:val="yellow"/>
        </w:rPr>
        <w:t>D：函数</w:t>
      </w:r>
    </w:p>
    <w:tbl>
      <w:tblPr>
        <w:tblStyle w:val="41"/>
        <w:tblW w:w="0" w:type="auto"/>
        <w:tblInd w:w="0" w:type="dxa"/>
        <w:tblLayout w:type="fixed"/>
        <w:tblCellMar>
          <w:top w:w="0" w:type="dxa"/>
          <w:left w:w="108" w:type="dxa"/>
          <w:bottom w:w="0" w:type="dxa"/>
          <w:right w:w="108" w:type="dxa"/>
        </w:tblCellMar>
      </w:tblPr>
      <w:tblGrid>
        <w:gridCol w:w="360"/>
        <w:gridCol w:w="3196"/>
        <w:gridCol w:w="3808"/>
      </w:tblGrid>
      <w:tr>
        <w:tblPrEx>
          <w:tblCellMar>
            <w:top w:w="0" w:type="dxa"/>
            <w:left w:w="108" w:type="dxa"/>
            <w:bottom w:w="0" w:type="dxa"/>
            <w:right w:w="108" w:type="dxa"/>
          </w:tblCellMar>
        </w:tblPrEx>
        <w:trPr>
          <w:trHeight w:val="348" w:hRule="exact"/>
        </w:trPr>
        <w:tc>
          <w:tcPr>
            <w:tcW w:w="360" w:type="dxa"/>
            <w:tcMar>
              <w:left w:w="0" w:type="dxa"/>
              <w:right w:w="0" w:type="dxa"/>
            </w:tcMar>
          </w:tcPr>
          <w:p>
            <w:pPr>
              <w:autoSpaceDE w:val="0"/>
              <w:autoSpaceDN w:val="0"/>
              <w:spacing w:before="142" w:after="0" w:line="180" w:lineRule="exact"/>
            </w:pPr>
            <w:r>
              <w:rPr>
                <w:rFonts w:ascii="宋体" w:hAnsi="宋体" w:eastAsia="宋体"/>
                <w:color w:val="000000"/>
                <w:sz w:val="18"/>
              </w:rPr>
              <w:t>76.</w:t>
            </w:r>
          </w:p>
        </w:tc>
        <w:tc>
          <w:tcPr>
            <w:tcW w:w="3196" w:type="dxa"/>
            <w:tcMar>
              <w:left w:w="0" w:type="dxa"/>
              <w:right w:w="0" w:type="dxa"/>
            </w:tcMar>
          </w:tcPr>
          <w:p>
            <w:pPr>
              <w:autoSpaceDE w:val="0"/>
              <w:autoSpaceDN w:val="0"/>
              <w:spacing w:before="142" w:after="0" w:line="180" w:lineRule="exact"/>
              <w:jc w:val="center"/>
            </w:pPr>
            <w:r>
              <w:rPr>
                <w:rFonts w:ascii="宋体" w:hAnsi="宋体" w:eastAsia="宋体"/>
                <w:color w:val="000000"/>
                <w:sz w:val="18"/>
              </w:rPr>
              <w:t>QTP 加载外部程序或函数的方式包含？</w:t>
            </w:r>
          </w:p>
        </w:tc>
        <w:tc>
          <w:tcPr>
            <w:tcW w:w="3808" w:type="dxa"/>
            <w:tcMar>
              <w:left w:w="0" w:type="dxa"/>
              <w:right w:w="0" w:type="dxa"/>
            </w:tcMar>
          </w:tcPr>
          <w:p>
            <w:pPr>
              <w:autoSpaceDE w:val="0"/>
              <w:autoSpaceDN w:val="0"/>
              <w:spacing w:before="142" w:after="0" w:line="180" w:lineRule="exact"/>
              <w:ind w:left="90" w:right="90"/>
            </w:pPr>
            <w:r>
              <w:rPr>
                <w:rFonts w:ascii="宋体" w:hAnsi="宋体" w:eastAsia="宋体"/>
                <w:color w:val="000000"/>
                <w:sz w:val="18"/>
              </w:rPr>
              <w:t>ABC</w:t>
            </w:r>
          </w:p>
        </w:tc>
      </w:tr>
    </w:tbl>
    <w:p>
      <w:pPr>
        <w:autoSpaceDE w:val="0"/>
        <w:autoSpaceDN w:val="0"/>
        <w:spacing w:after="144" w:line="228" w:lineRule="exact"/>
      </w:pPr>
      <w:r>
        <w:rPr>
          <w:rFonts w:ascii="宋体" w:hAnsi="宋体" w:eastAsia="宋体"/>
          <w:color w:val="000000"/>
          <w:sz w:val="18"/>
          <w:highlight w:val="yellow"/>
        </w:rPr>
        <w:t>A：在 QuickTest.Application.Test.Resource 中添加函数库文件</w:t>
      </w:r>
      <w:r>
        <w:br w:type="textWrapping"/>
      </w:r>
      <w:r>
        <w:rPr>
          <w:rFonts w:ascii="宋体" w:hAnsi="宋体" w:eastAsia="宋体"/>
          <w:color w:val="000000"/>
          <w:sz w:val="18"/>
          <w:highlight w:val="yellow"/>
        </w:rPr>
        <w:t>B：ExecuteGlobal</w:t>
      </w:r>
      <w:r>
        <w:br w:type="textWrapping"/>
      </w:r>
      <w:r>
        <w:rPr>
          <w:rFonts w:ascii="宋体" w:hAnsi="宋体" w:eastAsia="宋体"/>
          <w:color w:val="000000"/>
          <w:sz w:val="18"/>
          <w:highlight w:val="yellow"/>
        </w:rPr>
        <w:t>C：ExecuteFile</w:t>
      </w:r>
      <w:r>
        <w:br w:type="textWrapping"/>
      </w:r>
      <w:r>
        <w:rPr>
          <w:rFonts w:ascii="宋体" w:hAnsi="宋体" w:eastAsia="宋体"/>
          <w:color w:val="000000"/>
          <w:sz w:val="18"/>
          <w:shd w:val="clear" w:color="auto" w:fill="C0C0C0"/>
        </w:rPr>
        <w:t>D：SystemUtil.Run</w:t>
      </w:r>
      <w:r>
        <w:br w:type="textWrapping"/>
      </w:r>
      <w:r>
        <w:rPr>
          <w:rFonts w:ascii="宋体" w:hAnsi="宋体" w:eastAsia="宋体"/>
          <w:color w:val="000000"/>
          <w:sz w:val="18"/>
          <w:shd w:val="clear" w:color="auto" w:fill="C0C0C0"/>
        </w:rPr>
        <w:t>E：InvokeApplication</w:t>
      </w:r>
    </w:p>
    <w:tbl>
      <w:tblPr>
        <w:tblStyle w:val="41"/>
        <w:tblW w:w="0" w:type="auto"/>
        <w:tblInd w:w="0" w:type="dxa"/>
        <w:tblLayout w:type="fixed"/>
        <w:tblCellMar>
          <w:top w:w="0" w:type="dxa"/>
          <w:left w:w="108" w:type="dxa"/>
          <w:bottom w:w="0" w:type="dxa"/>
          <w:right w:w="108" w:type="dxa"/>
        </w:tblCellMar>
      </w:tblPr>
      <w:tblGrid>
        <w:gridCol w:w="360"/>
        <w:gridCol w:w="6436"/>
        <w:gridCol w:w="2188"/>
      </w:tblGrid>
      <w:tr>
        <w:trPr>
          <w:trHeight w:val="350" w:hRule="exact"/>
        </w:trPr>
        <w:tc>
          <w:tcPr>
            <w:tcW w:w="360" w:type="dxa"/>
            <w:tcMar>
              <w:left w:w="0" w:type="dxa"/>
              <w:right w:w="0" w:type="dxa"/>
            </w:tcMar>
          </w:tcPr>
          <w:p>
            <w:pPr>
              <w:autoSpaceDE w:val="0"/>
              <w:autoSpaceDN w:val="0"/>
              <w:spacing w:before="142" w:after="0" w:line="180" w:lineRule="exact"/>
            </w:pPr>
            <w:r>
              <w:rPr>
                <w:rFonts w:ascii="宋体" w:hAnsi="宋体" w:eastAsia="宋体"/>
                <w:color w:val="000000"/>
                <w:sz w:val="18"/>
              </w:rPr>
              <w:t>76.</w:t>
            </w:r>
          </w:p>
        </w:tc>
        <w:tc>
          <w:tcPr>
            <w:tcW w:w="6436" w:type="dxa"/>
            <w:tcMar>
              <w:left w:w="0" w:type="dxa"/>
              <w:right w:w="0" w:type="dxa"/>
            </w:tcMar>
          </w:tcPr>
          <w:p>
            <w:pPr>
              <w:autoSpaceDE w:val="0"/>
              <w:autoSpaceDN w:val="0"/>
              <w:spacing w:before="142" w:after="0" w:line="180" w:lineRule="exact"/>
              <w:jc w:val="center"/>
            </w:pPr>
            <w:r>
              <w:rPr>
                <w:rFonts w:ascii="宋体" w:hAnsi="宋体" w:eastAsia="宋体"/>
                <w:color w:val="000000"/>
                <w:sz w:val="18"/>
              </w:rPr>
              <w:t>QTP 中可以使用哪些方法把网页上的对象（object）引入自动化程序对象库中？</w:t>
            </w:r>
          </w:p>
        </w:tc>
        <w:tc>
          <w:tcPr>
            <w:tcW w:w="2188" w:type="dxa"/>
            <w:tcMar>
              <w:left w:w="0" w:type="dxa"/>
              <w:right w:w="0" w:type="dxa"/>
            </w:tcMar>
          </w:tcPr>
          <w:p>
            <w:pPr>
              <w:autoSpaceDE w:val="0"/>
              <w:autoSpaceDN w:val="0"/>
              <w:spacing w:before="142" w:after="0" w:line="180" w:lineRule="exact"/>
              <w:ind w:left="90" w:right="90"/>
            </w:pPr>
            <w:r>
              <w:rPr>
                <w:rFonts w:ascii="宋体" w:hAnsi="宋体" w:eastAsia="宋体"/>
                <w:color w:val="000000"/>
                <w:sz w:val="18"/>
              </w:rPr>
              <w:t>ABC</w:t>
            </w:r>
          </w:p>
        </w:tc>
      </w:tr>
    </w:tbl>
    <w:p>
      <w:pPr>
        <w:autoSpaceDE w:val="0"/>
        <w:autoSpaceDN w:val="0"/>
        <w:spacing w:after="144" w:line="226" w:lineRule="exact"/>
      </w:pPr>
      <w:r>
        <w:rPr>
          <w:rFonts w:ascii="宋体" w:hAnsi="宋体" w:eastAsia="宋体"/>
          <w:color w:val="000000"/>
          <w:sz w:val="18"/>
          <w:highlight w:val="yellow"/>
        </w:rPr>
        <w:t>A：在程序中（ExpertView）中编写脚本可引入对象</w:t>
      </w:r>
      <w:r>
        <w:br w:type="textWrapping"/>
      </w:r>
      <w:r>
        <w:rPr>
          <w:rFonts w:ascii="宋体" w:hAnsi="宋体" w:eastAsia="宋体"/>
          <w:color w:val="000000"/>
          <w:sz w:val="18"/>
          <w:highlight w:val="yellow"/>
        </w:rPr>
        <w:t>B：通过步骤生成器（stepgenerator）来添加步骤，同时引入对象</w:t>
      </w:r>
      <w:r>
        <w:br w:type="textWrapping"/>
      </w:r>
      <w:r>
        <w:rPr>
          <w:rFonts w:ascii="宋体" w:hAnsi="宋体" w:eastAsia="宋体"/>
          <w:color w:val="000000"/>
          <w:sz w:val="18"/>
          <w:highlight w:val="yellow"/>
        </w:rPr>
        <w:t>C：通过对象库（objectrepository）中添加对象（addobjects）</w:t>
      </w:r>
      <w:r>
        <w:br w:type="textWrapping"/>
      </w:r>
      <w:r>
        <w:rPr>
          <w:rFonts w:ascii="宋体" w:hAnsi="宋体" w:eastAsia="宋体"/>
          <w:color w:val="000000"/>
          <w:sz w:val="18"/>
          <w:highlight w:val="yellow"/>
        </w:rPr>
        <w:t>D：通过对象侦测器（objectspy）来添加对象</w:t>
      </w:r>
    </w:p>
    <w:tbl>
      <w:tblPr>
        <w:tblStyle w:val="41"/>
        <w:tblW w:w="0" w:type="auto"/>
        <w:tblInd w:w="0" w:type="dxa"/>
        <w:tblLayout w:type="fixed"/>
        <w:tblCellMar>
          <w:top w:w="0" w:type="dxa"/>
          <w:left w:w="108" w:type="dxa"/>
          <w:bottom w:w="0" w:type="dxa"/>
          <w:right w:w="108" w:type="dxa"/>
        </w:tblCellMar>
      </w:tblPr>
      <w:tblGrid>
        <w:gridCol w:w="360"/>
        <w:gridCol w:w="2158"/>
        <w:gridCol w:w="272"/>
      </w:tblGrid>
      <w:tr>
        <w:tblPrEx>
          <w:tblCellMar>
            <w:top w:w="0" w:type="dxa"/>
            <w:left w:w="108" w:type="dxa"/>
            <w:bottom w:w="0" w:type="dxa"/>
            <w:right w:w="108" w:type="dxa"/>
          </w:tblCellMar>
        </w:tblPrEx>
        <w:trPr>
          <w:trHeight w:val="350" w:hRule="exact"/>
        </w:trPr>
        <w:tc>
          <w:tcPr>
            <w:tcW w:w="360" w:type="dxa"/>
            <w:tcMar>
              <w:left w:w="0" w:type="dxa"/>
              <w:right w:w="0" w:type="dxa"/>
            </w:tcMar>
          </w:tcPr>
          <w:p>
            <w:pPr>
              <w:autoSpaceDE w:val="0"/>
              <w:autoSpaceDN w:val="0"/>
              <w:spacing w:before="144" w:after="0" w:line="180" w:lineRule="exact"/>
            </w:pPr>
            <w:r>
              <w:rPr>
                <w:rFonts w:ascii="宋体" w:hAnsi="宋体" w:eastAsia="宋体"/>
                <w:color w:val="000000"/>
                <w:sz w:val="18"/>
              </w:rPr>
              <w:t>77.</w:t>
            </w:r>
          </w:p>
        </w:tc>
        <w:tc>
          <w:tcPr>
            <w:tcW w:w="2158" w:type="dxa"/>
            <w:tcMar>
              <w:left w:w="0" w:type="dxa"/>
              <w:right w:w="0" w:type="dxa"/>
            </w:tcMar>
          </w:tcPr>
          <w:p>
            <w:pPr>
              <w:autoSpaceDE w:val="0"/>
              <w:autoSpaceDN w:val="0"/>
              <w:spacing w:before="144" w:after="0" w:line="180" w:lineRule="exact"/>
              <w:jc w:val="center"/>
            </w:pPr>
            <w:r>
              <w:rPr>
                <w:rFonts w:ascii="宋体" w:hAnsi="宋体" w:eastAsia="宋体"/>
                <w:color w:val="000000"/>
                <w:sz w:val="18"/>
              </w:rPr>
              <w:t>下面哪些类可以被继承？</w:t>
            </w:r>
          </w:p>
        </w:tc>
        <w:tc>
          <w:tcPr>
            <w:tcW w:w="272" w:type="dxa"/>
            <w:tcMar>
              <w:left w:w="0" w:type="dxa"/>
              <w:right w:w="0" w:type="dxa"/>
            </w:tcMar>
          </w:tcPr>
          <w:p>
            <w:pPr>
              <w:autoSpaceDE w:val="0"/>
              <w:autoSpaceDN w:val="0"/>
              <w:spacing w:before="144" w:after="0" w:line="180" w:lineRule="exact"/>
              <w:jc w:val="right"/>
            </w:pPr>
            <w:r>
              <w:rPr>
                <w:rFonts w:ascii="宋体" w:hAnsi="宋体" w:eastAsia="宋体"/>
                <w:color w:val="000000"/>
                <w:sz w:val="18"/>
              </w:rPr>
              <w:t>BC</w:t>
            </w:r>
          </w:p>
        </w:tc>
      </w:tr>
    </w:tbl>
    <w:p>
      <w:pPr>
        <w:autoSpaceDE w:val="0"/>
        <w:autoSpaceDN w:val="0"/>
        <w:spacing w:after="0" w:line="230" w:lineRule="exact"/>
      </w:pPr>
      <w:r>
        <w:rPr>
          <w:rFonts w:ascii="宋体" w:hAnsi="宋体" w:eastAsia="宋体"/>
          <w:color w:val="000000"/>
          <w:sz w:val="18"/>
          <w:shd w:val="clear" w:color="auto" w:fill="C0C0C0"/>
        </w:rPr>
        <w:t>A：java.lang.Class</w:t>
      </w:r>
      <w:r>
        <w:br w:type="textWrapping"/>
      </w:r>
      <w:r>
        <w:rPr>
          <w:rFonts w:ascii="宋体" w:hAnsi="宋体" w:eastAsia="宋体"/>
          <w:color w:val="000000"/>
          <w:sz w:val="18"/>
          <w:highlight w:val="yellow"/>
        </w:rPr>
        <w:t>B：java.lang.ClassLoader</w:t>
      </w:r>
      <w:r>
        <w:br w:type="textWrapping"/>
      </w:r>
      <w:r>
        <w:rPr>
          <w:rFonts w:ascii="宋体" w:hAnsi="宋体" w:eastAsia="宋体"/>
          <w:color w:val="000000"/>
          <w:sz w:val="18"/>
          <w:highlight w:val="yellow"/>
        </w:rPr>
        <w:t>C：java.lang.Thread</w:t>
      </w:r>
      <w:r>
        <w:br w:type="textWrapping"/>
      </w:r>
      <w:r>
        <w:rPr>
          <w:rFonts w:ascii="宋体" w:hAnsi="宋体" w:eastAsia="宋体"/>
          <w:color w:val="000000"/>
          <w:sz w:val="18"/>
          <w:shd w:val="clear" w:color="auto" w:fill="C0C0C0"/>
        </w:rPr>
        <w:t>D：java.lang.String</w:t>
      </w:r>
      <w:r>
        <w:br w:type="textWrapping"/>
      </w:r>
      <w:r>
        <w:rPr>
          <w:rFonts w:ascii="宋体" w:hAnsi="宋体" w:eastAsia="宋体"/>
          <w:color w:val="000000"/>
          <w:sz w:val="18"/>
          <w:shd w:val="clear" w:color="auto" w:fill="C0C0C0"/>
        </w:rPr>
        <w:t>E：java.lang.Math</w:t>
      </w:r>
      <w:r>
        <w:br w:type="textWrapping"/>
      </w:r>
      <w:r>
        <w:rPr>
          <w:rFonts w:ascii="宋体" w:hAnsi="宋体" w:eastAsia="宋体"/>
          <w:color w:val="00AF50"/>
          <w:sz w:val="18"/>
        </w:rPr>
        <w:t>注释：</w:t>
      </w:r>
    </w:p>
    <w:p>
      <w:pPr>
        <w:autoSpaceDE w:val="0"/>
        <w:autoSpaceDN w:val="0"/>
        <w:spacing w:before="52" w:after="0" w:line="180" w:lineRule="exact"/>
        <w:ind w:left="420" w:right="420"/>
      </w:pPr>
      <w:r>
        <w:rPr>
          <w:rFonts w:ascii="宋体" w:hAnsi="宋体" w:eastAsia="宋体"/>
          <w:color w:val="000000"/>
          <w:sz w:val="18"/>
        </w:rPr>
        <w:t>下面哪些类可以被继承? 1 2 7</w:t>
      </w:r>
    </w:p>
    <w:p>
      <w:pPr>
        <w:autoSpaceDE w:val="0"/>
        <w:autoSpaceDN w:val="0"/>
        <w:spacing w:after="142" w:line="234" w:lineRule="exact"/>
        <w:ind w:left="628" w:right="628"/>
      </w:pPr>
      <w:r>
        <w:rPr>
          <w:rFonts w:ascii="宋体" w:hAnsi="宋体" w:eastAsia="宋体"/>
          <w:color w:val="00AF50"/>
          <w:sz w:val="18"/>
        </w:rPr>
        <w:t>java.lang.Thread(T)</w:t>
      </w:r>
      <w:r>
        <w:br w:type="textWrapping"/>
      </w:r>
      <w:r>
        <w:rPr>
          <w:rFonts w:ascii="宋体" w:hAnsi="宋体" w:eastAsia="宋体"/>
          <w:color w:val="00AF50"/>
          <w:sz w:val="18"/>
        </w:rPr>
        <w:t>java.lang.Number(T)</w:t>
      </w:r>
      <w:r>
        <w:br w:type="textWrapping"/>
      </w:r>
      <w:r>
        <w:rPr>
          <w:rFonts w:ascii="宋体" w:hAnsi="宋体" w:eastAsia="宋体"/>
          <w:color w:val="00AF50"/>
          <w:sz w:val="18"/>
        </w:rPr>
        <w:t>java.lang.Double(F)</w:t>
      </w:r>
      <w:r>
        <w:br w:type="textWrapping"/>
      </w:r>
      <w:r>
        <w:rPr>
          <w:rFonts w:ascii="宋体" w:hAnsi="宋体" w:eastAsia="宋体"/>
          <w:color w:val="00AF50"/>
          <w:sz w:val="18"/>
        </w:rPr>
        <w:t>java.lang.Math(F)</w:t>
      </w:r>
      <w:r>
        <w:br w:type="textWrapping"/>
      </w:r>
      <w:r>
        <w:rPr>
          <w:rFonts w:ascii="宋体" w:hAnsi="宋体" w:eastAsia="宋体"/>
          <w:color w:val="00AF50"/>
          <w:sz w:val="18"/>
        </w:rPr>
        <w:t>java.lang.Void(F)</w:t>
      </w:r>
      <w:r>
        <w:br w:type="textWrapping"/>
      </w:r>
      <w:r>
        <w:rPr>
          <w:rFonts w:ascii="宋体" w:hAnsi="宋体" w:eastAsia="宋体"/>
          <w:color w:val="00AF50"/>
          <w:sz w:val="18"/>
        </w:rPr>
        <w:t>java.lang.Class(F)</w:t>
      </w:r>
      <w:r>
        <w:br w:type="textWrapping"/>
      </w:r>
      <w:r>
        <w:rPr>
          <w:rFonts w:ascii="宋体" w:hAnsi="宋体" w:eastAsia="宋体"/>
          <w:color w:val="00AF50"/>
          <w:sz w:val="18"/>
        </w:rPr>
        <w:t>java.lang.ClassLoader(T)</w:t>
      </w:r>
    </w:p>
    <w:tbl>
      <w:tblPr>
        <w:tblStyle w:val="41"/>
        <w:tblW w:w="0" w:type="auto"/>
        <w:tblInd w:w="0" w:type="dxa"/>
        <w:tblLayout w:type="fixed"/>
        <w:tblCellMar>
          <w:top w:w="0" w:type="dxa"/>
          <w:left w:w="108" w:type="dxa"/>
          <w:bottom w:w="0" w:type="dxa"/>
          <w:right w:w="108" w:type="dxa"/>
        </w:tblCellMar>
      </w:tblPr>
      <w:tblGrid>
        <w:gridCol w:w="360"/>
        <w:gridCol w:w="3778"/>
        <w:gridCol w:w="3474"/>
      </w:tblGrid>
      <w:tr>
        <w:tblPrEx>
          <w:tblCellMar>
            <w:top w:w="0" w:type="dxa"/>
            <w:left w:w="108" w:type="dxa"/>
            <w:bottom w:w="0" w:type="dxa"/>
            <w:right w:w="108" w:type="dxa"/>
          </w:tblCellMar>
        </w:tblPrEx>
        <w:trPr>
          <w:trHeight w:val="350" w:hRule="exact"/>
        </w:trPr>
        <w:tc>
          <w:tcPr>
            <w:tcW w:w="360" w:type="dxa"/>
            <w:tcMar>
              <w:left w:w="0" w:type="dxa"/>
              <w:right w:w="0" w:type="dxa"/>
            </w:tcMar>
          </w:tcPr>
          <w:p>
            <w:pPr>
              <w:autoSpaceDE w:val="0"/>
              <w:autoSpaceDN w:val="0"/>
              <w:spacing w:before="144" w:after="0" w:line="180" w:lineRule="exact"/>
            </w:pPr>
            <w:r>
              <w:rPr>
                <w:rFonts w:ascii="宋体" w:hAnsi="宋体" w:eastAsia="宋体"/>
                <w:color w:val="000000"/>
                <w:sz w:val="18"/>
              </w:rPr>
              <w:t>78.</w:t>
            </w:r>
          </w:p>
        </w:tc>
        <w:tc>
          <w:tcPr>
            <w:tcW w:w="3778" w:type="dxa"/>
            <w:tcMar>
              <w:left w:w="0" w:type="dxa"/>
              <w:right w:w="0" w:type="dxa"/>
            </w:tcMar>
          </w:tcPr>
          <w:p>
            <w:pPr>
              <w:autoSpaceDE w:val="0"/>
              <w:autoSpaceDN w:val="0"/>
              <w:spacing w:before="144" w:after="0" w:line="180" w:lineRule="exact"/>
              <w:jc w:val="center"/>
            </w:pPr>
            <w:r>
              <w:rPr>
                <w:rFonts w:ascii="宋体" w:hAnsi="宋体" w:eastAsia="宋体"/>
                <w:color w:val="000000"/>
                <w:sz w:val="18"/>
              </w:rPr>
              <w:t>选出属于黑盒一般知识方法一般知识的选项？</w:t>
            </w:r>
          </w:p>
        </w:tc>
        <w:tc>
          <w:tcPr>
            <w:tcW w:w="3474"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DE</w:t>
            </w:r>
          </w:p>
        </w:tc>
      </w:tr>
    </w:tbl>
    <w:p>
      <w:pPr>
        <w:autoSpaceDE w:val="0"/>
        <w:autoSpaceDN w:val="0"/>
        <w:spacing w:after="142" w:line="230" w:lineRule="exact"/>
        <w:ind w:right="9824"/>
        <w:jc w:val="both"/>
      </w:pPr>
      <w:r>
        <w:rPr>
          <w:rFonts w:ascii="宋体" w:hAnsi="宋体" w:eastAsia="宋体"/>
          <w:color w:val="000000"/>
          <w:sz w:val="18"/>
          <w:shd w:val="clear" w:color="auto" w:fill="C0C0C0"/>
        </w:rPr>
        <w:t>A：条件覆盖B：语句覆盖C：分支覆盖</w:t>
      </w:r>
      <w:r>
        <w:rPr>
          <w:rFonts w:ascii="宋体" w:hAnsi="宋体" w:eastAsia="宋体"/>
          <w:color w:val="000000"/>
          <w:sz w:val="18"/>
          <w:highlight w:val="yellow"/>
        </w:rPr>
        <w:t>D：输入覆盖E：因果覆盖</w:t>
      </w:r>
      <w:r>
        <w:rPr>
          <w:rFonts w:ascii="宋体" w:hAnsi="宋体" w:eastAsia="宋体"/>
          <w:color w:val="000000"/>
          <w:sz w:val="18"/>
          <w:shd w:val="clear" w:color="auto" w:fill="C0C0C0"/>
        </w:rPr>
        <w:t>F：路径覆盖</w:t>
      </w:r>
    </w:p>
    <w:tbl>
      <w:tblPr>
        <w:tblStyle w:val="41"/>
        <w:tblW w:w="0" w:type="auto"/>
        <w:tblInd w:w="0" w:type="dxa"/>
        <w:tblLayout w:type="fixed"/>
        <w:tblCellMar>
          <w:top w:w="0" w:type="dxa"/>
          <w:left w:w="108" w:type="dxa"/>
          <w:bottom w:w="0" w:type="dxa"/>
          <w:right w:w="108" w:type="dxa"/>
        </w:tblCellMar>
      </w:tblPr>
      <w:tblGrid>
        <w:gridCol w:w="360"/>
        <w:gridCol w:w="2878"/>
        <w:gridCol w:w="4014"/>
      </w:tblGrid>
      <w:tr>
        <w:tblPrEx>
          <w:tblCellMar>
            <w:top w:w="0" w:type="dxa"/>
            <w:left w:w="108" w:type="dxa"/>
            <w:bottom w:w="0" w:type="dxa"/>
            <w:right w:w="108" w:type="dxa"/>
          </w:tblCellMar>
        </w:tblPrEx>
        <w:trPr>
          <w:trHeight w:val="350" w:hRule="exact"/>
        </w:trPr>
        <w:tc>
          <w:tcPr>
            <w:tcW w:w="360" w:type="dxa"/>
            <w:tcMar>
              <w:left w:w="0" w:type="dxa"/>
              <w:right w:w="0" w:type="dxa"/>
            </w:tcMar>
          </w:tcPr>
          <w:p>
            <w:pPr>
              <w:autoSpaceDE w:val="0"/>
              <w:autoSpaceDN w:val="0"/>
              <w:spacing w:before="144" w:after="0" w:line="180" w:lineRule="exact"/>
            </w:pPr>
            <w:r>
              <w:rPr>
                <w:rFonts w:ascii="宋体" w:hAnsi="宋体" w:eastAsia="宋体"/>
                <w:color w:val="000000"/>
                <w:sz w:val="18"/>
              </w:rPr>
              <w:t>79.</w:t>
            </w:r>
          </w:p>
        </w:tc>
        <w:tc>
          <w:tcPr>
            <w:tcW w:w="2878" w:type="dxa"/>
            <w:tcMar>
              <w:left w:w="0" w:type="dxa"/>
              <w:right w:w="0" w:type="dxa"/>
            </w:tcMar>
          </w:tcPr>
          <w:p>
            <w:pPr>
              <w:autoSpaceDE w:val="0"/>
              <w:autoSpaceDN w:val="0"/>
              <w:spacing w:before="144" w:after="0" w:line="180" w:lineRule="exact"/>
              <w:jc w:val="center"/>
            </w:pPr>
            <w:r>
              <w:rPr>
                <w:rFonts w:ascii="宋体" w:hAnsi="宋体" w:eastAsia="宋体"/>
                <w:color w:val="000000"/>
                <w:sz w:val="18"/>
              </w:rPr>
              <w:t>逻辑覆盖包括以下哪些覆盖方式？</w:t>
            </w:r>
          </w:p>
        </w:tc>
        <w:tc>
          <w:tcPr>
            <w:tcW w:w="4014" w:type="dxa"/>
            <w:tcMar>
              <w:left w:w="0" w:type="dxa"/>
              <w:right w:w="0" w:type="dxa"/>
            </w:tcMar>
          </w:tcPr>
          <w:p>
            <w:pPr>
              <w:autoSpaceDE w:val="0"/>
              <w:autoSpaceDN w:val="0"/>
              <w:spacing w:before="144" w:after="0" w:line="180" w:lineRule="exact"/>
              <w:ind w:left="90" w:right="90"/>
            </w:pPr>
            <w:r>
              <w:rPr>
                <w:rFonts w:ascii="宋体" w:hAnsi="宋体" w:eastAsia="宋体"/>
                <w:color w:val="000000"/>
                <w:sz w:val="18"/>
              </w:rPr>
              <w:t>ABCD</w:t>
            </w:r>
          </w:p>
        </w:tc>
      </w:tr>
    </w:tbl>
    <w:p>
      <w:pPr>
        <w:autoSpaceDE w:val="0"/>
        <w:autoSpaceDN w:val="0"/>
        <w:spacing w:after="0" w:line="228" w:lineRule="exact"/>
        <w:ind w:right="9824"/>
        <w:jc w:val="both"/>
      </w:pPr>
      <w:r>
        <w:rPr>
          <w:rFonts w:ascii="宋体" w:hAnsi="宋体" w:eastAsia="宋体"/>
          <w:color w:val="000000"/>
          <w:sz w:val="18"/>
          <w:highlight w:val="yellow"/>
        </w:rPr>
        <w:t>A：判断覆盖B：路径覆盖C：条件覆盖D：语句覆盖</w:t>
      </w:r>
      <w:r>
        <w:rPr>
          <w:rFonts w:ascii="宋体" w:hAnsi="宋体" w:eastAsia="宋体"/>
          <w:color w:val="000000"/>
          <w:sz w:val="18"/>
          <w:shd w:val="clear" w:color="auto" w:fill="C0C0C0"/>
        </w:rPr>
        <w:t>E：循环覆盖</w:t>
      </w:r>
      <w:r>
        <w:rPr>
          <w:rFonts w:ascii="宋体" w:hAnsi="宋体" w:eastAsia="宋体"/>
          <w:color w:val="00AF50"/>
          <w:sz w:val="18"/>
        </w:rPr>
        <w:t>注释：</w:t>
      </w:r>
    </w:p>
    <w:p>
      <w:pPr>
        <w:autoSpaceDE w:val="0"/>
        <w:autoSpaceDN w:val="0"/>
        <w:spacing w:before="2" w:after="0" w:line="232" w:lineRule="exact"/>
        <w:ind w:left="420" w:right="420"/>
      </w:pPr>
      <w:r>
        <w:rPr>
          <w:rFonts w:ascii="宋体" w:hAnsi="宋体" w:eastAsia="宋体"/>
          <w:color w:val="00AF50"/>
          <w:sz w:val="18"/>
        </w:rPr>
        <w:t>根据覆盖目标的不同和覆盖语句的详尽程度，逻辑覆盖又可分为：</w:t>
      </w:r>
      <w:r>
        <w:br w:type="textWrapping"/>
      </w:r>
      <w:r>
        <w:rPr>
          <w:rFonts w:ascii="宋体" w:hAnsi="宋体" w:eastAsia="宋体"/>
          <w:color w:val="00AF50"/>
          <w:sz w:val="18"/>
        </w:rPr>
        <w:t xml:space="preserve">1. </w:t>
      </w:r>
    </w:p>
    <w:p>
      <w:pPr>
        <w:sectPr>
          <w:pgSz w:w="12240" w:h="15840"/>
          <w:pgMar w:top="502" w:right="708" w:bottom="404" w:left="720" w:header="720" w:footer="720" w:gutter="0"/>
          <w:cols w:space="720" w:num="1"/>
          <w:docGrid w:linePitch="360" w:charSpace="0"/>
        </w:sectPr>
      </w:pPr>
    </w:p>
    <w:p>
      <w:pPr>
        <w:autoSpaceDE w:val="0"/>
        <w:autoSpaceDN w:val="0"/>
        <w:spacing w:after="0" w:line="252" w:lineRule="exact"/>
      </w:pPr>
    </w:p>
    <w:p>
      <w:pPr>
        <w:autoSpaceDE w:val="0"/>
        <w:autoSpaceDN w:val="0"/>
        <w:spacing w:before="224" w:after="144" w:line="234" w:lineRule="exact"/>
        <w:ind w:left="420" w:right="420"/>
      </w:pPr>
      <w:r>
        <w:rPr>
          <w:rFonts w:ascii="宋体" w:hAnsi="宋体" w:eastAsia="宋体"/>
          <w:color w:val="00AF50"/>
          <w:sz w:val="18"/>
        </w:rPr>
        <w:t xml:space="preserve">2. </w:t>
      </w:r>
      <w:r>
        <w:br w:type="textWrapping"/>
      </w:r>
      <w:r>
        <w:rPr>
          <w:rFonts w:ascii="宋体" w:hAnsi="宋体" w:eastAsia="宋体"/>
          <w:color w:val="00AF50"/>
          <w:sz w:val="18"/>
        </w:rPr>
        <w:t xml:space="preserve">3. </w:t>
      </w:r>
      <w:r>
        <w:br w:type="textWrapping"/>
      </w:r>
      <w:r>
        <w:rPr>
          <w:rFonts w:ascii="宋体" w:hAnsi="宋体" w:eastAsia="宋体"/>
          <w:color w:val="00AF50"/>
          <w:sz w:val="18"/>
        </w:rPr>
        <w:t>4. 条件/</w:t>
      </w:r>
      <w:r>
        <w:br w:type="textWrapping"/>
      </w:r>
      <w:r>
        <w:rPr>
          <w:rFonts w:ascii="宋体" w:hAnsi="宋体" w:eastAsia="宋体"/>
          <w:color w:val="00AF50"/>
          <w:sz w:val="18"/>
        </w:rPr>
        <w:t>5. 条件组合覆盖</w:t>
      </w:r>
      <w:r>
        <w:br w:type="textWrapping"/>
      </w:r>
      <w:r>
        <w:rPr>
          <w:rFonts w:ascii="宋体" w:hAnsi="宋体" w:eastAsia="宋体"/>
          <w:color w:val="00AF50"/>
          <w:sz w:val="18"/>
        </w:rPr>
        <w:t xml:space="preserve">6. </w:t>
      </w:r>
      <w:r>
        <w:br w:type="textWrapping"/>
      </w:r>
      <w:r>
        <w:rPr>
          <w:rFonts w:ascii="宋体" w:hAnsi="宋体" w:eastAsia="宋体"/>
          <w:color w:val="00AF50"/>
          <w:sz w:val="18"/>
        </w:rPr>
        <w:t>7. 边覆盖</w:t>
      </w:r>
      <w:r>
        <w:br w:type="textWrapping"/>
      </w:r>
      <w:r>
        <w:rPr>
          <w:rFonts w:ascii="宋体" w:hAnsi="宋体" w:eastAsia="宋体"/>
          <w:color w:val="00AF50"/>
          <w:sz w:val="18"/>
        </w:rPr>
        <w:t>8. 路径覆盖</w:t>
      </w:r>
      <w:r>
        <w:br w:type="textWrapping"/>
      </w:r>
      <w:r>
        <w:rPr>
          <w:rFonts w:ascii="宋体" w:hAnsi="宋体" w:eastAsia="宋体"/>
          <w:color w:val="00AF50"/>
          <w:sz w:val="18"/>
        </w:rPr>
        <w:t>几种逻辑覆盖标准发现错误的能力呈由弱至强的变化。</w:t>
      </w:r>
    </w:p>
    <w:tbl>
      <w:tblPr>
        <w:tblStyle w:val="41"/>
        <w:tblW w:w="16218" w:type="dxa"/>
        <w:tblInd w:w="0" w:type="dxa"/>
        <w:tblLayout w:type="fixed"/>
        <w:tblCellMar>
          <w:top w:w="0" w:type="dxa"/>
          <w:left w:w="108" w:type="dxa"/>
          <w:bottom w:w="0" w:type="dxa"/>
          <w:right w:w="108" w:type="dxa"/>
        </w:tblCellMar>
      </w:tblPr>
      <w:tblGrid>
        <w:gridCol w:w="5406"/>
        <w:gridCol w:w="5406"/>
        <w:gridCol w:w="5406"/>
      </w:tblGrid>
      <w:tr>
        <w:tblPrEx>
          <w:tblCellMar>
            <w:top w:w="0" w:type="dxa"/>
            <w:left w:w="108" w:type="dxa"/>
            <w:bottom w:w="0" w:type="dxa"/>
            <w:right w:w="108" w:type="dxa"/>
          </w:tblCellMar>
        </w:tblPrEx>
        <w:trPr>
          <w:trHeight w:val="9476" w:hRule="exact"/>
        </w:trPr>
        <w:tc>
          <w:tcPr>
            <w:tcW w:w="5406" w:type="dxa"/>
            <w:tcMar>
              <w:left w:w="0" w:type="dxa"/>
              <w:right w:w="0" w:type="dxa"/>
            </w:tcMar>
          </w:tcPr>
          <w:p>
            <w:pPr>
              <w:autoSpaceDE w:val="0"/>
              <w:autoSpaceDN w:val="0"/>
              <w:spacing w:before="144" w:after="0" w:line="180" w:lineRule="exact"/>
            </w:pPr>
            <w:r>
              <w:rPr>
                <w:rFonts w:ascii="宋体" w:hAnsi="宋体" w:eastAsia="宋体"/>
                <w:color w:val="000000"/>
                <w:sz w:val="18"/>
              </w:rPr>
              <w:t>1.</w:t>
            </w:r>
          </w:p>
          <w:p>
            <w:pPr>
              <w:autoSpaceDE w:val="0"/>
              <w:autoSpaceDN w:val="0"/>
              <w:spacing w:before="1224" w:after="0" w:line="180" w:lineRule="exact"/>
            </w:pPr>
            <w:r>
              <w:rPr>
                <w:rFonts w:ascii="Calibri" w:hAnsi="Calibri" w:eastAsia="Calibri"/>
                <w:color w:val="000000"/>
                <w:sz w:val="18"/>
              </w:rPr>
              <w:t>2.</w:t>
            </w:r>
          </w:p>
          <w:p>
            <w:pPr>
              <w:autoSpaceDE w:val="0"/>
              <w:autoSpaceDN w:val="0"/>
              <w:spacing w:before="1208" w:after="0" w:line="180" w:lineRule="exact"/>
            </w:pPr>
            <w:r>
              <w:rPr>
                <w:rFonts w:ascii="Calibri" w:hAnsi="Calibri" w:eastAsia="Calibri"/>
                <w:color w:val="000000"/>
                <w:sz w:val="18"/>
              </w:rPr>
              <w:t>3.</w:t>
            </w:r>
          </w:p>
          <w:p>
            <w:pPr>
              <w:autoSpaceDE w:val="0"/>
              <w:autoSpaceDN w:val="0"/>
              <w:spacing w:before="1208" w:after="0" w:line="180" w:lineRule="exact"/>
            </w:pPr>
            <w:r>
              <w:rPr>
                <w:rFonts w:ascii="Calibri" w:hAnsi="Calibri" w:eastAsia="Calibri"/>
                <w:color w:val="000000"/>
                <w:sz w:val="18"/>
              </w:rPr>
              <w:t>4.</w:t>
            </w:r>
          </w:p>
          <w:p>
            <w:pPr>
              <w:autoSpaceDE w:val="0"/>
              <w:autoSpaceDN w:val="0"/>
              <w:spacing w:before="1220" w:after="0" w:line="180" w:lineRule="exact"/>
            </w:pPr>
            <w:r>
              <w:rPr>
                <w:rFonts w:ascii="Calibri" w:hAnsi="Calibri" w:eastAsia="Calibri"/>
                <w:color w:val="000000"/>
                <w:sz w:val="18"/>
              </w:rPr>
              <w:t>5.</w:t>
            </w:r>
          </w:p>
          <w:p>
            <w:pPr>
              <w:autoSpaceDE w:val="0"/>
              <w:autoSpaceDN w:val="0"/>
              <w:spacing w:before="1908" w:after="0" w:line="180" w:lineRule="exact"/>
            </w:pPr>
            <w:r>
              <w:rPr>
                <w:rFonts w:ascii="Calibri" w:hAnsi="Calibri" w:eastAsia="Calibri"/>
                <w:color w:val="000000"/>
                <w:sz w:val="18"/>
              </w:rPr>
              <w:t>6.</w:t>
            </w:r>
          </w:p>
        </w:tc>
        <w:tc>
          <w:tcPr>
            <w:tcW w:w="5406" w:type="dxa"/>
            <w:tcMar>
              <w:left w:w="0" w:type="dxa"/>
              <w:right w:w="0" w:type="dxa"/>
            </w:tcMar>
          </w:tcPr>
          <w:p>
            <w:pPr>
              <w:autoSpaceDE w:val="0"/>
              <w:autoSpaceDN w:val="0"/>
              <w:spacing w:after="0" w:line="70" w:lineRule="exact"/>
            </w:pPr>
          </w:p>
          <w:tbl>
            <w:tblPr>
              <w:tblStyle w:val="41"/>
              <w:tblW w:w="0" w:type="auto"/>
              <w:tblInd w:w="0" w:type="dxa"/>
              <w:tblLayout w:type="fixed"/>
              <w:tblCellMar>
                <w:top w:w="0" w:type="dxa"/>
                <w:left w:w="108" w:type="dxa"/>
                <w:bottom w:w="0" w:type="dxa"/>
                <w:right w:w="108" w:type="dxa"/>
              </w:tblCellMar>
            </w:tblPr>
            <w:tblGrid>
              <w:gridCol w:w="90"/>
              <w:gridCol w:w="10124"/>
            </w:tblGrid>
            <w:tr>
              <w:tblPrEx>
                <w:tblCellMar>
                  <w:top w:w="0" w:type="dxa"/>
                  <w:left w:w="108" w:type="dxa"/>
                  <w:bottom w:w="0" w:type="dxa"/>
                  <w:right w:w="108" w:type="dxa"/>
                </w:tblCellMar>
              </w:tblPrEx>
              <w:trPr>
                <w:trHeight w:val="4106" w:hRule="exact"/>
              </w:trPr>
              <w:tc>
                <w:tcPr>
                  <w:tcW w:w="90" w:type="dxa"/>
                  <w:tcMar>
                    <w:left w:w="0" w:type="dxa"/>
                    <w:right w:w="0" w:type="dxa"/>
                  </w:tcMar>
                </w:tcPr>
                <w:p/>
              </w:tc>
              <w:tc>
                <w:tcPr>
                  <w:tcW w:w="10124" w:type="dxa"/>
                  <w:tcMar>
                    <w:left w:w="0" w:type="dxa"/>
                    <w:right w:w="0" w:type="dxa"/>
                  </w:tcMar>
                </w:tcPr>
                <w:p>
                  <w:pPr>
                    <w:autoSpaceDE w:val="0"/>
                    <w:autoSpaceDN w:val="0"/>
                    <w:spacing w:before="14" w:after="0" w:line="238" w:lineRule="exact"/>
                    <w:ind w:left="134" w:right="134"/>
                  </w:pPr>
                  <w:r>
                    <w:rPr>
                      <w:rFonts w:ascii="宋体" w:hAnsi="宋体" w:eastAsia="宋体"/>
                      <w:color w:val="000000"/>
                      <w:sz w:val="18"/>
                    </w:rPr>
                    <w:t>目前版本的 QTP 函数中，ChildObjects 方法能够应用于（）</w:t>
                  </w:r>
                  <w:r>
                    <w:br w:type="textWrapping"/>
                  </w:r>
                  <w:r>
                    <w:rPr>
                      <w:rFonts w:ascii="Calibri" w:hAnsi="Calibri" w:eastAsia="Calibri"/>
                      <w:color w:val="FF0000"/>
                      <w:sz w:val="18"/>
                      <w:highlight w:val="yellow"/>
                    </w:rPr>
                    <w:t>A</w:t>
                  </w:r>
                  <w:r>
                    <w:rPr>
                      <w:rFonts w:ascii="宋体" w:hAnsi="宋体" w:eastAsia="宋体"/>
                      <w:color w:val="FF0000"/>
                      <w:sz w:val="18"/>
                      <w:highlight w:val="yellow"/>
                    </w:rPr>
                    <w:t>：</w:t>
                  </w:r>
                  <w:r>
                    <w:rPr>
                      <w:rFonts w:ascii="Calibri" w:hAnsi="Calibri" w:eastAsia="Calibri"/>
                      <w:color w:val="FF0000"/>
                      <w:sz w:val="18"/>
                      <w:highlight w:val="yellow"/>
                    </w:rPr>
                    <w:t>Link</w:t>
                  </w:r>
                  <w:r>
                    <w:br w:type="textWrapping"/>
                  </w:r>
                  <w:r>
                    <w:rPr>
                      <w:rFonts w:ascii="Calibri" w:hAnsi="Calibri" w:eastAsia="Calibri"/>
                      <w:color w:val="FF0000"/>
                      <w:sz w:val="18"/>
                      <w:highlight w:val="yellow"/>
                    </w:rPr>
                    <w:t>B</w:t>
                  </w:r>
                  <w:r>
                    <w:rPr>
                      <w:rFonts w:ascii="宋体" w:hAnsi="宋体" w:eastAsia="宋体"/>
                      <w:color w:val="FF0000"/>
                      <w:sz w:val="18"/>
                      <w:highlight w:val="yellow"/>
                    </w:rPr>
                    <w:t>：</w:t>
                  </w:r>
                  <w:r>
                    <w:rPr>
                      <w:rFonts w:ascii="Calibri" w:hAnsi="Calibri" w:eastAsia="Calibri"/>
                      <w:color w:val="FF0000"/>
                      <w:sz w:val="18"/>
                      <w:highlight w:val="yellow"/>
                    </w:rPr>
                    <w:t>WebTable</w:t>
                  </w:r>
                  <w:r>
                    <w:br w:type="textWrapping"/>
                  </w:r>
                  <w:r>
                    <w:rPr>
                      <w:rFonts w:ascii="Calibri" w:hAnsi="Calibri" w:eastAsia="Calibri"/>
                      <w:color w:val="000000"/>
                      <w:sz w:val="18"/>
                    </w:rPr>
                    <w:t>C</w:t>
                  </w:r>
                  <w:r>
                    <w:rPr>
                      <w:rFonts w:ascii="宋体" w:hAnsi="宋体" w:eastAsia="宋体"/>
                      <w:color w:val="000000"/>
                      <w:sz w:val="18"/>
                    </w:rPr>
                    <w:t>：</w:t>
                  </w:r>
                  <w:r>
                    <w:rPr>
                      <w:rFonts w:ascii="Calibri" w:hAnsi="Calibri" w:eastAsia="Calibri"/>
                      <w:color w:val="000000"/>
                      <w:sz w:val="18"/>
                    </w:rPr>
                    <w:t>Desktop</w:t>
                  </w:r>
                  <w:r>
                    <w:br w:type="textWrapping"/>
                  </w:r>
                  <w:r>
                    <w:rPr>
                      <w:rFonts w:ascii="Calibri" w:hAnsi="Calibri" w:eastAsia="Calibri"/>
                      <w:color w:val="FF0000"/>
                      <w:sz w:val="18"/>
                      <w:highlight w:val="yellow"/>
                    </w:rPr>
                    <w:t>D</w:t>
                  </w:r>
                  <w:r>
                    <w:rPr>
                      <w:rFonts w:ascii="宋体" w:hAnsi="宋体" w:eastAsia="宋体"/>
                      <w:color w:val="FF0000"/>
                      <w:sz w:val="18"/>
                      <w:highlight w:val="yellow"/>
                    </w:rPr>
                    <w:t>：</w:t>
                  </w:r>
                  <w:r>
                    <w:rPr>
                      <w:rFonts w:ascii="Calibri" w:hAnsi="Calibri" w:eastAsia="Calibri"/>
                      <w:color w:val="FF0000"/>
                      <w:sz w:val="18"/>
                      <w:highlight w:val="yellow"/>
                    </w:rPr>
                    <w:t>Page</w:t>
                  </w:r>
                </w:p>
                <w:p>
                  <w:pPr>
                    <w:autoSpaceDE w:val="0"/>
                    <w:autoSpaceDN w:val="0"/>
                    <w:spacing w:before="216" w:after="0" w:line="234" w:lineRule="exact"/>
                    <w:ind w:left="134" w:right="134"/>
                  </w:pPr>
                  <w:r>
                    <w:rPr>
                      <w:rFonts w:ascii="Calibri" w:hAnsi="Calibri" w:eastAsia="Calibri"/>
                      <w:color w:val="000000"/>
                      <w:sz w:val="18"/>
                    </w:rPr>
                    <w:t>Loadrunner</w:t>
                  </w:r>
                  <w:r>
                    <w:rPr>
                      <w:rFonts w:ascii="宋体" w:hAnsi="宋体" w:eastAsia="宋体"/>
                      <w:color w:val="000000"/>
                      <w:sz w:val="18"/>
                    </w:rPr>
                    <w:t xml:space="preserve"> 通过</w:t>
                  </w:r>
                  <w:r>
                    <w:rPr>
                      <w:rFonts w:ascii="Calibri" w:hAnsi="Calibri" w:eastAsia="Calibri"/>
                      <w:color w:val="000000"/>
                      <w:sz w:val="18"/>
                    </w:rPr>
                    <w:t xml:space="preserve"> VirtualUserGenerator</w:t>
                  </w:r>
                  <w:r>
                    <w:rPr>
                      <w:rFonts w:ascii="宋体" w:hAnsi="宋体" w:eastAsia="宋体"/>
                      <w:color w:val="000000"/>
                      <w:sz w:val="18"/>
                    </w:rPr>
                    <w:t xml:space="preserve"> 新建一个</w:t>
                  </w:r>
                  <w:r>
                    <w:rPr>
                      <w:rFonts w:ascii="Calibri" w:hAnsi="Calibri" w:eastAsia="Calibri"/>
                      <w:color w:val="000000"/>
                      <w:sz w:val="18"/>
                    </w:rPr>
                    <w:t xml:space="preserve"> web</w:t>
                  </w:r>
                  <w:r>
                    <w:rPr>
                      <w:rFonts w:ascii="宋体" w:hAnsi="宋体" w:eastAsia="宋体"/>
                      <w:color w:val="000000"/>
                      <w:sz w:val="18"/>
                    </w:rPr>
                    <w:t xml:space="preserve"> 自动化脚本时，会自动创建（）</w:t>
                  </w:r>
                  <w:r>
                    <w:br w:type="textWrapping"/>
                  </w:r>
                  <w:r>
                    <w:rPr>
                      <w:rFonts w:ascii="Calibri" w:hAnsi="Calibri" w:eastAsia="Calibri"/>
                      <w:color w:val="FF0000"/>
                      <w:sz w:val="18"/>
                      <w:highlight w:val="yellow"/>
                    </w:rPr>
                    <w:t>A</w:t>
                  </w:r>
                  <w:r>
                    <w:rPr>
                      <w:rFonts w:ascii="宋体" w:hAnsi="宋体" w:eastAsia="宋体"/>
                      <w:color w:val="FF0000"/>
                      <w:sz w:val="18"/>
                      <w:highlight w:val="yellow"/>
                    </w:rPr>
                    <w:t>：</w:t>
                  </w:r>
                  <w:r>
                    <w:rPr>
                      <w:rFonts w:ascii="Calibri" w:hAnsi="Calibri" w:eastAsia="Calibri"/>
                      <w:color w:val="FF0000"/>
                      <w:sz w:val="18"/>
                      <w:highlight w:val="yellow"/>
                    </w:rPr>
                    <w:t>vuser_init()</w:t>
                  </w:r>
                  <w:r>
                    <w:br w:type="textWrapping"/>
                  </w:r>
                  <w:r>
                    <w:rPr>
                      <w:rFonts w:ascii="Calibri" w:hAnsi="Calibri" w:eastAsia="Calibri"/>
                      <w:color w:val="000000"/>
                      <w:sz w:val="18"/>
                    </w:rPr>
                    <w:t>B</w:t>
                  </w:r>
                  <w:r>
                    <w:rPr>
                      <w:rFonts w:ascii="宋体" w:hAnsi="宋体" w:eastAsia="宋体"/>
                      <w:color w:val="000000"/>
                      <w:sz w:val="18"/>
                    </w:rPr>
                    <w:t>：</w:t>
                  </w:r>
                  <w:r>
                    <w:rPr>
                      <w:rFonts w:ascii="Calibri" w:hAnsi="Calibri" w:eastAsia="Calibri"/>
                      <w:color w:val="000000"/>
                      <w:sz w:val="18"/>
                    </w:rPr>
                    <w:t>vuser_trans()</w:t>
                  </w:r>
                  <w:r>
                    <w:br w:type="textWrapping"/>
                  </w:r>
                  <w:r>
                    <w:rPr>
                      <w:rFonts w:ascii="Calibri" w:hAnsi="Calibri" w:eastAsia="Calibri"/>
                      <w:color w:val="000000"/>
                      <w:sz w:val="18"/>
                      <w:highlight w:val="yellow"/>
                    </w:rPr>
                    <w:t>C</w:t>
                  </w:r>
                  <w:r>
                    <w:rPr>
                      <w:rFonts w:ascii="宋体" w:hAnsi="宋体" w:eastAsia="宋体"/>
                      <w:color w:val="000000"/>
                      <w:sz w:val="18"/>
                      <w:highlight w:val="yellow"/>
                    </w:rPr>
                    <w:t>：</w:t>
                  </w:r>
                  <w:r>
                    <w:rPr>
                      <w:rFonts w:ascii="Calibri" w:hAnsi="Calibri" w:eastAsia="Calibri"/>
                      <w:color w:val="000000"/>
                      <w:sz w:val="18"/>
                      <w:highlight w:val="yellow"/>
                    </w:rPr>
                    <w:t>vuser_end()</w:t>
                  </w:r>
                  <w:r>
                    <w:br w:type="textWrapping"/>
                  </w:r>
                  <w:r>
                    <w:rPr>
                      <w:rFonts w:ascii="Calibri" w:hAnsi="Calibri" w:eastAsia="Calibri"/>
                      <w:color w:val="000000"/>
                      <w:sz w:val="18"/>
                      <w:highlight w:val="yellow"/>
                    </w:rPr>
                    <w:t>D</w:t>
                  </w:r>
                  <w:r>
                    <w:rPr>
                      <w:rFonts w:ascii="宋体" w:hAnsi="宋体" w:eastAsia="宋体"/>
                      <w:color w:val="000000"/>
                      <w:sz w:val="18"/>
                      <w:highlight w:val="yellow"/>
                    </w:rPr>
                    <w:t>：</w:t>
                  </w:r>
                  <w:r>
                    <w:rPr>
                      <w:rFonts w:ascii="Calibri" w:hAnsi="Calibri" w:eastAsia="Calibri"/>
                      <w:color w:val="000000"/>
                      <w:sz w:val="18"/>
                      <w:highlight w:val="yellow"/>
                    </w:rPr>
                    <w:t>Action()</w:t>
                  </w:r>
                </w:p>
                <w:p>
                  <w:pPr>
                    <w:autoSpaceDE w:val="0"/>
                    <w:autoSpaceDN w:val="0"/>
                    <w:spacing w:before="218" w:after="0" w:line="234" w:lineRule="exact"/>
                    <w:ind w:left="134" w:right="134"/>
                  </w:pPr>
                  <w:r>
                    <w:rPr>
                      <w:rFonts w:ascii="宋体" w:hAnsi="宋体" w:eastAsia="宋体"/>
                      <w:color w:val="000000"/>
                      <w:sz w:val="18"/>
                    </w:rPr>
                    <w:t>常见的企业服务器主机都是</w:t>
                  </w:r>
                  <w:r>
                    <w:rPr>
                      <w:rFonts w:ascii="Calibri" w:hAnsi="Calibri" w:eastAsia="Calibri"/>
                      <w:color w:val="000000"/>
                      <w:sz w:val="18"/>
                    </w:rPr>
                    <w:t xml:space="preserve"> linux</w:t>
                  </w:r>
                  <w:r>
                    <w:rPr>
                      <w:rFonts w:ascii="宋体" w:hAnsi="宋体" w:eastAsia="宋体"/>
                      <w:color w:val="000000"/>
                      <w:sz w:val="18"/>
                    </w:rPr>
                    <w:t xml:space="preserve"> 或</w:t>
                  </w:r>
                  <w:r>
                    <w:rPr>
                      <w:rFonts w:ascii="Calibri" w:hAnsi="Calibri" w:eastAsia="Calibri"/>
                      <w:color w:val="000000"/>
                      <w:sz w:val="18"/>
                    </w:rPr>
                    <w:t xml:space="preserve"> unix</w:t>
                  </w:r>
                  <w:r>
                    <w:rPr>
                      <w:rFonts w:ascii="宋体" w:hAnsi="宋体" w:eastAsia="宋体"/>
                      <w:color w:val="000000"/>
                      <w:sz w:val="18"/>
                    </w:rPr>
                    <w:t xml:space="preserve"> 系统，不同厂商会有一些不同的性能监控工具，以下哪些是常见的性能监测命令（）</w:t>
                  </w:r>
                  <w:r>
                    <w:rPr>
                      <w:rFonts w:ascii="Calibri" w:hAnsi="Calibri" w:eastAsia="Calibri"/>
                      <w:color w:val="FF0000"/>
                      <w:sz w:val="18"/>
                      <w:highlight w:val="yellow"/>
                    </w:rPr>
                    <w:t>A</w:t>
                  </w:r>
                  <w:r>
                    <w:rPr>
                      <w:rFonts w:ascii="宋体" w:hAnsi="宋体" w:eastAsia="宋体"/>
                      <w:color w:val="FF0000"/>
                      <w:sz w:val="18"/>
                      <w:highlight w:val="yellow"/>
                    </w:rPr>
                    <w:t>：</w:t>
                  </w:r>
                  <w:r>
                    <w:rPr>
                      <w:rFonts w:ascii="Calibri" w:hAnsi="Calibri" w:eastAsia="Calibri"/>
                      <w:color w:val="FF0000"/>
                      <w:sz w:val="18"/>
                      <w:highlight w:val="yellow"/>
                    </w:rPr>
                    <w:t>cat/proc/cpuinfo</w:t>
                  </w:r>
                  <w:r>
                    <w:br w:type="textWrapping"/>
                  </w:r>
                  <w:r>
                    <w:rPr>
                      <w:rFonts w:ascii="Calibri" w:hAnsi="Calibri" w:eastAsia="Calibri"/>
                      <w:color w:val="FF0000"/>
                      <w:sz w:val="18"/>
                      <w:highlight w:val="yellow"/>
                    </w:rPr>
                    <w:t>B</w:t>
                  </w:r>
                  <w:r>
                    <w:rPr>
                      <w:rFonts w:ascii="宋体" w:hAnsi="宋体" w:eastAsia="宋体"/>
                      <w:color w:val="FF0000"/>
                      <w:sz w:val="18"/>
                      <w:highlight w:val="yellow"/>
                    </w:rPr>
                    <w:t>：</w:t>
                  </w:r>
                  <w:r>
                    <w:rPr>
                      <w:rFonts w:ascii="Calibri" w:hAnsi="Calibri" w:eastAsia="Calibri"/>
                      <w:color w:val="FF0000"/>
                      <w:sz w:val="18"/>
                      <w:highlight w:val="yellow"/>
                    </w:rPr>
                    <w:t>topas</w:t>
                  </w:r>
                  <w:r>
                    <w:br w:type="textWrapping"/>
                  </w:r>
                  <w:r>
                    <w:rPr>
                      <w:rFonts w:ascii="Calibri" w:hAnsi="Calibri" w:eastAsia="Calibri"/>
                      <w:color w:val="000000"/>
                      <w:sz w:val="18"/>
                    </w:rPr>
                    <w:t>C</w:t>
                  </w:r>
                  <w:r>
                    <w:rPr>
                      <w:rFonts w:ascii="宋体" w:hAnsi="宋体" w:eastAsia="宋体"/>
                      <w:color w:val="000000"/>
                      <w:sz w:val="18"/>
                    </w:rPr>
                    <w:t>：</w:t>
                  </w:r>
                  <w:r>
                    <w:rPr>
                      <w:rFonts w:ascii="Calibri" w:hAnsi="Calibri" w:eastAsia="Calibri"/>
                      <w:color w:val="000000"/>
                      <w:sz w:val="18"/>
                    </w:rPr>
                    <w:t>vmstar</w:t>
                  </w:r>
                  <w:r>
                    <w:br w:type="textWrapping"/>
                  </w:r>
                  <w:r>
                    <w:rPr>
                      <w:rFonts w:ascii="Calibri" w:hAnsi="Calibri" w:eastAsia="Calibri"/>
                      <w:color w:val="FF0000"/>
                      <w:sz w:val="18"/>
                      <w:highlight w:val="yellow"/>
                    </w:rPr>
                    <w:t>D</w:t>
                  </w:r>
                  <w:r>
                    <w:rPr>
                      <w:rFonts w:ascii="宋体" w:hAnsi="宋体" w:eastAsia="宋体"/>
                      <w:color w:val="FF0000"/>
                      <w:sz w:val="18"/>
                      <w:highlight w:val="yellow"/>
                    </w:rPr>
                    <w:t>：</w:t>
                  </w:r>
                  <w:r>
                    <w:rPr>
                      <w:rFonts w:ascii="Calibri" w:hAnsi="Calibri" w:eastAsia="Calibri"/>
                      <w:color w:val="FF0000"/>
                      <w:sz w:val="18"/>
                      <w:highlight w:val="yellow"/>
                    </w:rPr>
                    <w:t>glance</w:t>
                  </w:r>
                </w:p>
              </w:tc>
            </w:tr>
          </w:tbl>
          <w:p/>
          <w:p>
            <w:pPr>
              <w:autoSpaceDE w:val="0"/>
              <w:autoSpaceDN w:val="0"/>
              <w:spacing w:after="0" w:line="3854" w:lineRule="atLeast"/>
            </w:pPr>
            <w:r>
              <w:rPr>
                <w:rFonts w:ascii="宋体" w:hAnsi="宋体" w:eastAsia="宋体"/>
                <w:color w:val="000000"/>
                <w:sz w:val="18"/>
              </w:rPr>
              <w:t>1.</w:t>
            </w:r>
          </w:p>
          <w:p>
            <w:pPr>
              <w:autoSpaceDE w:val="0"/>
              <w:autoSpaceDN w:val="0"/>
              <w:spacing w:before="1224" w:after="0" w:line="180" w:lineRule="exact"/>
            </w:pPr>
            <w:r>
              <w:rPr>
                <w:rFonts w:ascii="Calibri" w:hAnsi="Calibri" w:eastAsia="Calibri"/>
                <w:color w:val="000000"/>
                <w:sz w:val="18"/>
              </w:rPr>
              <w:t>2.</w:t>
            </w:r>
          </w:p>
          <w:p>
            <w:pPr>
              <w:autoSpaceDE w:val="0"/>
              <w:autoSpaceDN w:val="0"/>
              <w:spacing w:before="1208" w:after="0" w:line="180" w:lineRule="exact"/>
            </w:pPr>
            <w:r>
              <w:rPr>
                <w:rFonts w:ascii="Calibri" w:hAnsi="Calibri" w:eastAsia="Calibri"/>
                <w:color w:val="000000"/>
                <w:sz w:val="18"/>
              </w:rPr>
              <w:t>3.</w:t>
            </w:r>
          </w:p>
          <w:p>
            <w:pPr>
              <w:autoSpaceDE w:val="0"/>
              <w:autoSpaceDN w:val="0"/>
              <w:spacing w:before="1130" w:after="0" w:line="238" w:lineRule="exact"/>
              <w:ind w:left="90" w:right="90"/>
            </w:pPr>
            <w:r>
              <w:rPr>
                <w:rFonts w:ascii="宋体" w:hAnsi="宋体" w:eastAsia="宋体"/>
                <w:color w:val="000000"/>
                <w:sz w:val="18"/>
              </w:rPr>
              <w:t>下面那些是合法的标识符（）</w:t>
            </w:r>
            <w:r>
              <w:br w:type="textWrapping"/>
            </w:r>
            <w:r>
              <w:rPr>
                <w:rFonts w:ascii="Calibri" w:hAnsi="Calibri" w:eastAsia="Calibri"/>
                <w:color w:val="000000"/>
                <w:sz w:val="18"/>
              </w:rPr>
              <w:t>A</w:t>
            </w:r>
            <w:r>
              <w:rPr>
                <w:rFonts w:ascii="宋体" w:hAnsi="宋体" w:eastAsia="宋体"/>
                <w:color w:val="000000"/>
                <w:sz w:val="18"/>
              </w:rPr>
              <w:t>：</w:t>
            </w:r>
            <w:r>
              <w:rPr>
                <w:rFonts w:ascii="Calibri" w:hAnsi="Calibri" w:eastAsia="Calibri"/>
                <w:color w:val="000000"/>
                <w:sz w:val="18"/>
              </w:rPr>
              <w:t>const</w:t>
            </w:r>
            <w:r>
              <w:br w:type="textWrapping"/>
            </w:r>
            <w:r>
              <w:rPr>
                <w:rFonts w:ascii="Calibri" w:hAnsi="Calibri" w:eastAsia="Calibri"/>
                <w:color w:val="FF0000"/>
                <w:sz w:val="18"/>
                <w:highlight w:val="yellow"/>
              </w:rPr>
              <w:t>B</w:t>
            </w:r>
            <w:r>
              <w:rPr>
                <w:rFonts w:ascii="宋体" w:hAnsi="宋体" w:eastAsia="宋体"/>
                <w:color w:val="FF0000"/>
                <w:sz w:val="18"/>
                <w:highlight w:val="yellow"/>
              </w:rPr>
              <w:t>：</w:t>
            </w:r>
            <w:r>
              <w:rPr>
                <w:rFonts w:ascii="Calibri" w:hAnsi="Calibri" w:eastAsia="Calibri"/>
                <w:color w:val="FF0000"/>
                <w:sz w:val="18"/>
                <w:highlight w:val="yellow"/>
              </w:rPr>
              <w:t>$persons</w:t>
            </w:r>
            <w:r>
              <w:br w:type="textWrapping"/>
            </w:r>
            <w:r>
              <w:rPr>
                <w:rFonts w:ascii="Calibri" w:hAnsi="Calibri" w:eastAsia="Calibri"/>
                <w:color w:val="000000"/>
                <w:sz w:val="18"/>
              </w:rPr>
              <w:t>C</w:t>
            </w:r>
            <w:r>
              <w:rPr>
                <w:rFonts w:ascii="宋体" w:hAnsi="宋体" w:eastAsia="宋体"/>
                <w:color w:val="000000"/>
                <w:sz w:val="18"/>
              </w:rPr>
              <w:t>：</w:t>
            </w:r>
            <w:r>
              <w:rPr>
                <w:rFonts w:ascii="Calibri" w:hAnsi="Calibri" w:eastAsia="Calibri"/>
                <w:color w:val="000000"/>
                <w:sz w:val="18"/>
              </w:rPr>
              <w:t>_endline</w:t>
            </w:r>
            <w:r>
              <w:br w:type="textWrapping"/>
            </w:r>
            <w:r>
              <w:rPr>
                <w:rFonts w:ascii="Calibri" w:hAnsi="Calibri" w:eastAsia="Calibri"/>
                <w:color w:val="FF0000"/>
                <w:sz w:val="18"/>
                <w:highlight w:val="yellow"/>
              </w:rPr>
              <w:t>D</w:t>
            </w:r>
            <w:r>
              <w:rPr>
                <w:rFonts w:ascii="宋体" w:hAnsi="宋体" w:eastAsia="宋体"/>
                <w:color w:val="FF0000"/>
                <w:sz w:val="18"/>
                <w:highlight w:val="yellow"/>
              </w:rPr>
              <w:t>：</w:t>
            </w:r>
            <w:r>
              <w:rPr>
                <w:rFonts w:ascii="Calibri" w:hAnsi="Calibri" w:eastAsia="Calibri"/>
                <w:color w:val="FF0000"/>
                <w:sz w:val="18"/>
                <w:highlight w:val="yellow"/>
              </w:rPr>
              <w:t>*point</w:t>
            </w:r>
          </w:p>
          <w:p>
            <w:pPr>
              <w:autoSpaceDE w:val="0"/>
              <w:autoSpaceDN w:val="0"/>
              <w:spacing w:before="216" w:after="134" w:line="234" w:lineRule="exact"/>
              <w:ind w:left="90" w:right="90"/>
            </w:pPr>
            <w:r>
              <w:rPr>
                <w:rFonts w:ascii="宋体" w:hAnsi="宋体" w:eastAsia="宋体"/>
                <w:color w:val="000000"/>
                <w:sz w:val="18"/>
              </w:rPr>
              <w:t>下面那些法方可以得到昨天的当前时间（）</w:t>
            </w:r>
            <w:r>
              <w:br w:type="textWrapping"/>
            </w:r>
            <w:r>
              <w:rPr>
                <w:rFonts w:ascii="Calibri" w:hAnsi="Calibri" w:eastAsia="Calibri"/>
                <w:color w:val="000000"/>
                <w:sz w:val="18"/>
              </w:rPr>
              <w:t>Calendar cal = getCalendar</w:t>
            </w:r>
            <w:r>
              <w:rPr>
                <w:rFonts w:ascii="宋体" w:hAnsi="宋体" w:eastAsia="宋体"/>
                <w:color w:val="000000"/>
                <w:sz w:val="18"/>
              </w:rPr>
              <w:t>（）；</w:t>
            </w:r>
            <w:r>
              <w:br w:type="textWrapping"/>
            </w:r>
            <w:r>
              <w:rPr>
                <w:rFonts w:ascii="Calibri" w:hAnsi="Calibri" w:eastAsia="Calibri"/>
                <w:color w:val="000000"/>
                <w:sz w:val="18"/>
              </w:rPr>
              <w:t>//</w:t>
            </w:r>
            <w:r>
              <w:rPr>
                <w:rFonts w:ascii="宋体" w:hAnsi="宋体" w:eastAsia="宋体"/>
                <w:color w:val="000000"/>
                <w:sz w:val="18"/>
              </w:rPr>
              <w:t>这里填写什么？？？</w:t>
            </w:r>
            <w:r>
              <w:br w:type="textWrapping"/>
            </w:r>
            <w:r>
              <w:rPr>
                <w:rFonts w:ascii="Calibri" w:hAnsi="Calibri" w:eastAsia="Calibri"/>
                <w:color w:val="000000"/>
                <w:sz w:val="18"/>
              </w:rPr>
              <w:t>System.out.println(cal.getTime());</w:t>
            </w:r>
            <w:r>
              <w:br w:type="textWrapping"/>
            </w:r>
            <w:r>
              <w:rPr>
                <w:rFonts w:ascii="Calibri" w:hAnsi="Calibri" w:eastAsia="Calibri"/>
                <w:color w:val="FF0000"/>
                <w:sz w:val="18"/>
                <w:highlight w:val="yellow"/>
              </w:rPr>
              <w:t>A</w:t>
            </w:r>
            <w:r>
              <w:rPr>
                <w:rFonts w:ascii="宋体" w:hAnsi="宋体" w:eastAsia="宋体"/>
                <w:color w:val="FF0000"/>
                <w:sz w:val="18"/>
                <w:highlight w:val="yellow"/>
              </w:rPr>
              <w:t>：</w:t>
            </w:r>
            <w:r>
              <w:rPr>
                <w:rFonts w:ascii="Calibri" w:hAnsi="Calibri" w:eastAsia="Calibri"/>
                <w:color w:val="FF0000"/>
                <w:sz w:val="18"/>
                <w:highlight w:val="yellow"/>
              </w:rPr>
              <w:t>cal.add(Calendar.DAY_OF_MONTH,-1);</w:t>
            </w:r>
            <w:r>
              <w:br w:type="textWrapping"/>
            </w:r>
            <w:r>
              <w:rPr>
                <w:rFonts w:ascii="Calibri" w:hAnsi="Calibri" w:eastAsia="Calibri"/>
                <w:color w:val="FF0000"/>
                <w:sz w:val="18"/>
                <w:highlight w:val="yellow"/>
              </w:rPr>
              <w:t>B</w:t>
            </w:r>
            <w:r>
              <w:rPr>
                <w:rFonts w:ascii="宋体" w:hAnsi="宋体" w:eastAsia="宋体"/>
                <w:color w:val="FF0000"/>
                <w:sz w:val="18"/>
                <w:highlight w:val="yellow"/>
              </w:rPr>
              <w:t>：</w:t>
            </w:r>
            <w:r>
              <w:rPr>
                <w:rFonts w:ascii="Calibri" w:hAnsi="Calibri" w:eastAsia="Calibri"/>
                <w:color w:val="FF0000"/>
                <w:sz w:val="18"/>
                <w:highlight w:val="yellow"/>
              </w:rPr>
              <w:t>cal.add(Calendar.DAY_OF_YEAR,-1);</w:t>
            </w:r>
            <w:r>
              <w:br w:type="textWrapping"/>
            </w:r>
            <w:r>
              <w:rPr>
                <w:rFonts w:ascii="Calibri" w:hAnsi="Calibri" w:eastAsia="Calibri"/>
                <w:color w:val="FF0000"/>
                <w:sz w:val="18"/>
                <w:highlight w:val="yellow"/>
              </w:rPr>
              <w:t>C</w:t>
            </w:r>
            <w:r>
              <w:rPr>
                <w:rFonts w:ascii="宋体" w:hAnsi="宋体" w:eastAsia="宋体"/>
                <w:color w:val="FF0000"/>
                <w:sz w:val="18"/>
                <w:highlight w:val="yellow"/>
              </w:rPr>
              <w:t>：</w:t>
            </w:r>
            <w:r>
              <w:rPr>
                <w:rFonts w:ascii="Calibri" w:hAnsi="Calibri" w:eastAsia="Calibri"/>
                <w:color w:val="FF0000"/>
                <w:sz w:val="18"/>
                <w:highlight w:val="yellow"/>
              </w:rPr>
              <w:t>cal.add(Calendar.DATE,-1);</w:t>
            </w:r>
            <w:r>
              <w:br w:type="textWrapping"/>
            </w:r>
            <w:r>
              <w:rPr>
                <w:rFonts w:ascii="Calibri" w:hAnsi="Calibri" w:eastAsia="Calibri"/>
                <w:color w:val="FF0000"/>
                <w:sz w:val="18"/>
                <w:highlight w:val="yellow"/>
              </w:rPr>
              <w:t>D</w:t>
            </w:r>
            <w:r>
              <w:rPr>
                <w:rFonts w:ascii="宋体" w:hAnsi="宋体" w:eastAsia="宋体"/>
                <w:color w:val="FF0000"/>
                <w:sz w:val="18"/>
                <w:highlight w:val="yellow"/>
              </w:rPr>
              <w:t>：</w:t>
            </w:r>
            <w:r>
              <w:rPr>
                <w:rFonts w:ascii="Calibri" w:hAnsi="Calibri" w:eastAsia="Calibri"/>
                <w:color w:val="FF0000"/>
                <w:sz w:val="18"/>
                <w:highlight w:val="yellow"/>
              </w:rPr>
              <w:t>cal.add(Calendar.DAY_OF_WEEK,-1);</w:t>
            </w:r>
          </w:p>
          <w:tbl>
            <w:tblPr>
              <w:tblStyle w:val="41"/>
              <w:tblW w:w="0" w:type="auto"/>
              <w:tblInd w:w="0" w:type="dxa"/>
              <w:tblLayout w:type="fixed"/>
              <w:tblCellMar>
                <w:top w:w="0" w:type="dxa"/>
                <w:left w:w="108" w:type="dxa"/>
                <w:bottom w:w="0" w:type="dxa"/>
                <w:right w:w="108" w:type="dxa"/>
              </w:tblCellMar>
            </w:tblPr>
            <w:tblGrid>
              <w:gridCol w:w="66"/>
              <w:gridCol w:w="7820"/>
            </w:tblGrid>
            <w:tr>
              <w:tblPrEx>
                <w:tblCellMar>
                  <w:top w:w="0" w:type="dxa"/>
                  <w:left w:w="108" w:type="dxa"/>
                  <w:bottom w:w="0" w:type="dxa"/>
                  <w:right w:w="108" w:type="dxa"/>
                </w:tblCellMar>
              </w:tblPrEx>
              <w:trPr>
                <w:trHeight w:val="1670" w:hRule="exact"/>
              </w:trPr>
              <w:tc>
                <w:tcPr>
                  <w:tcW w:w="66" w:type="dxa"/>
                  <w:tcMar>
                    <w:left w:w="0" w:type="dxa"/>
                    <w:right w:w="0" w:type="dxa"/>
                  </w:tcMar>
                </w:tcPr>
                <w:p/>
              </w:tc>
              <w:tc>
                <w:tcPr>
                  <w:tcW w:w="7820" w:type="dxa"/>
                  <w:tcMar>
                    <w:left w:w="0" w:type="dxa"/>
                    <w:right w:w="0" w:type="dxa"/>
                  </w:tcMar>
                </w:tcPr>
                <w:p>
                  <w:pPr>
                    <w:autoSpaceDE w:val="0"/>
                    <w:autoSpaceDN w:val="0"/>
                    <w:spacing w:before="100" w:after="0" w:line="234" w:lineRule="exact"/>
                    <w:ind w:left="158" w:right="158"/>
                  </w:pPr>
                  <w:r>
                    <w:rPr>
                      <w:rFonts w:ascii="Calibri" w:hAnsi="Calibri" w:eastAsia="Calibri"/>
                      <w:color w:val="000000"/>
                      <w:sz w:val="18"/>
                    </w:rPr>
                    <w:t>Which of the following will definitely stop a thread from executing</w:t>
                  </w:r>
                  <w:r>
                    <w:rPr>
                      <w:rFonts w:ascii="宋体" w:hAnsi="宋体" w:eastAsia="宋体"/>
                      <w:color w:val="000000"/>
                      <w:sz w:val="18"/>
                    </w:rPr>
                    <w:t>（）</w:t>
                  </w:r>
                  <w:r>
                    <w:br w:type="textWrapping"/>
                  </w:r>
                  <w:r>
                    <w:rPr>
                      <w:rFonts w:ascii="Calibri" w:hAnsi="Calibri" w:eastAsia="Calibri"/>
                      <w:color w:val="FF0000"/>
                      <w:sz w:val="18"/>
                      <w:highlight w:val="yellow"/>
                    </w:rPr>
                    <w:t>A</w:t>
                  </w:r>
                  <w:r>
                    <w:rPr>
                      <w:rFonts w:ascii="宋体" w:hAnsi="宋体" w:eastAsia="宋体"/>
                      <w:color w:val="FF0000"/>
                      <w:sz w:val="18"/>
                      <w:highlight w:val="yellow"/>
                    </w:rPr>
                    <w:t>：</w:t>
                  </w:r>
                  <w:r>
                    <w:rPr>
                      <w:rFonts w:ascii="Calibri" w:hAnsi="Calibri" w:eastAsia="Calibri"/>
                      <w:color w:val="FF0000"/>
                      <w:sz w:val="18"/>
                      <w:highlight w:val="yellow"/>
                    </w:rPr>
                    <w:t>wait()</w:t>
                  </w:r>
                  <w:r>
                    <w:br w:type="textWrapping"/>
                  </w:r>
                  <w:r>
                    <w:rPr>
                      <w:rFonts w:ascii="Calibri" w:hAnsi="Calibri" w:eastAsia="Calibri"/>
                      <w:color w:val="000000"/>
                      <w:sz w:val="18"/>
                    </w:rPr>
                    <w:t>B</w:t>
                  </w:r>
                  <w:r>
                    <w:rPr>
                      <w:rFonts w:ascii="宋体" w:hAnsi="宋体" w:eastAsia="宋体"/>
                      <w:color w:val="000000"/>
                      <w:sz w:val="18"/>
                    </w:rPr>
                    <w:t>：</w:t>
                  </w:r>
                  <w:r>
                    <w:rPr>
                      <w:rFonts w:ascii="Calibri" w:hAnsi="Calibri" w:eastAsia="Calibri"/>
                      <w:color w:val="000000"/>
                      <w:sz w:val="18"/>
                    </w:rPr>
                    <w:t>notify()</w:t>
                  </w:r>
                  <w:r>
                    <w:br w:type="textWrapping"/>
                  </w:r>
                  <w:r>
                    <w:rPr>
                      <w:rFonts w:ascii="Calibri" w:hAnsi="Calibri" w:eastAsia="Calibri"/>
                      <w:color w:val="FF0000"/>
                      <w:sz w:val="18"/>
                      <w:highlight w:val="yellow"/>
                    </w:rPr>
                    <w:t>C</w:t>
                  </w:r>
                  <w:r>
                    <w:rPr>
                      <w:rFonts w:ascii="宋体" w:hAnsi="宋体" w:eastAsia="宋体"/>
                      <w:color w:val="FF0000"/>
                      <w:sz w:val="18"/>
                      <w:highlight w:val="yellow"/>
                    </w:rPr>
                    <w:t>：</w:t>
                  </w:r>
                  <w:r>
                    <w:rPr>
                      <w:rFonts w:ascii="Calibri" w:hAnsi="Calibri" w:eastAsia="Calibri"/>
                      <w:color w:val="FF0000"/>
                      <w:sz w:val="18"/>
                      <w:highlight w:val="yellow"/>
                    </w:rPr>
                    <w:t>sleep()</w:t>
                  </w:r>
                  <w:r>
                    <w:br w:type="textWrapping"/>
                  </w:r>
                  <w:r>
                    <w:rPr>
                      <w:rFonts w:ascii="Calibri" w:hAnsi="Calibri" w:eastAsia="Calibri"/>
                      <w:color w:val="FF0000"/>
                      <w:sz w:val="18"/>
                      <w:highlight w:val="yellow"/>
                    </w:rPr>
                    <w:t>D</w:t>
                  </w:r>
                  <w:r>
                    <w:rPr>
                      <w:rFonts w:ascii="宋体" w:hAnsi="宋体" w:eastAsia="宋体"/>
                      <w:color w:val="FF0000"/>
                      <w:sz w:val="18"/>
                      <w:highlight w:val="yellow"/>
                    </w:rPr>
                    <w:t>：</w:t>
                  </w:r>
                  <w:r>
                    <w:rPr>
                      <w:rFonts w:ascii="Calibri" w:hAnsi="Calibri" w:eastAsia="Calibri"/>
                      <w:color w:val="FF0000"/>
                      <w:sz w:val="18"/>
                      <w:highlight w:val="yellow"/>
                    </w:rPr>
                    <w:t>yield()</w:t>
                  </w:r>
                  <w:r>
                    <w:br w:type="textWrapping"/>
                  </w:r>
                  <w:r>
                    <w:rPr>
                      <w:rFonts w:ascii="Calibri" w:hAnsi="Calibri" w:eastAsia="Calibri"/>
                      <w:color w:val="FF0000"/>
                      <w:sz w:val="18"/>
                      <w:highlight w:val="yellow"/>
                    </w:rPr>
                    <w:t>E</w:t>
                  </w:r>
                  <w:r>
                    <w:rPr>
                      <w:rFonts w:ascii="宋体" w:hAnsi="宋体" w:eastAsia="宋体"/>
                      <w:color w:val="FF0000"/>
                      <w:sz w:val="18"/>
                      <w:highlight w:val="yellow"/>
                    </w:rPr>
                    <w:t>：</w:t>
                  </w:r>
                  <w:r>
                    <w:rPr>
                      <w:rFonts w:ascii="Calibri" w:hAnsi="Calibri" w:eastAsia="Calibri"/>
                      <w:color w:val="FF0000"/>
                      <w:sz w:val="18"/>
                      <w:highlight w:val="yellow"/>
                    </w:rPr>
                    <w:t>suspend()</w:t>
                  </w:r>
                </w:p>
              </w:tc>
            </w:tr>
          </w:tbl>
          <w:p/>
          <w:p>
            <w:pPr>
              <w:autoSpaceDE w:val="0"/>
              <w:autoSpaceDN w:val="0"/>
              <w:spacing w:after="0" w:line="1336" w:lineRule="atLeast"/>
            </w:pPr>
            <w:r>
              <w:rPr>
                <w:rFonts w:ascii="Calibri" w:hAnsi="Calibri" w:eastAsia="Calibri"/>
                <w:color w:val="000000"/>
                <w:sz w:val="18"/>
              </w:rPr>
              <w:t>6.</w:t>
            </w:r>
          </w:p>
        </w:tc>
        <w:tc>
          <w:tcPr>
            <w:tcW w:w="5406" w:type="dxa"/>
            <w:tcMar>
              <w:left w:w="0" w:type="dxa"/>
              <w:right w:w="0" w:type="dxa"/>
            </w:tcMar>
          </w:tcPr>
          <w:p>
            <w:pPr>
              <w:autoSpaceDE w:val="0"/>
              <w:autoSpaceDN w:val="0"/>
              <w:spacing w:after="0" w:line="1336" w:lineRule="atLeast"/>
              <w:rPr>
                <w:rFonts w:ascii="Calibri" w:hAnsi="Calibri" w:eastAsia="Calibri"/>
                <w:color w:val="000000"/>
                <w:sz w:val="18"/>
              </w:rPr>
            </w:pPr>
          </w:p>
        </w:tc>
      </w:tr>
      <w:tr>
        <w:tblPrEx>
          <w:tblCellMar>
            <w:top w:w="0" w:type="dxa"/>
            <w:left w:w="108" w:type="dxa"/>
            <w:bottom w:w="0" w:type="dxa"/>
            <w:right w:w="108" w:type="dxa"/>
          </w:tblCellMar>
        </w:tblPrEx>
        <w:trPr>
          <w:trHeight w:val="9476" w:hRule="exact"/>
        </w:trPr>
        <w:tc>
          <w:tcPr>
            <w:tcW w:w="5406" w:type="dxa"/>
            <w:tcMar>
              <w:left w:w="0" w:type="dxa"/>
              <w:right w:w="0" w:type="dxa"/>
            </w:tcMar>
          </w:tcPr>
          <w:p>
            <w:pPr>
              <w:autoSpaceDE w:val="0"/>
              <w:autoSpaceDN w:val="0"/>
              <w:spacing w:before="1908" w:after="0" w:line="180" w:lineRule="exact"/>
              <w:rPr>
                <w:rFonts w:ascii="Calibri" w:hAnsi="Calibri" w:eastAsia="Calibri"/>
                <w:color w:val="000000"/>
                <w:sz w:val="18"/>
              </w:rPr>
            </w:pPr>
          </w:p>
        </w:tc>
        <w:tc>
          <w:tcPr>
            <w:tcW w:w="5406" w:type="dxa"/>
            <w:tcMar>
              <w:left w:w="0" w:type="dxa"/>
              <w:right w:w="0" w:type="dxa"/>
            </w:tcMar>
          </w:tcPr>
          <w:p>
            <w:pPr>
              <w:autoSpaceDE w:val="0"/>
              <w:autoSpaceDN w:val="0"/>
              <w:spacing w:after="0" w:line="1336" w:lineRule="atLeast"/>
              <w:rPr>
                <w:rFonts w:ascii="Calibri" w:hAnsi="Calibri" w:eastAsia="Calibri"/>
                <w:color w:val="000000"/>
                <w:sz w:val="18"/>
              </w:rPr>
            </w:pPr>
          </w:p>
        </w:tc>
        <w:tc>
          <w:tcPr>
            <w:tcW w:w="5406" w:type="dxa"/>
            <w:tcMar>
              <w:left w:w="0" w:type="dxa"/>
              <w:right w:w="0" w:type="dxa"/>
            </w:tcMar>
          </w:tcPr>
          <w:p>
            <w:pPr>
              <w:autoSpaceDE w:val="0"/>
              <w:autoSpaceDN w:val="0"/>
              <w:spacing w:after="0" w:line="1336" w:lineRule="atLeast"/>
              <w:rPr>
                <w:rFonts w:ascii="Calibri" w:hAnsi="Calibri" w:eastAsia="Calibri"/>
                <w:color w:val="000000"/>
                <w:sz w:val="18"/>
              </w:rPr>
            </w:pPr>
          </w:p>
        </w:tc>
      </w:tr>
    </w:tbl>
    <w:p>
      <w:pPr>
        <w:sectPr>
          <w:pgSz w:w="12240" w:h="15840"/>
          <w:pgMar w:top="502" w:right="708" w:bottom="666" w:left="720" w:header="720" w:footer="720" w:gutter="0"/>
          <w:cols w:space="720" w:num="1"/>
          <w:docGrid w:linePitch="360" w:charSpace="0"/>
        </w:sectPr>
      </w:pPr>
    </w:p>
    <w:p>
      <w:pPr>
        <w:autoSpaceDE w:val="0"/>
        <w:autoSpaceDN w:val="0"/>
        <w:spacing w:before="278" w:after="0" w:line="180" w:lineRule="exact"/>
      </w:pPr>
      <w:r>
        <w:rPr>
          <w:rFonts w:ascii="宋体" w:hAnsi="宋体" w:eastAsia="宋体"/>
          <w:color w:val="000000"/>
          <w:sz w:val="18"/>
        </w:rPr>
        <w:t>判断题</w:t>
      </w:r>
    </w:p>
    <w:p>
      <w:pPr>
        <w:autoSpaceDE w:val="0"/>
        <w:autoSpaceDN w:val="0"/>
        <w:spacing w:before="330" w:after="0" w:line="232" w:lineRule="exact"/>
      </w:pPr>
      <w:r>
        <w:rPr>
          <w:rFonts w:ascii="宋体" w:hAnsi="宋体" w:eastAsia="宋体"/>
          <w:color w:val="000000"/>
          <w:sz w:val="18"/>
        </w:rPr>
        <w:t>1. UML 图中带虚线的箭头表示的是两个模型间的关联关系 (该题为必答题)</w:t>
      </w:r>
      <w:r>
        <w:rPr>
          <w:rFonts w:ascii="宋体" w:hAnsi="宋体" w:eastAsia="宋体"/>
          <w:color w:val="FF0000"/>
          <w:sz w:val="18"/>
        </w:rPr>
        <w:t xml:space="preserve"> 错</w:t>
      </w:r>
      <w:r>
        <w:br w:type="textWrapping"/>
      </w:r>
      <w:r>
        <w:rPr>
          <w:rFonts w:ascii="宋体" w:hAnsi="宋体" w:eastAsia="宋体"/>
          <w:color w:val="00AE50"/>
          <w:sz w:val="18"/>
        </w:rPr>
        <w:t>注释：依赖：虚线箭头。有箭头的那一端为被依赖关系。</w:t>
      </w:r>
    </w:p>
    <w:p>
      <w:pPr>
        <w:autoSpaceDE w:val="0"/>
        <w:autoSpaceDN w:val="0"/>
        <w:spacing w:before="288" w:after="0" w:line="180" w:lineRule="exact"/>
      </w:pPr>
      <w:r>
        <w:rPr>
          <w:rFonts w:ascii="宋体" w:hAnsi="宋体" w:eastAsia="宋体"/>
          <w:color w:val="000000"/>
          <w:sz w:val="18"/>
        </w:rPr>
        <w:t>2. 在当前目录下解压归档文件 this.tar.gz ，我们可以使用命令：$tar xvzf this.tar.gz (该题为必答题)</w:t>
      </w:r>
      <w:r>
        <w:rPr>
          <w:rFonts w:ascii="宋体" w:hAnsi="宋体" w:eastAsia="宋体"/>
          <w:color w:val="00AE50"/>
          <w:sz w:val="18"/>
        </w:rPr>
        <w:t xml:space="preserve"> 对</w:t>
      </w:r>
    </w:p>
    <w:p>
      <w:pPr>
        <w:autoSpaceDE w:val="0"/>
        <w:autoSpaceDN w:val="0"/>
        <w:spacing w:before="232" w:after="0" w:line="234" w:lineRule="exact"/>
      </w:pPr>
      <w:r>
        <w:rPr>
          <w:rFonts w:ascii="宋体" w:hAnsi="宋体" w:eastAsia="宋体"/>
          <w:color w:val="000000"/>
          <w:sz w:val="18"/>
        </w:rPr>
        <w:t>3. truncate 和 delete 都可以用来删除表中所有的记录。区别在于 Delete 是 DDL 操作,不需要 rollbacksegment (该题为必答题)</w:t>
      </w:r>
      <w:r>
        <w:rPr>
          <w:rFonts w:ascii="宋体" w:hAnsi="宋体" w:eastAsia="宋体"/>
          <w:color w:val="FF0000"/>
          <w:sz w:val="18"/>
        </w:rPr>
        <w:t xml:space="preserve"> 错</w:t>
      </w:r>
      <w:r>
        <w:rPr>
          <w:rFonts w:ascii="宋体" w:hAnsi="宋体" w:eastAsia="宋体"/>
          <w:color w:val="00AE50"/>
          <w:sz w:val="18"/>
        </w:rPr>
        <w:t>注释：</w:t>
      </w:r>
      <w:r>
        <w:br w:type="textWrapping"/>
      </w:r>
      <w:r>
        <w:rPr>
          <w:rFonts w:ascii="宋体" w:hAnsi="宋体" w:eastAsia="宋体"/>
          <w:color w:val="00AE50"/>
          <w:sz w:val="18"/>
        </w:rPr>
        <w:t>delete 语句是数据库操作语言(dml)，这个操作会放到 rollback segement 中，事务提交之后才生效；如果有相应的 trigger，执行的时候将被触发。</w:t>
      </w:r>
      <w:r>
        <w:br w:type="textWrapping"/>
      </w:r>
      <w:r>
        <w:rPr>
          <w:rFonts w:ascii="宋体" w:hAnsi="宋体" w:eastAsia="宋体"/>
          <w:color w:val="00AE50"/>
          <w:sz w:val="18"/>
        </w:rPr>
        <w:t>truncate、drop 是数据库定义语言(ddl)，操作立即生效，原数据不放到 rollback segment 中，不能回滚，操作不触发 trigger。</w:t>
      </w:r>
    </w:p>
    <w:p>
      <w:pPr>
        <w:autoSpaceDE w:val="0"/>
        <w:autoSpaceDN w:val="0"/>
        <w:spacing w:before="286" w:after="0" w:line="180" w:lineRule="exact"/>
      </w:pPr>
      <w:r>
        <w:rPr>
          <w:rFonts w:ascii="宋体" w:hAnsi="宋体" w:eastAsia="宋体"/>
          <w:color w:val="000000"/>
          <w:sz w:val="18"/>
        </w:rPr>
        <w:t>4. 选择索引字段，首先考虑查询数据区分度是否高，如果区分度不高则适合创建索引 (该题为必答题)</w:t>
      </w:r>
      <w:r>
        <w:rPr>
          <w:rFonts w:ascii="宋体" w:hAnsi="宋体" w:eastAsia="宋体"/>
          <w:color w:val="FF0000"/>
          <w:sz w:val="18"/>
        </w:rPr>
        <w:t xml:space="preserve"> 错</w:t>
      </w:r>
    </w:p>
    <w:p>
      <w:pPr>
        <w:autoSpaceDE w:val="0"/>
        <w:autoSpaceDN w:val="0"/>
        <w:spacing w:before="288" w:after="0" w:line="180" w:lineRule="exact"/>
      </w:pPr>
      <w:r>
        <w:rPr>
          <w:rFonts w:ascii="宋体" w:hAnsi="宋体" w:eastAsia="宋体"/>
          <w:color w:val="000000"/>
          <w:sz w:val="18"/>
        </w:rPr>
        <w:t>5. 在 java 中 GC 的含义是垃圾收集器 (该题为必答题)</w:t>
      </w:r>
      <w:r>
        <w:rPr>
          <w:rFonts w:ascii="宋体" w:hAnsi="宋体" w:eastAsia="宋体"/>
          <w:color w:val="00AE50"/>
          <w:sz w:val="18"/>
        </w:rPr>
        <w:t xml:space="preserve"> 对</w:t>
      </w:r>
    </w:p>
    <w:p>
      <w:pPr>
        <w:autoSpaceDE w:val="0"/>
        <w:autoSpaceDN w:val="0"/>
        <w:spacing w:before="234" w:after="0" w:line="232" w:lineRule="exact"/>
      </w:pPr>
      <w:r>
        <w:rPr>
          <w:rFonts w:ascii="宋体" w:hAnsi="宋体" w:eastAsia="宋体"/>
          <w:color w:val="000000"/>
          <w:sz w:val="18"/>
        </w:rPr>
        <w:t>6. forward 执行在客户端而 sendRedirect() 执行在服务器端。 (该题为必答题)</w:t>
      </w:r>
      <w:r>
        <w:rPr>
          <w:rFonts w:ascii="宋体" w:hAnsi="宋体" w:eastAsia="宋体"/>
          <w:color w:val="FF0000"/>
          <w:sz w:val="18"/>
        </w:rPr>
        <w:t xml:space="preserve"> 错</w:t>
      </w:r>
      <w:r>
        <w:br w:type="textWrapping"/>
      </w:r>
      <w:r>
        <w:rPr>
          <w:rFonts w:ascii="宋体" w:hAnsi="宋体" w:eastAsia="宋体"/>
          <w:color w:val="00AE50"/>
          <w:sz w:val="18"/>
        </w:rPr>
        <w:t>注释：RequestDispatcher.forward()是在服务器端运行，HttpServletResponse.sendRedirect()是通过向客户浏览器发送命令来完成。</w:t>
      </w:r>
    </w:p>
    <w:p>
      <w:pPr>
        <w:autoSpaceDE w:val="0"/>
        <w:autoSpaceDN w:val="0"/>
        <w:spacing w:before="288" w:after="0" w:line="180" w:lineRule="exact"/>
      </w:pPr>
      <w:r>
        <w:rPr>
          <w:rFonts w:ascii="宋体" w:hAnsi="宋体" w:eastAsia="宋体"/>
          <w:color w:val="000000"/>
          <w:sz w:val="18"/>
        </w:rPr>
        <w:t>7. 自动化测试不一定需要专用的工具，使用通用的程序语言也可以进行自动化测试 (该题为必答题)</w:t>
      </w:r>
      <w:r>
        <w:rPr>
          <w:rFonts w:ascii="宋体" w:hAnsi="宋体" w:eastAsia="宋体"/>
          <w:color w:val="00AE50"/>
          <w:sz w:val="18"/>
        </w:rPr>
        <w:t xml:space="preserve"> 对</w:t>
      </w:r>
    </w:p>
    <w:p>
      <w:pPr>
        <w:autoSpaceDE w:val="0"/>
        <w:autoSpaceDN w:val="0"/>
        <w:spacing w:before="288" w:after="0" w:line="180" w:lineRule="exact"/>
      </w:pPr>
      <w:r>
        <w:rPr>
          <w:rFonts w:ascii="宋体" w:hAnsi="宋体" w:eastAsia="宋体"/>
          <w:color w:val="000000"/>
          <w:sz w:val="18"/>
        </w:rPr>
        <w:t>8. 在时间有限的情况下，应该优先测试典型值，而不是边界值 (该题为必答题)</w:t>
      </w:r>
      <w:r>
        <w:rPr>
          <w:rFonts w:ascii="宋体" w:hAnsi="宋体" w:eastAsia="宋体"/>
          <w:color w:val="00AE50"/>
          <w:sz w:val="18"/>
        </w:rPr>
        <w:t xml:space="preserve"> 对</w:t>
      </w:r>
    </w:p>
    <w:p>
      <w:pPr>
        <w:autoSpaceDE w:val="0"/>
        <w:autoSpaceDN w:val="0"/>
        <w:spacing w:before="286" w:after="0" w:line="180" w:lineRule="exact"/>
      </w:pPr>
      <w:r>
        <w:rPr>
          <w:rFonts w:ascii="宋体" w:hAnsi="宋体" w:eastAsia="宋体"/>
          <w:color w:val="000000"/>
          <w:sz w:val="18"/>
        </w:rPr>
        <w:t>9. 系统测试的测试目标一定是软件系统，而不会包含硬件环境 (该题为必答题)</w:t>
      </w:r>
      <w:r>
        <w:rPr>
          <w:rFonts w:ascii="宋体" w:hAnsi="宋体" w:eastAsia="宋体"/>
          <w:color w:val="FF0000"/>
          <w:sz w:val="18"/>
        </w:rPr>
        <w:t xml:space="preserve"> 错</w:t>
      </w:r>
    </w:p>
    <w:p>
      <w:pPr>
        <w:autoSpaceDE w:val="0"/>
        <w:autoSpaceDN w:val="0"/>
        <w:spacing w:before="286" w:after="0" w:line="180" w:lineRule="exact"/>
      </w:pPr>
      <w:r>
        <w:rPr>
          <w:rFonts w:ascii="宋体" w:hAnsi="宋体" w:eastAsia="宋体"/>
          <w:color w:val="000000"/>
          <w:sz w:val="18"/>
        </w:rPr>
        <w:t>10. 文字错误均属于严重程度很低的缺陷，因此不需要过多关注 (该题为必答题)</w:t>
      </w:r>
      <w:r>
        <w:rPr>
          <w:rFonts w:ascii="宋体" w:hAnsi="宋体" w:eastAsia="宋体"/>
          <w:color w:val="FF0000"/>
          <w:sz w:val="18"/>
        </w:rPr>
        <w:t xml:space="preserve"> 错</w:t>
      </w:r>
    </w:p>
    <w:p>
      <w:pPr>
        <w:autoSpaceDE w:val="0"/>
        <w:autoSpaceDN w:val="0"/>
        <w:spacing w:before="288" w:after="0" w:line="180" w:lineRule="exact"/>
      </w:pPr>
      <w:r>
        <w:rPr>
          <w:rFonts w:ascii="宋体" w:hAnsi="宋体" w:eastAsia="宋体"/>
          <w:color w:val="000000"/>
          <w:sz w:val="18"/>
        </w:rPr>
        <w:t>11. 系统测试的测试对象，仅仅是对应于被测软件。 (该题为必答题)</w:t>
      </w:r>
      <w:r>
        <w:rPr>
          <w:rFonts w:ascii="宋体" w:hAnsi="宋体" w:eastAsia="宋体"/>
          <w:color w:val="FF0000"/>
          <w:sz w:val="18"/>
        </w:rPr>
        <w:t xml:space="preserve"> 错</w:t>
      </w:r>
    </w:p>
    <w:p>
      <w:pPr>
        <w:autoSpaceDE w:val="0"/>
        <w:autoSpaceDN w:val="0"/>
        <w:spacing w:before="286" w:after="0" w:line="180" w:lineRule="exact"/>
      </w:pPr>
      <w:r>
        <w:rPr>
          <w:rFonts w:ascii="宋体" w:hAnsi="宋体" w:eastAsia="宋体"/>
          <w:color w:val="000000"/>
          <w:sz w:val="18"/>
        </w:rPr>
        <w:t>12. UML 中表示一个抽象类的方法是用斜体来书写类名的 (该题为必答题)</w:t>
      </w:r>
      <w:r>
        <w:rPr>
          <w:rFonts w:ascii="宋体" w:hAnsi="宋体" w:eastAsia="宋体"/>
          <w:color w:val="00AE50"/>
          <w:sz w:val="18"/>
        </w:rPr>
        <w:t xml:space="preserve"> 对</w:t>
      </w:r>
    </w:p>
    <w:p>
      <w:pPr>
        <w:autoSpaceDE w:val="0"/>
        <w:autoSpaceDN w:val="0"/>
        <w:spacing w:before="288" w:after="0" w:line="180" w:lineRule="exact"/>
      </w:pPr>
      <w:r>
        <w:rPr>
          <w:rFonts w:ascii="宋体" w:hAnsi="宋体" w:eastAsia="宋体"/>
          <w:color w:val="000000"/>
          <w:sz w:val="18"/>
        </w:rPr>
        <w:t>13. 目前 32 位操作系统可以指定的堆大小的上限是 1G (该题为必答题)</w:t>
      </w:r>
      <w:r>
        <w:rPr>
          <w:rFonts w:ascii="宋体" w:hAnsi="宋体" w:eastAsia="宋体"/>
          <w:color w:val="00AE50"/>
          <w:sz w:val="18"/>
        </w:rPr>
        <w:t xml:space="preserve"> 对</w:t>
      </w:r>
    </w:p>
    <w:p>
      <w:pPr>
        <w:autoSpaceDE w:val="0"/>
        <w:autoSpaceDN w:val="0"/>
        <w:spacing w:before="288" w:after="0" w:line="180" w:lineRule="exact"/>
      </w:pPr>
      <w:r>
        <w:rPr>
          <w:rFonts w:ascii="宋体" w:hAnsi="宋体" w:eastAsia="宋体"/>
          <w:color w:val="000000"/>
          <w:sz w:val="18"/>
        </w:rPr>
        <w:t>14. SYNONYM 是指向其它数据库对象的数据库指针 (该题为必答题)</w:t>
      </w:r>
      <w:r>
        <w:rPr>
          <w:rFonts w:ascii="宋体" w:hAnsi="宋体" w:eastAsia="宋体"/>
          <w:color w:val="00AE50"/>
          <w:sz w:val="18"/>
        </w:rPr>
        <w:t xml:space="preserve"> 对</w:t>
      </w:r>
    </w:p>
    <w:p>
      <w:pPr>
        <w:autoSpaceDE w:val="0"/>
        <w:autoSpaceDN w:val="0"/>
        <w:spacing w:before="230" w:after="0" w:line="234" w:lineRule="exact"/>
      </w:pPr>
      <w:r>
        <w:rPr>
          <w:rFonts w:ascii="宋体" w:hAnsi="宋体" w:eastAsia="宋体"/>
          <w:color w:val="000000"/>
          <w:sz w:val="18"/>
        </w:rPr>
        <w:t>15. Java 程序里创建新的类对象使用关键字 new，回收无用的类对象使用关键字 free。 (该题为必答题)</w:t>
      </w:r>
      <w:r>
        <w:rPr>
          <w:rFonts w:ascii="宋体" w:hAnsi="宋体" w:eastAsia="宋体"/>
          <w:color w:val="FF0000"/>
          <w:sz w:val="18"/>
        </w:rPr>
        <w:t xml:space="preserve"> 错</w:t>
      </w:r>
      <w:r>
        <w:br w:type="textWrapping"/>
      </w:r>
      <w:r>
        <w:rPr>
          <w:rFonts w:ascii="宋体" w:hAnsi="宋体" w:eastAsia="宋体"/>
          <w:color w:val="00AE50"/>
          <w:sz w:val="18"/>
        </w:rPr>
        <w:t>注释：Java 里面的无用对象是自动回收的，你不能知道什么时候它会回收，定义 free 方法只能说建议回收但不一定会回收。</w:t>
      </w:r>
    </w:p>
    <w:p>
      <w:pPr>
        <w:autoSpaceDE w:val="0"/>
        <w:autoSpaceDN w:val="0"/>
        <w:spacing w:before="288" w:after="0" w:line="180" w:lineRule="exact"/>
      </w:pPr>
      <w:r>
        <w:rPr>
          <w:rFonts w:ascii="宋体" w:hAnsi="宋体" w:eastAsia="宋体"/>
          <w:color w:val="000000"/>
          <w:sz w:val="18"/>
        </w:rPr>
        <w:t>16. 每个类都继承了 Object 类，所以都实现了 toString()方法。 (该题为必答题)</w:t>
      </w:r>
      <w:r>
        <w:rPr>
          <w:rFonts w:ascii="宋体" w:hAnsi="宋体" w:eastAsia="宋体"/>
          <w:color w:val="00AE50"/>
          <w:sz w:val="18"/>
        </w:rPr>
        <w:t xml:space="preserve"> 对</w:t>
      </w:r>
    </w:p>
    <w:p>
      <w:pPr>
        <w:autoSpaceDE w:val="0"/>
        <w:autoSpaceDN w:val="0"/>
        <w:spacing w:before="286" w:after="0" w:line="180" w:lineRule="exact"/>
      </w:pPr>
      <w:r>
        <w:rPr>
          <w:rFonts w:ascii="宋体" w:hAnsi="宋体" w:eastAsia="宋体"/>
          <w:color w:val="000000"/>
          <w:sz w:val="18"/>
        </w:rPr>
        <w:t>17. 性能测试应该仅从请求和响应情况评价系统性能 (该题为必答题)</w:t>
      </w:r>
      <w:r>
        <w:rPr>
          <w:rFonts w:ascii="宋体" w:hAnsi="宋体" w:eastAsia="宋体"/>
          <w:color w:val="FF0000"/>
          <w:sz w:val="18"/>
        </w:rPr>
        <w:t xml:space="preserve"> 错</w:t>
      </w:r>
    </w:p>
    <w:p>
      <w:pPr>
        <w:autoSpaceDE w:val="0"/>
        <w:autoSpaceDN w:val="0"/>
        <w:spacing w:before="288" w:after="0" w:line="180" w:lineRule="exact"/>
      </w:pPr>
      <w:r>
        <w:rPr>
          <w:rFonts w:ascii="宋体" w:hAnsi="宋体" w:eastAsia="宋体"/>
          <w:color w:val="000000"/>
          <w:sz w:val="18"/>
        </w:rPr>
        <w:t>18. 有了专职的测试人员，开发人员就可以专注于开发，不需要再做测试 (该题为必答题)</w:t>
      </w:r>
      <w:r>
        <w:rPr>
          <w:rFonts w:ascii="宋体" w:hAnsi="宋体" w:eastAsia="宋体"/>
          <w:color w:val="FF0000"/>
          <w:sz w:val="18"/>
        </w:rPr>
        <w:t xml:space="preserve"> 错</w:t>
      </w:r>
    </w:p>
    <w:p>
      <w:pPr>
        <w:autoSpaceDE w:val="0"/>
        <w:autoSpaceDN w:val="0"/>
        <w:spacing w:before="288" w:after="0" w:line="180" w:lineRule="exact"/>
      </w:pPr>
      <w:r>
        <w:rPr>
          <w:rFonts w:ascii="宋体" w:hAnsi="宋体" w:eastAsia="宋体"/>
          <w:color w:val="000000"/>
          <w:sz w:val="18"/>
        </w:rPr>
        <w:t>19. 测试的目的是为了发现尽可能多的缺陷，不是为了说明软件中没有缺陷。 (该题为必答题)</w:t>
      </w:r>
      <w:r>
        <w:rPr>
          <w:rFonts w:ascii="宋体" w:hAnsi="宋体" w:eastAsia="宋体"/>
          <w:color w:val="00AE50"/>
          <w:sz w:val="18"/>
        </w:rPr>
        <w:t xml:space="preserve"> 对</w:t>
      </w:r>
    </w:p>
    <w:p>
      <w:pPr>
        <w:autoSpaceDE w:val="0"/>
        <w:autoSpaceDN w:val="0"/>
        <w:spacing w:before="284" w:after="0" w:line="180" w:lineRule="exact"/>
      </w:pPr>
      <w:r>
        <w:rPr>
          <w:rFonts w:ascii="宋体" w:hAnsi="宋体" w:eastAsia="宋体"/>
          <w:color w:val="000000"/>
          <w:sz w:val="18"/>
        </w:rPr>
        <w:t>20. 边界值出现缺陷的几率较高，因此应该优先对边界值进行测试 (该题为必答题)</w:t>
      </w:r>
      <w:r>
        <w:rPr>
          <w:rFonts w:ascii="宋体" w:hAnsi="宋体" w:eastAsia="宋体"/>
          <w:color w:val="FF0000"/>
          <w:sz w:val="18"/>
        </w:rPr>
        <w:t xml:space="preserve"> 错</w:t>
      </w:r>
    </w:p>
    <w:p>
      <w:pPr>
        <w:sectPr>
          <w:pgSz w:w="12240" w:h="15840"/>
          <w:pgMar w:top="502" w:right="700" w:bottom="604" w:left="720" w:header="720" w:footer="720" w:gutter="0"/>
          <w:cols w:space="720" w:num="1"/>
          <w:docGrid w:linePitch="360" w:charSpace="0"/>
        </w:sectPr>
      </w:pPr>
    </w:p>
    <w:p>
      <w:pPr>
        <w:autoSpaceDE w:val="0"/>
        <w:autoSpaceDN w:val="0"/>
        <w:spacing w:before="278" w:after="0" w:line="180" w:lineRule="exact"/>
      </w:pPr>
      <w:r>
        <w:rPr>
          <w:rFonts w:ascii="宋体" w:hAnsi="宋体" w:eastAsia="宋体"/>
          <w:color w:val="000000"/>
          <w:sz w:val="18"/>
        </w:rPr>
        <w:t>21. 白盒是较黑盒更有技术含量，等级更高，更有效的测试，未来将最终代替黑盒 (该题为必答题)</w:t>
      </w:r>
      <w:r>
        <w:rPr>
          <w:rFonts w:ascii="宋体" w:hAnsi="宋体" w:eastAsia="宋体"/>
          <w:color w:val="FF0000"/>
          <w:sz w:val="18"/>
        </w:rPr>
        <w:t xml:space="preserve"> 错</w:t>
      </w:r>
    </w:p>
    <w:p>
      <w:pPr>
        <w:autoSpaceDE w:val="0"/>
        <w:autoSpaceDN w:val="0"/>
        <w:spacing w:before="698" w:after="0" w:line="234" w:lineRule="exact"/>
      </w:pPr>
      <w:r>
        <w:rPr>
          <w:rFonts w:ascii="宋体" w:hAnsi="宋体" w:eastAsia="宋体"/>
          <w:color w:val="000000"/>
          <w:sz w:val="18"/>
        </w:rPr>
        <w:t>22. 类图中的关联包含单向关联和双向关联两种 (该题为必答题)</w:t>
      </w:r>
      <w:r>
        <w:rPr>
          <w:rFonts w:ascii="宋体" w:hAnsi="宋体" w:eastAsia="宋体"/>
          <w:color w:val="FF0000"/>
          <w:sz w:val="18"/>
        </w:rPr>
        <w:t xml:space="preserve"> 错</w:t>
      </w:r>
      <w:r>
        <w:br w:type="textWrapping"/>
      </w:r>
      <w:r>
        <w:rPr>
          <w:rFonts w:ascii="宋体" w:hAnsi="宋体" w:eastAsia="宋体"/>
          <w:color w:val="00AE50"/>
          <w:sz w:val="18"/>
        </w:rPr>
        <w:t>注释：UML 类图中的关系分为四种：泛化关系、依赖关系、关联关系、实现关系；关联关系又可以细化为聚合和组合。</w:t>
      </w:r>
    </w:p>
    <w:p>
      <w:pPr>
        <w:autoSpaceDE w:val="0"/>
        <w:autoSpaceDN w:val="0"/>
        <w:spacing w:before="232" w:after="0" w:line="234" w:lineRule="exact"/>
      </w:pPr>
      <w:r>
        <w:rPr>
          <w:rFonts w:ascii="宋体" w:hAnsi="宋体" w:eastAsia="宋体"/>
          <w:color w:val="000000"/>
          <w:sz w:val="18"/>
        </w:rPr>
        <w:t>23. Collection 是集合类的上级接口，Collections 是针对集合类的一个帮助类。(该题为必答题)</w:t>
      </w:r>
      <w:r>
        <w:rPr>
          <w:rFonts w:ascii="宋体" w:hAnsi="宋体" w:eastAsia="宋体"/>
          <w:color w:val="00AE50"/>
          <w:sz w:val="18"/>
        </w:rPr>
        <w:t xml:space="preserve"> 对</w:t>
      </w:r>
      <w:r>
        <w:br w:type="textWrapping"/>
      </w:r>
      <w:r>
        <w:rPr>
          <w:rFonts w:ascii="宋体" w:hAnsi="宋体" w:eastAsia="宋体"/>
          <w:color w:val="00AE50"/>
          <w:sz w:val="18"/>
        </w:rPr>
        <w:t>注释：Collection 是集合类的一个顶级接口，其直接继承接口有 List 与 Set。而 Collections 则是集合类的一个工具类/帮助类，其中提供了一系列静态方法，用于对集合中元素进行排序、搜索以及线程安全等各种操作。</w:t>
      </w:r>
    </w:p>
    <w:p>
      <w:pPr>
        <w:autoSpaceDE w:val="0"/>
        <w:autoSpaceDN w:val="0"/>
        <w:spacing w:before="232" w:after="0" w:line="234" w:lineRule="exact"/>
      </w:pPr>
      <w:r>
        <w:rPr>
          <w:rFonts w:ascii="宋体" w:hAnsi="宋体" w:eastAsia="宋体"/>
          <w:color w:val="000000"/>
          <w:sz w:val="18"/>
        </w:rPr>
        <w:t>24. classloader 是分层次的，它只能加载比它层次高的类及它自身的类，同层次的类及比它层次低的类都不能加载 (该题为必答题)</w:t>
      </w:r>
      <w:r>
        <w:rPr>
          <w:rFonts w:ascii="宋体" w:hAnsi="宋体" w:eastAsia="宋体"/>
          <w:color w:val="FF0000"/>
          <w:sz w:val="18"/>
        </w:rPr>
        <w:t xml:space="preserve"> 错</w:t>
      </w:r>
      <w:r>
        <w:rPr>
          <w:rFonts w:ascii="宋体" w:hAnsi="宋体" w:eastAsia="宋体"/>
          <w:color w:val="00AE50"/>
          <w:sz w:val="18"/>
        </w:rPr>
        <w:t>注释：</w:t>
      </w:r>
      <w:r>
        <w:br w:type="textWrapping"/>
      </w:r>
      <w:r>
        <w:rPr>
          <w:rFonts w:ascii="宋体" w:hAnsi="宋体" w:eastAsia="宋体"/>
          <w:color w:val="00AE50"/>
          <w:sz w:val="18"/>
        </w:rPr>
        <w:t>ClassLoader 是用来处理类加载的类，它管理着具体类的运行时上下文。</w:t>
      </w:r>
      <w:r>
        <w:br w:type="textWrapping"/>
      </w:r>
      <w:r>
        <w:rPr>
          <w:rFonts w:ascii="宋体" w:hAnsi="宋体" w:eastAsia="宋体"/>
          <w:color w:val="00AE50"/>
          <w:sz w:val="18"/>
        </w:rPr>
        <w:t>1.ClassLoader 存在的模块意义：</w:t>
      </w:r>
      <w:r>
        <w:br w:type="textWrapping"/>
      </w:r>
      <w:r>
        <w:rPr>
          <w:rFonts w:ascii="宋体" w:hAnsi="宋体" w:eastAsia="宋体"/>
          <w:color w:val="00AE50"/>
          <w:sz w:val="18"/>
        </w:rPr>
        <w:t>1）从 java 的 package 定义出发：</w:t>
      </w:r>
      <w:r>
        <w:br w:type="textWrapping"/>
      </w:r>
      <w:r>
        <w:rPr>
          <w:rFonts w:ascii="宋体" w:hAnsi="宋体" w:eastAsia="宋体"/>
          <w:color w:val="00AE50"/>
          <w:sz w:val="18"/>
        </w:rPr>
        <w:t>classloader 是通过分层的关联方式来管理运行中使用的类，不同的 classloader 中管理的类是不相同的，或者即便两个类毫无二致（除了路径）也是不同的两个类，在进行强制转换时也会抛出ClassCastException。所以，通过classloader的限制，我们可以建立不同的package</w:t>
      </w:r>
    </w:p>
    <w:p>
      <w:pPr>
        <w:autoSpaceDE w:val="0"/>
        <w:autoSpaceDN w:val="0"/>
        <w:spacing w:before="528" w:after="0" w:line="240" w:lineRule="exact"/>
      </w:pPr>
      <w:r>
        <w:rPr>
          <w:rFonts w:ascii="宋体" w:hAnsi="宋体" w:eastAsia="宋体"/>
          <w:color w:val="00AE50"/>
          <w:sz w:val="24"/>
        </w:rPr>
        <w:t>路径以区别不同的类（注意这里的“不同”是指，命名和实现完全一致，但是有不同的包路</w:t>
      </w:r>
    </w:p>
    <w:p>
      <w:pPr>
        <w:autoSpaceDE w:val="0"/>
        <w:autoSpaceDN w:val="0"/>
        <w:spacing w:before="310" w:after="0" w:line="312" w:lineRule="exact"/>
      </w:pPr>
      <w:r>
        <w:rPr>
          <w:rFonts w:ascii="宋体" w:hAnsi="宋体" w:eastAsia="宋体"/>
          <w:color w:val="00AE50"/>
          <w:sz w:val="24"/>
        </w:rPr>
        <w:t>径。）。那么也是因为有特定的 classloader，我们可以实现具体模块的加载，而不影响 jvm 中其他类，即发生类加载的冲突。</w:t>
      </w:r>
      <w:r>
        <w:br w:type="textWrapping"/>
      </w:r>
      <w:r>
        <w:rPr>
          <w:rFonts w:ascii="宋体" w:hAnsi="宋体" w:eastAsia="宋体"/>
          <w:color w:val="00AE50"/>
          <w:sz w:val="24"/>
        </w:rPr>
        <w:t>2）但是，如果两个在不同路径下的类（我们假定，这两个类定义中，不存在 package 声明，完全一样的两个类），经过不同的 classloader 加载，这两个类在 jvm 中产生的实例可以相互转换吗？</w:t>
      </w:r>
      <w:r>
        <w:br w:type="textWrapping"/>
      </w:r>
      <w:r>
        <w:rPr>
          <w:rFonts w:ascii="宋体" w:hAnsi="宋体" w:eastAsia="宋体"/>
          <w:color w:val="00AE50"/>
          <w:sz w:val="24"/>
        </w:rPr>
        <w:t>答案是否定的。即便这两个类除了存在位置不同之外，都完全一样。经由不同 classloader 加载的两个类依然是不同的两个对象。通过 Class.newInstance()或者 Class.getConstructor().newInstance()产生的对象是完全不同的实例。</w:t>
      </w:r>
      <w:r>
        <w:br w:type="textWrapping"/>
      </w:r>
      <w:r>
        <w:rPr>
          <w:rFonts w:ascii="宋体" w:hAnsi="宋体" w:eastAsia="宋体"/>
          <w:color w:val="00AE50"/>
          <w:sz w:val="24"/>
        </w:rPr>
        <w:t>以上两种情况，package 可以使得我们的软件架构清晰，但那不是最终作用，如果跟 classloader 结合起来理解，效果更好。</w:t>
      </w:r>
      <w:r>
        <w:br w:type="textWrapping"/>
      </w:r>
      <w:r>
        <w:rPr>
          <w:rFonts w:ascii="宋体" w:hAnsi="宋体" w:eastAsia="宋体"/>
          <w:color w:val="00AE50"/>
          <w:sz w:val="24"/>
        </w:rPr>
        <w:t>2.ClassLoader 的类加载机制：</w:t>
      </w:r>
      <w:r>
        <w:br w:type="textWrapping"/>
      </w:r>
      <w:r>
        <w:rPr>
          <w:rFonts w:ascii="宋体" w:hAnsi="宋体" w:eastAsia="宋体"/>
          <w:color w:val="00AE50"/>
          <w:sz w:val="24"/>
        </w:rPr>
        <w:t>ClassLoader 作为 java 的一个默认抽象类，给我们带来了极大的方便，如果我们要自己实现相应的类加载算法的话。</w:t>
      </w:r>
      <w:r>
        <w:br w:type="textWrapping"/>
      </w:r>
      <w:r>
        <w:rPr>
          <w:rFonts w:ascii="宋体" w:hAnsi="宋体" w:eastAsia="宋体"/>
          <w:color w:val="00AE50"/>
          <w:sz w:val="24"/>
        </w:rPr>
        <w:t>每个类都有一个对应的 class 与之绑定，并且可以通过 MyClass.class 方式来获取这个 Class 对象。通过 Class 对象，我们就能获取加载这个类的 classloader。但是，我们现在要研究的是，一个类，是如何通过 classloader 加载到 jvm 中的。</w:t>
      </w:r>
    </w:p>
    <w:p>
      <w:pPr>
        <w:autoSpaceDE w:val="0"/>
        <w:autoSpaceDN w:val="0"/>
        <w:spacing w:before="310" w:after="0" w:line="312" w:lineRule="exact"/>
      </w:pPr>
      <w:r>
        <w:rPr>
          <w:rFonts w:ascii="宋体" w:hAnsi="宋体" w:eastAsia="宋体"/>
          <w:color w:val="000000"/>
          <w:sz w:val="24"/>
        </w:rPr>
        <w:t>25. 软件实现了需求规格说明书中未指定的功能，这也是一种缺陷 (该题为必答题)</w:t>
      </w:r>
      <w:r>
        <w:rPr>
          <w:rFonts w:ascii="宋体" w:hAnsi="宋体" w:eastAsia="宋体"/>
          <w:color w:val="00AE50"/>
          <w:sz w:val="24"/>
        </w:rPr>
        <w:t xml:space="preserve"> 对</w:t>
      </w:r>
      <w:r>
        <w:br w:type="textWrapping"/>
      </w:r>
      <w:r>
        <w:rPr>
          <w:rFonts w:ascii="宋体" w:hAnsi="宋体" w:eastAsia="宋体"/>
          <w:color w:val="00AE50"/>
          <w:sz w:val="24"/>
        </w:rPr>
        <w:t>注释：缺陷的表现形式不仅体现在功能的失效方面，还体现在其他方面。主要类型有：软件没有实现产品规格说明所要求的功能模块；软件中出现了产品规格说明指明不应该出现的错误；软件实现了产品规格说明没有提到的功能模块；软件没有实现虽然产品规格说明没有明确提及但应该实现的目标；软件难</w:t>
      </w:r>
    </w:p>
    <w:p>
      <w:pPr>
        <w:sectPr>
          <w:pgSz w:w="12240" w:h="15840"/>
          <w:pgMar w:top="502" w:right="700" w:bottom="500" w:left="720" w:header="720" w:footer="720" w:gutter="0"/>
          <w:cols w:space="720" w:num="1"/>
          <w:docGrid w:linePitch="360" w:charSpace="0"/>
        </w:sectPr>
      </w:pPr>
    </w:p>
    <w:p>
      <w:pPr>
        <w:autoSpaceDE w:val="0"/>
        <w:autoSpaceDN w:val="0"/>
        <w:spacing w:after="0" w:line="252" w:lineRule="exact"/>
      </w:pPr>
    </w:p>
    <w:p>
      <w:pPr>
        <w:autoSpaceDE w:val="0"/>
        <w:autoSpaceDN w:val="0"/>
        <w:spacing w:before="286" w:after="0" w:line="240" w:lineRule="exact"/>
      </w:pPr>
      <w:r>
        <w:rPr>
          <w:rFonts w:ascii="宋体" w:hAnsi="宋体" w:eastAsia="宋体"/>
          <w:color w:val="00AE50"/>
          <w:sz w:val="24"/>
        </w:rPr>
        <w:t>以理解，不容易使用，运行缓慢，或从测试员的角度看，最终用户会认为不好。</w:t>
      </w:r>
    </w:p>
    <w:p>
      <w:pPr>
        <w:autoSpaceDE w:val="0"/>
        <w:autoSpaceDN w:val="0"/>
        <w:spacing w:before="312" w:after="0" w:line="310" w:lineRule="exact"/>
      </w:pPr>
      <w:r>
        <w:rPr>
          <w:rFonts w:ascii="宋体" w:hAnsi="宋体" w:eastAsia="宋体"/>
          <w:color w:val="000000"/>
          <w:sz w:val="24"/>
        </w:rPr>
        <w:t>26. 在测试算法时，应该尽量使用与被测程序相同的计算方式（最好是借用其代码片段）来计算预期结果 (该题为必答题)</w:t>
      </w:r>
      <w:r>
        <w:rPr>
          <w:rFonts w:ascii="宋体" w:hAnsi="宋体" w:eastAsia="宋体"/>
          <w:color w:val="FF0000"/>
          <w:sz w:val="24"/>
        </w:rPr>
        <w:t xml:space="preserve"> 错</w:t>
      </w:r>
    </w:p>
    <w:p>
      <w:pPr>
        <w:autoSpaceDE w:val="0"/>
        <w:autoSpaceDN w:val="0"/>
        <w:spacing w:before="384" w:after="0" w:line="240" w:lineRule="exact"/>
      </w:pPr>
      <w:r>
        <w:rPr>
          <w:rFonts w:ascii="宋体" w:hAnsi="宋体" w:eastAsia="宋体"/>
          <w:color w:val="000000"/>
          <w:sz w:val="24"/>
        </w:rPr>
        <w:t>27. 测试时除了依照软件需求规格说明书以外，还可以参照标准、惯例和通用法则。(该题为必答题)</w:t>
      </w:r>
      <w:r>
        <w:rPr>
          <w:rFonts w:ascii="宋体" w:hAnsi="宋体" w:eastAsia="宋体"/>
          <w:color w:val="00AE50"/>
          <w:sz w:val="24"/>
        </w:rPr>
        <w:t xml:space="preserve"> 对</w:t>
      </w:r>
    </w:p>
    <w:p>
      <w:pPr>
        <w:autoSpaceDE w:val="0"/>
        <w:autoSpaceDN w:val="0"/>
        <w:spacing w:before="310" w:after="0" w:line="312" w:lineRule="exact"/>
      </w:pPr>
      <w:r>
        <w:rPr>
          <w:rFonts w:ascii="宋体" w:hAnsi="宋体" w:eastAsia="宋体"/>
          <w:color w:val="000000"/>
          <w:sz w:val="24"/>
        </w:rPr>
        <w:t>28. 并发用户数一般指一段时间内访问系统的用户数量。(该题为必答题)</w:t>
      </w:r>
      <w:r>
        <w:rPr>
          <w:rFonts w:ascii="宋体" w:hAnsi="宋体" w:eastAsia="宋体"/>
          <w:color w:val="FF0000"/>
          <w:sz w:val="24"/>
        </w:rPr>
        <w:t xml:space="preserve"> 错</w:t>
      </w:r>
      <w:r>
        <w:br w:type="textWrapping"/>
      </w:r>
      <w:r>
        <w:rPr>
          <w:rFonts w:ascii="宋体" w:hAnsi="宋体" w:eastAsia="宋体"/>
          <w:color w:val="00AE50"/>
          <w:sz w:val="24"/>
        </w:rPr>
        <w:t>注释：并发用户：是同时执行一个操作的用户，或者是同时执行脚本的用户。</w:t>
      </w:r>
    </w:p>
    <w:p>
      <w:pPr>
        <w:autoSpaceDE w:val="0"/>
        <w:autoSpaceDN w:val="0"/>
        <w:spacing w:before="382" w:after="0" w:line="240" w:lineRule="exact"/>
      </w:pPr>
      <w:r>
        <w:rPr>
          <w:rFonts w:ascii="宋体" w:hAnsi="宋体" w:eastAsia="宋体"/>
          <w:color w:val="000000"/>
          <w:sz w:val="24"/>
        </w:rPr>
        <w:t>29. 开发人员自己认为很可能存在缺陷的地方，真正存在缺陷的可能性也很大。(该题为必答题)</w:t>
      </w:r>
      <w:r>
        <w:rPr>
          <w:rFonts w:ascii="宋体" w:hAnsi="宋体" w:eastAsia="宋体"/>
          <w:color w:val="00AE50"/>
          <w:sz w:val="24"/>
        </w:rPr>
        <w:t xml:space="preserve"> 对</w:t>
      </w:r>
    </w:p>
    <w:p>
      <w:pPr>
        <w:autoSpaceDE w:val="0"/>
        <w:autoSpaceDN w:val="0"/>
        <w:spacing w:before="384" w:after="0" w:line="240" w:lineRule="exact"/>
      </w:pPr>
      <w:r>
        <w:rPr>
          <w:rFonts w:ascii="宋体" w:hAnsi="宋体" w:eastAsia="宋体"/>
          <w:color w:val="000000"/>
          <w:sz w:val="24"/>
        </w:rPr>
        <w:t>30. 一个用例包包含用例、角色，可能包含其他用例包 (该题为必答题)</w:t>
      </w:r>
      <w:r>
        <w:rPr>
          <w:rFonts w:ascii="宋体" w:hAnsi="宋体" w:eastAsia="宋体"/>
          <w:color w:val="00AE50"/>
          <w:sz w:val="24"/>
        </w:rPr>
        <w:t xml:space="preserve"> 对</w:t>
      </w:r>
    </w:p>
    <w:p>
      <w:pPr>
        <w:autoSpaceDE w:val="0"/>
        <w:autoSpaceDN w:val="0"/>
        <w:spacing w:before="308" w:after="0" w:line="312" w:lineRule="exact"/>
      </w:pPr>
      <w:r>
        <w:rPr>
          <w:rFonts w:ascii="宋体" w:hAnsi="宋体" w:eastAsia="宋体"/>
          <w:color w:val="000000"/>
          <w:sz w:val="24"/>
        </w:rPr>
        <w:t>31. 线程是进程的中的一个实体，通常一个进程有若干个线程，但同一进程中的多个线程不能并发执行。(该题为必答题)</w:t>
      </w:r>
      <w:r>
        <w:rPr>
          <w:rFonts w:ascii="宋体" w:hAnsi="宋体" w:eastAsia="宋体"/>
          <w:color w:val="FF0000"/>
          <w:sz w:val="24"/>
        </w:rPr>
        <w:t xml:space="preserve"> 错</w:t>
      </w:r>
      <w:r>
        <w:br w:type="textWrapping"/>
      </w:r>
      <w:r>
        <w:rPr>
          <w:rFonts w:ascii="宋体" w:hAnsi="宋体" w:eastAsia="宋体"/>
          <w:color w:val="00AE50"/>
          <w:sz w:val="24"/>
        </w:rPr>
        <w:t>注释：</w:t>
      </w:r>
      <w:r>
        <w:br w:type="textWrapping"/>
      </w:r>
      <w:r>
        <w:rPr>
          <w:rFonts w:ascii="宋体" w:hAnsi="宋体" w:eastAsia="宋体"/>
          <w:color w:val="00AE50"/>
          <w:sz w:val="24"/>
        </w:rPr>
        <w:t>进程是具有一定独立功能的程序关于某个数据集合上的一次运行活动，进程是系统进行资源分配和调度</w:t>
      </w:r>
    </w:p>
    <w:p>
      <w:pPr>
        <w:autoSpaceDE w:val="0"/>
        <w:autoSpaceDN w:val="0"/>
        <w:spacing w:before="366" w:after="0" w:line="256" w:lineRule="exact"/>
      </w:pPr>
      <w:r>
        <w:rPr>
          <w:rFonts w:ascii="宋体" w:hAnsi="宋体" w:eastAsia="宋体"/>
          <w:color w:val="00AE50"/>
          <w:sz w:val="24"/>
        </w:rPr>
        <w:t>的一个独立单位。</w:t>
      </w:r>
      <w:r>
        <w:br w:type="textWrapping"/>
      </w:r>
      <w:r>
        <w:rPr>
          <w:rFonts w:ascii="宋体" w:hAnsi="宋体" w:eastAsia="宋体"/>
          <w:color w:val="00AE50"/>
          <w:sz w:val="24"/>
        </w:rPr>
        <w:t>线程是进程的一个实体，是 CPU 调度和分派的基本单位，它是比进程更小的能独立</w:t>
      </w:r>
      <w:r>
        <w:rPr>
          <w:rFonts w:ascii="宋体" w:hAnsi="宋体" w:eastAsia="宋体"/>
          <w:color w:val="00AE50"/>
          <w:sz w:val="18"/>
        </w:rPr>
        <w:t>行的基本单位。线程自己基本上不拥有系统资源，只拥有一点在运行中必不可少的资源(如程序计数器，一组寄存器和栈)，但是它可与同属一个进程的其他的线程共享进程所拥有的全部资源。</w:t>
      </w:r>
      <w:r>
        <w:br w:type="textWrapping"/>
      </w:r>
      <w:r>
        <w:rPr>
          <w:rFonts w:ascii="宋体" w:hAnsi="宋体" w:eastAsia="宋体"/>
          <w:color w:val="00AE50"/>
          <w:sz w:val="18"/>
        </w:rPr>
        <w:t>一个线程可以创建和撤销另一个线程；同一个进程中的多个线程之间可以并发执行。</w:t>
      </w:r>
    </w:p>
    <w:p>
      <w:pPr>
        <w:autoSpaceDE w:val="0"/>
        <w:autoSpaceDN w:val="0"/>
        <w:spacing w:before="288" w:after="0" w:line="180" w:lineRule="exact"/>
      </w:pPr>
      <w:r>
        <w:rPr>
          <w:rFonts w:ascii="宋体" w:hAnsi="宋体" w:eastAsia="宋体"/>
          <w:color w:val="000000"/>
          <w:sz w:val="18"/>
        </w:rPr>
        <w:t>32. 表的设计必须遵循第一范式，尽量达到第二范式及第三范式 (该题为必答题)</w:t>
      </w:r>
      <w:r>
        <w:rPr>
          <w:rFonts w:ascii="宋体" w:hAnsi="宋体" w:eastAsia="宋体"/>
          <w:color w:val="00AE50"/>
          <w:sz w:val="18"/>
        </w:rPr>
        <w:t xml:space="preserve"> 对</w:t>
      </w:r>
    </w:p>
    <w:p>
      <w:pPr>
        <w:autoSpaceDE w:val="0"/>
        <w:autoSpaceDN w:val="0"/>
        <w:spacing w:before="284" w:after="0" w:line="180" w:lineRule="exact"/>
      </w:pPr>
      <w:r>
        <w:rPr>
          <w:rFonts w:ascii="宋体" w:hAnsi="宋体" w:eastAsia="宋体"/>
          <w:color w:val="000000"/>
          <w:sz w:val="18"/>
        </w:rPr>
        <w:t>33. 接口可以继承接口。 (该题为必答题)</w:t>
      </w:r>
      <w:r>
        <w:rPr>
          <w:rFonts w:ascii="宋体" w:hAnsi="宋体" w:eastAsia="宋体"/>
          <w:color w:val="00AE50"/>
          <w:sz w:val="18"/>
        </w:rPr>
        <w:t xml:space="preserve"> 对</w:t>
      </w:r>
    </w:p>
    <w:p>
      <w:pPr>
        <w:autoSpaceDE w:val="0"/>
        <w:autoSpaceDN w:val="0"/>
        <w:spacing w:before="288" w:after="0" w:line="180" w:lineRule="exact"/>
      </w:pPr>
      <w:r>
        <w:rPr>
          <w:rFonts w:ascii="宋体" w:hAnsi="宋体" w:eastAsia="宋体"/>
          <w:color w:val="000000"/>
          <w:sz w:val="18"/>
        </w:rPr>
        <w:t>34. 当系统内部实现发生变化，而外部接口不变时，黑盒案例也需要随之改变 (该题为必答题)</w:t>
      </w:r>
      <w:r>
        <w:rPr>
          <w:rFonts w:ascii="宋体" w:hAnsi="宋体" w:eastAsia="宋体"/>
          <w:color w:val="FF0000"/>
          <w:sz w:val="18"/>
        </w:rPr>
        <w:t xml:space="preserve"> 错</w:t>
      </w:r>
    </w:p>
    <w:p>
      <w:pPr>
        <w:autoSpaceDE w:val="0"/>
        <w:autoSpaceDN w:val="0"/>
        <w:spacing w:before="286" w:after="0" w:line="180" w:lineRule="exact"/>
      </w:pPr>
      <w:r>
        <w:rPr>
          <w:rFonts w:ascii="宋体" w:hAnsi="宋体" w:eastAsia="宋体"/>
          <w:color w:val="000000"/>
          <w:sz w:val="18"/>
        </w:rPr>
        <w:t>35. 划分了等价类后，应该在每个等价类选取 20%以上的值进行测试 (该题为必答题)</w:t>
      </w:r>
      <w:r>
        <w:rPr>
          <w:rFonts w:ascii="宋体" w:hAnsi="宋体" w:eastAsia="宋体"/>
          <w:color w:val="FF0000"/>
          <w:sz w:val="18"/>
        </w:rPr>
        <w:t xml:space="preserve"> 错</w:t>
      </w:r>
    </w:p>
    <w:p>
      <w:pPr>
        <w:autoSpaceDE w:val="0"/>
        <w:autoSpaceDN w:val="0"/>
        <w:spacing w:before="234" w:after="0" w:line="234" w:lineRule="exact"/>
      </w:pPr>
      <w:r>
        <w:rPr>
          <w:rFonts w:ascii="宋体" w:hAnsi="宋体" w:eastAsia="宋体"/>
          <w:color w:val="000000"/>
          <w:sz w:val="18"/>
        </w:rPr>
        <w:t>36. 构建阶段的详细设计和编码，可以采用结对编程等极限编程的方式来带新人，提高代码质量；采用迭代编程来降低风险。 (该题为必答题)</w:t>
      </w:r>
      <w:r>
        <w:rPr>
          <w:rFonts w:ascii="宋体" w:hAnsi="宋体" w:eastAsia="宋体"/>
          <w:color w:val="FF0000"/>
          <w:sz w:val="18"/>
        </w:rPr>
        <w:t xml:space="preserve"> 错</w:t>
      </w:r>
    </w:p>
    <w:p>
      <w:pPr>
        <w:autoSpaceDE w:val="0"/>
        <w:autoSpaceDN w:val="0"/>
        <w:spacing w:before="288" w:after="0" w:line="180" w:lineRule="exact"/>
      </w:pPr>
      <w:r>
        <w:rPr>
          <w:rFonts w:ascii="宋体" w:hAnsi="宋体" w:eastAsia="宋体"/>
          <w:color w:val="000000"/>
          <w:sz w:val="18"/>
        </w:rPr>
        <w:t>37. java 中对于后递增和后递减（如 A++或 A--），会先执行运算，再生成值 (该题为必答题)</w:t>
      </w:r>
      <w:r>
        <w:rPr>
          <w:rFonts w:ascii="宋体" w:hAnsi="宋体" w:eastAsia="宋体"/>
          <w:color w:val="FF0000"/>
          <w:sz w:val="18"/>
        </w:rPr>
        <w:t xml:space="preserve"> 错</w:t>
      </w:r>
    </w:p>
    <w:p>
      <w:pPr>
        <w:autoSpaceDE w:val="0"/>
        <w:autoSpaceDN w:val="0"/>
        <w:spacing w:before="284" w:after="0" w:line="180" w:lineRule="exact"/>
      </w:pPr>
      <w:r>
        <w:rPr>
          <w:rFonts w:ascii="宋体" w:hAnsi="宋体" w:eastAsia="宋体"/>
          <w:color w:val="000000"/>
          <w:sz w:val="18"/>
        </w:rPr>
        <w:t>38. 在 java 代码中输入字符时，向操作系统传递的数据经过了中间的编码环节 (该题为必答题)</w:t>
      </w:r>
      <w:r>
        <w:rPr>
          <w:rFonts w:ascii="宋体" w:hAnsi="宋体" w:eastAsia="宋体"/>
          <w:color w:val="FF0000"/>
          <w:sz w:val="18"/>
        </w:rPr>
        <w:t xml:space="preserve"> 错</w:t>
      </w:r>
    </w:p>
    <w:p>
      <w:pPr>
        <w:autoSpaceDE w:val="0"/>
        <w:autoSpaceDN w:val="0"/>
        <w:spacing w:before="288" w:after="0" w:line="180" w:lineRule="exact"/>
      </w:pPr>
      <w:r>
        <w:rPr>
          <w:rFonts w:ascii="宋体" w:hAnsi="宋体" w:eastAsia="宋体"/>
          <w:color w:val="000000"/>
          <w:sz w:val="18"/>
        </w:rPr>
        <w:t>39. 自动化测试脚本与程序不同，通常不需要写注释 (该题为必答题)</w:t>
      </w:r>
      <w:r>
        <w:rPr>
          <w:rFonts w:ascii="宋体" w:hAnsi="宋体" w:eastAsia="宋体"/>
          <w:color w:val="FF0000"/>
          <w:sz w:val="18"/>
        </w:rPr>
        <w:t xml:space="preserve"> 错</w:t>
      </w:r>
    </w:p>
    <w:p>
      <w:pPr>
        <w:autoSpaceDE w:val="0"/>
        <w:autoSpaceDN w:val="0"/>
        <w:spacing w:before="286" w:after="0" w:line="180" w:lineRule="exact"/>
      </w:pPr>
      <w:r>
        <w:rPr>
          <w:rFonts w:ascii="宋体" w:hAnsi="宋体" w:eastAsia="宋体"/>
          <w:color w:val="000000"/>
          <w:sz w:val="18"/>
        </w:rPr>
        <w:t>40. 使用黑盒方法分析被测系统，不需要了解其内部实现 (该题为必答题)</w:t>
      </w:r>
      <w:r>
        <w:rPr>
          <w:rFonts w:ascii="宋体" w:hAnsi="宋体" w:eastAsia="宋体"/>
          <w:color w:val="00AE50"/>
          <w:sz w:val="18"/>
        </w:rPr>
        <w:t xml:space="preserve"> 对</w:t>
      </w:r>
    </w:p>
    <w:p>
      <w:pPr>
        <w:sectPr>
          <w:pgSz w:w="12240" w:h="15840"/>
          <w:pgMar w:top="502" w:right="580" w:bottom="420" w:left="720" w:header="720" w:footer="720" w:gutter="0"/>
          <w:cols w:space="720" w:num="1"/>
          <w:docGrid w:linePitch="360" w:charSpace="0"/>
        </w:sectPr>
      </w:pPr>
    </w:p>
    <w:p>
      <w:pPr>
        <w:autoSpaceDE w:val="0"/>
        <w:autoSpaceDN w:val="0"/>
        <w:spacing w:after="0" w:line="252" w:lineRule="exact"/>
      </w:pPr>
    </w:p>
    <w:p>
      <w:pPr>
        <w:autoSpaceDE w:val="0"/>
        <w:autoSpaceDN w:val="0"/>
        <w:spacing w:before="512" w:after="0" w:line="180" w:lineRule="exact"/>
      </w:pPr>
      <w:r>
        <w:rPr>
          <w:rFonts w:ascii="宋体" w:hAnsi="宋体" w:eastAsia="宋体"/>
          <w:color w:val="000000"/>
          <w:sz w:val="18"/>
        </w:rPr>
        <w:t>41. 测试活动可以为软件质量改进和管理提供帮助 (该题为必答题)</w:t>
      </w:r>
      <w:r>
        <w:rPr>
          <w:rFonts w:ascii="宋体" w:hAnsi="宋体" w:eastAsia="宋体"/>
          <w:color w:val="00AE50"/>
          <w:sz w:val="18"/>
        </w:rPr>
        <w:t xml:space="preserve"> 对</w:t>
      </w:r>
    </w:p>
    <w:p>
      <w:pPr>
        <w:autoSpaceDE w:val="0"/>
        <w:autoSpaceDN w:val="0"/>
        <w:spacing w:before="284" w:after="0" w:line="180" w:lineRule="exact"/>
      </w:pPr>
      <w:r>
        <w:rPr>
          <w:rFonts w:ascii="宋体" w:hAnsi="宋体" w:eastAsia="宋体"/>
          <w:color w:val="000000"/>
          <w:sz w:val="18"/>
        </w:rPr>
        <w:t>42. 在测试术语中，“验证”指保证软件正确的实现了某一特定功能的一系列活动 (该题为必答题)</w:t>
      </w:r>
      <w:r>
        <w:rPr>
          <w:rFonts w:ascii="宋体" w:hAnsi="宋体" w:eastAsia="宋体"/>
          <w:color w:val="00AE50"/>
          <w:sz w:val="18"/>
        </w:rPr>
        <w:t xml:space="preserve"> 对</w:t>
      </w:r>
    </w:p>
    <w:p>
      <w:pPr>
        <w:autoSpaceDE w:val="0"/>
        <w:autoSpaceDN w:val="0"/>
        <w:spacing w:before="288" w:after="0" w:line="180" w:lineRule="exact"/>
      </w:pPr>
      <w:r>
        <w:rPr>
          <w:rFonts w:ascii="宋体" w:hAnsi="宋体" w:eastAsia="宋体"/>
          <w:color w:val="000000"/>
          <w:sz w:val="18"/>
        </w:rPr>
        <w:t>43. 发现错误多的模块，残留在模块中的错误也多 (该题为必答题)</w:t>
      </w:r>
      <w:r>
        <w:rPr>
          <w:rFonts w:ascii="宋体" w:hAnsi="宋体" w:eastAsia="宋体"/>
          <w:color w:val="00AE50"/>
          <w:sz w:val="18"/>
        </w:rPr>
        <w:t xml:space="preserve"> 对</w:t>
      </w:r>
    </w:p>
    <w:p>
      <w:pPr>
        <w:autoSpaceDE w:val="0"/>
        <w:autoSpaceDN w:val="0"/>
        <w:spacing w:before="286" w:after="0" w:line="180" w:lineRule="exact"/>
      </w:pPr>
      <w:r>
        <w:rPr>
          <w:rFonts w:ascii="宋体" w:hAnsi="宋体" w:eastAsia="宋体"/>
          <w:color w:val="000000"/>
          <w:sz w:val="18"/>
        </w:rPr>
        <w:t>44. 软件测试就是找到软件的错误 (该题为必答题)</w:t>
      </w:r>
      <w:r>
        <w:rPr>
          <w:rFonts w:ascii="宋体" w:hAnsi="宋体" w:eastAsia="宋体"/>
          <w:color w:val="FF0000"/>
          <w:sz w:val="18"/>
        </w:rPr>
        <w:t xml:space="preserve"> 错</w:t>
      </w:r>
    </w:p>
    <w:p>
      <w:pPr>
        <w:autoSpaceDE w:val="0"/>
        <w:autoSpaceDN w:val="0"/>
        <w:spacing w:before="288" w:after="0" w:line="180" w:lineRule="exact"/>
      </w:pPr>
      <w:r>
        <w:rPr>
          <w:rFonts w:ascii="宋体" w:hAnsi="宋体" w:eastAsia="宋体"/>
          <w:color w:val="000000"/>
          <w:sz w:val="18"/>
        </w:rPr>
        <w:t>45. Order by 子句仅对检索数据的显示有影响，并不改变表中行的内部顺序 (该题为必答题)</w:t>
      </w:r>
      <w:r>
        <w:rPr>
          <w:rFonts w:ascii="宋体" w:hAnsi="宋体" w:eastAsia="宋体"/>
          <w:color w:val="FF0000"/>
          <w:sz w:val="18"/>
        </w:rPr>
        <w:t xml:space="preserve"> 错</w:t>
      </w:r>
    </w:p>
    <w:p>
      <w:pPr>
        <w:autoSpaceDE w:val="0"/>
        <w:autoSpaceDN w:val="0"/>
        <w:spacing w:before="286" w:after="0" w:line="180" w:lineRule="exact"/>
      </w:pPr>
      <w:r>
        <w:rPr>
          <w:rFonts w:ascii="宋体" w:hAnsi="宋体" w:eastAsia="宋体"/>
          <w:color w:val="000000"/>
          <w:sz w:val="18"/>
        </w:rPr>
        <w:t>46. 四则运算中，除法会产生错误（被 0 除），而乘法不会产生错误 (该题为必答题)</w:t>
      </w:r>
      <w:r>
        <w:rPr>
          <w:rFonts w:ascii="宋体" w:hAnsi="宋体" w:eastAsia="宋体"/>
          <w:color w:val="FF0000"/>
          <w:sz w:val="18"/>
        </w:rPr>
        <w:t xml:space="preserve"> 错</w:t>
      </w:r>
    </w:p>
    <w:p>
      <w:pPr>
        <w:autoSpaceDE w:val="0"/>
        <w:autoSpaceDN w:val="0"/>
        <w:spacing w:before="288" w:after="0" w:line="180" w:lineRule="exact"/>
      </w:pPr>
      <w:r>
        <w:rPr>
          <w:rFonts w:ascii="宋体" w:hAnsi="宋体" w:eastAsia="宋体"/>
          <w:color w:val="000000"/>
          <w:sz w:val="18"/>
        </w:rPr>
        <w:t>47. 如果一个软件既要做白盒也要做黑盒，那么应该首先设计黑盒</w:t>
      </w:r>
    </w:p>
    <w:p>
      <w:pPr>
        <w:autoSpaceDE w:val="0"/>
        <w:autoSpaceDN w:val="0"/>
        <w:spacing w:before="286" w:after="0" w:line="180" w:lineRule="exact"/>
      </w:pPr>
      <w:r>
        <w:rPr>
          <w:rFonts w:ascii="宋体" w:hAnsi="宋体" w:eastAsia="宋体"/>
          <w:color w:val="000000"/>
          <w:sz w:val="18"/>
        </w:rPr>
        <w:t>48. 在集成测试阶段，如果系统中的一个独立模块有重大缺陷，那么其它模块也不应该开始测试。 (该题为必答题)</w:t>
      </w:r>
      <w:r>
        <w:rPr>
          <w:rFonts w:ascii="宋体" w:hAnsi="宋体" w:eastAsia="宋体"/>
          <w:color w:val="FF0000"/>
          <w:sz w:val="18"/>
        </w:rPr>
        <w:t xml:space="preserve"> 错</w:t>
      </w:r>
    </w:p>
    <w:p>
      <w:pPr>
        <w:autoSpaceDE w:val="0"/>
        <w:autoSpaceDN w:val="0"/>
        <w:spacing w:before="234" w:after="0" w:line="234" w:lineRule="exact"/>
      </w:pPr>
      <w:r>
        <w:rPr>
          <w:rFonts w:ascii="宋体" w:hAnsi="宋体" w:eastAsia="宋体"/>
          <w:color w:val="000000"/>
          <w:sz w:val="18"/>
        </w:rPr>
        <w:t>49. 没有 implements Serializable，就一定不能通过 rmi(包括 ejb)提供远程调用 (该题为必答题)</w:t>
      </w:r>
      <w:r>
        <w:rPr>
          <w:rFonts w:ascii="宋体" w:hAnsi="宋体" w:eastAsia="宋体"/>
          <w:color w:val="00AE50"/>
          <w:sz w:val="18"/>
        </w:rPr>
        <w:t xml:space="preserve"> 对</w:t>
      </w:r>
      <w:r>
        <w:br w:type="textWrapping"/>
      </w:r>
      <w:r>
        <w:rPr>
          <w:rFonts w:ascii="宋体" w:hAnsi="宋体" w:eastAsia="宋体"/>
          <w:color w:val="00AE50"/>
          <w:sz w:val="18"/>
        </w:rPr>
        <w:t>注释：</w:t>
      </w:r>
      <w:r>
        <w:br w:type="textWrapping"/>
      </w:r>
      <w:r>
        <w:rPr>
          <w:rFonts w:ascii="宋体" w:hAnsi="宋体" w:eastAsia="宋体"/>
          <w:color w:val="00AE50"/>
          <w:sz w:val="18"/>
        </w:rPr>
        <w:t>没有 implements Serializable，你就不能通过 rmi(包括 ejb)提供远程调用。</w:t>
      </w:r>
      <w:r>
        <w:br w:type="textWrapping"/>
      </w:r>
      <w:r>
        <w:rPr>
          <w:rFonts w:ascii="宋体" w:hAnsi="宋体" w:eastAsia="宋体"/>
          <w:color w:val="00AE50"/>
          <w:sz w:val="18"/>
        </w:rPr>
        <w:t>serialization 允许你将实现了 Serializable 接口的对象转换为字节序列，这些字节序列可以被完全存储以备以后重新生成原来的对象。serialization 不但可以在本机做，而且可以经由网络操作（就是猫小说的 RMI）。这个好处是很大的----因为它自动屏蔽了操作系统的差异，字节顺序等。比如，在 Window 平台生成一个对象并序列化之，然后通过网络传到一台 Unix 机器上，然后可以在这台 Unix 机器上正确地重构这个对象。</w:t>
      </w:r>
      <w:r>
        <w:br w:type="textWrapping"/>
      </w:r>
      <w:r>
        <w:rPr>
          <w:rFonts w:ascii="宋体" w:hAnsi="宋体" w:eastAsia="宋体"/>
          <w:color w:val="00AE50"/>
          <w:sz w:val="18"/>
        </w:rPr>
        <w:t>Object serialization 主要用来支持 2 种主要的特性：</w:t>
      </w:r>
      <w:r>
        <w:br w:type="textWrapping"/>
      </w:r>
      <w:r>
        <w:rPr>
          <w:rFonts w:ascii="宋体" w:hAnsi="宋体" w:eastAsia="宋体"/>
          <w:color w:val="00AE50"/>
          <w:sz w:val="18"/>
        </w:rPr>
        <w:t>1。Java 的 RMI(remote method invocation).RMI 允许象在本机上一样操作远程机器上的对象。当发送消息给远程对象时，就需要用到serializaiton 机制来发送参数和接收返回直。</w:t>
      </w:r>
      <w:r>
        <w:br w:type="textWrapping"/>
      </w:r>
      <w:r>
        <w:rPr>
          <w:rFonts w:ascii="宋体" w:hAnsi="宋体" w:eastAsia="宋体"/>
          <w:color w:val="00AE50"/>
          <w:sz w:val="18"/>
        </w:rPr>
        <w:t>2。Java 的 JavaBeans. Bean 的状态信息通常是在设计时配置的。Bean 的状态信息必须被存起来，以便当程序运行时能恢复这些状态信息。这也需要 serializaiton 机制。</w:t>
      </w:r>
      <w:r>
        <w:br w:type="textWrapping"/>
      </w:r>
      <w:r>
        <w:rPr>
          <w:rFonts w:ascii="宋体" w:hAnsi="宋体" w:eastAsia="宋体"/>
          <w:color w:val="00AE50"/>
          <w:sz w:val="18"/>
        </w:rPr>
        <w:t>总之如果在网络的环境下做类传输，应该还是 implements Serializable。</w:t>
      </w:r>
    </w:p>
    <w:p>
      <w:pPr>
        <w:autoSpaceDE w:val="0"/>
        <w:autoSpaceDN w:val="0"/>
        <w:spacing w:before="288" w:after="0" w:line="180" w:lineRule="exact"/>
      </w:pPr>
      <w:r>
        <w:rPr>
          <w:rFonts w:ascii="宋体" w:hAnsi="宋体" w:eastAsia="宋体"/>
          <w:color w:val="000000"/>
          <w:sz w:val="18"/>
        </w:rPr>
        <w:t>50. cookie 中的信息是保留在客户端的浏览器。(该题为必答题)</w:t>
      </w:r>
      <w:r>
        <w:rPr>
          <w:rFonts w:ascii="宋体" w:hAnsi="宋体" w:eastAsia="宋体"/>
          <w:color w:val="00AE50"/>
          <w:sz w:val="18"/>
        </w:rPr>
        <w:t xml:space="preserve"> 对</w:t>
      </w:r>
    </w:p>
    <w:p>
      <w:pPr>
        <w:autoSpaceDE w:val="0"/>
        <w:autoSpaceDN w:val="0"/>
        <w:spacing w:before="286" w:after="0" w:line="180" w:lineRule="exact"/>
      </w:pPr>
      <w:r>
        <w:rPr>
          <w:rFonts w:ascii="宋体" w:hAnsi="宋体" w:eastAsia="宋体"/>
          <w:color w:val="000000"/>
          <w:sz w:val="18"/>
        </w:rPr>
        <w:t>51. 一段程序中的“路径数”不会超过代码行数。 (该题为必答题)</w:t>
      </w:r>
      <w:r>
        <w:rPr>
          <w:rFonts w:ascii="宋体" w:hAnsi="宋体" w:eastAsia="宋体"/>
          <w:color w:val="FF0000"/>
          <w:sz w:val="18"/>
        </w:rPr>
        <w:t xml:space="preserve"> 错</w:t>
      </w:r>
    </w:p>
    <w:p>
      <w:pPr>
        <w:autoSpaceDE w:val="0"/>
        <w:autoSpaceDN w:val="0"/>
        <w:spacing w:before="288" w:after="0" w:line="180" w:lineRule="exact"/>
      </w:pPr>
      <w:r>
        <w:rPr>
          <w:rFonts w:ascii="宋体" w:hAnsi="宋体" w:eastAsia="宋体"/>
          <w:color w:val="000000"/>
          <w:sz w:val="18"/>
        </w:rPr>
        <w:t>52. 数据库恢复的基本技术有数据转储和日志文件。 (该题为必答题)</w:t>
      </w:r>
      <w:r>
        <w:rPr>
          <w:rFonts w:ascii="宋体" w:hAnsi="宋体" w:eastAsia="宋体"/>
          <w:color w:val="00AE50"/>
          <w:sz w:val="18"/>
        </w:rPr>
        <w:t xml:space="preserve"> 对</w:t>
      </w:r>
    </w:p>
    <w:p>
      <w:pPr>
        <w:autoSpaceDE w:val="0"/>
        <w:autoSpaceDN w:val="0"/>
        <w:spacing w:before="234" w:after="0" w:line="232" w:lineRule="exact"/>
      </w:pPr>
      <w:r>
        <w:rPr>
          <w:rFonts w:ascii="宋体" w:hAnsi="宋体" w:eastAsia="宋体"/>
          <w:color w:val="000000"/>
          <w:sz w:val="18"/>
        </w:rPr>
        <w:t>53. 在使用 RBO 优化器的数据库中，对于 from 子句，其驱动表的顺序为从右至左，需要根据相关表的尺寸，在 from 语句中将大尺寸的表置于左边，将小尺寸的表置于右边。 (该题为必答题) (该题为必答题)</w:t>
      </w:r>
      <w:r>
        <w:rPr>
          <w:rFonts w:ascii="宋体" w:hAnsi="宋体" w:eastAsia="宋体"/>
          <w:color w:val="00AE50"/>
          <w:sz w:val="18"/>
        </w:rPr>
        <w:t xml:space="preserve"> 对</w:t>
      </w:r>
    </w:p>
    <w:p>
      <w:pPr>
        <w:autoSpaceDE w:val="0"/>
        <w:autoSpaceDN w:val="0"/>
        <w:spacing w:before="288" w:after="0" w:line="180" w:lineRule="exact"/>
      </w:pPr>
      <w:r>
        <w:rPr>
          <w:rFonts w:ascii="宋体" w:hAnsi="宋体" w:eastAsia="宋体"/>
          <w:color w:val="000000"/>
          <w:sz w:val="18"/>
        </w:rPr>
        <w:t>54. 在组合因素较多的情况下，正交测试法可以成百上千倍的减少案例数量</w:t>
      </w:r>
    </w:p>
    <w:p>
      <w:pPr>
        <w:sectPr>
          <w:pgSz w:w="12240" w:h="15840"/>
          <w:pgMar w:top="502" w:right="612" w:bottom="1440" w:left="720" w:header="720" w:footer="720" w:gutter="0"/>
          <w:cols w:space="720" w:num="1"/>
          <w:docGrid w:linePitch="360" w:charSpace="0"/>
        </w:sectPr>
      </w:pPr>
    </w:p>
    <w:tbl>
      <w:tblPr>
        <w:tblStyle w:val="41"/>
        <w:tblW w:w="0" w:type="auto"/>
        <w:tblInd w:w="-720" w:type="dxa"/>
        <w:tblLayout w:type="fixed"/>
        <w:tblCellMar>
          <w:top w:w="0" w:type="dxa"/>
          <w:left w:w="108" w:type="dxa"/>
          <w:bottom w:w="0" w:type="dxa"/>
          <w:right w:w="108" w:type="dxa"/>
        </w:tblCellMar>
      </w:tblPr>
      <w:tblGrid>
        <w:gridCol w:w="4512"/>
        <w:gridCol w:w="4513"/>
      </w:tblGrid>
      <w:tr>
        <w:tblPrEx>
          <w:tblCellMar>
            <w:top w:w="0" w:type="dxa"/>
            <w:left w:w="108" w:type="dxa"/>
            <w:bottom w:w="0" w:type="dxa"/>
            <w:right w:w="108" w:type="dxa"/>
          </w:tblCellMar>
        </w:tblPrEx>
        <w:trPr>
          <w:trHeight w:val="200" w:hRule="exact"/>
        </w:trPr>
        <w:tc>
          <w:tcPr>
            <w:tcW w:w="4512" w:type="dxa"/>
            <w:tcMar>
              <w:left w:w="0" w:type="dxa"/>
              <w:right w:w="0" w:type="dxa"/>
            </w:tcMar>
          </w:tcPr>
          <w:p/>
        </w:tc>
        <w:tc>
          <w:tcPr>
            <w:tcW w:w="4513" w:type="dxa"/>
            <w:tcMar>
              <w:left w:w="0" w:type="dxa"/>
              <w:right w:w="0" w:type="dxa"/>
            </w:tcMar>
          </w:tcPr>
          <w:p/>
        </w:tc>
      </w:tr>
    </w:tbl>
    <w:p>
      <w:pPr>
        <w:autoSpaceDE w:val="0"/>
        <w:autoSpaceDN w:val="0"/>
        <w:spacing w:before="2510" w:after="0" w:line="240" w:lineRule="auto"/>
        <w:jc w:val="center"/>
      </w:pPr>
    </w:p>
    <w:sectPr>
      <w:pgSz w:w="11906" w:h="16838"/>
      <w:pgMar w:top="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ArialMT">
    <w:altName w:val="Times New Roman"/>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MS">
    <w:altName w:val="MS Gothic"/>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wNWQ2YTUwMjhmYmMzNDE1MGY4NjI2ZmUyYjBhYjgifQ=="/>
  </w:docVars>
  <w:rsids>
    <w:rsidRoot w:val="00B47730"/>
    <w:rsid w:val="00034616"/>
    <w:rsid w:val="0006063C"/>
    <w:rsid w:val="0015074B"/>
    <w:rsid w:val="0029639D"/>
    <w:rsid w:val="00312FAA"/>
    <w:rsid w:val="00326F90"/>
    <w:rsid w:val="004A7DC7"/>
    <w:rsid w:val="00521125"/>
    <w:rsid w:val="0062033E"/>
    <w:rsid w:val="00AA1D8D"/>
    <w:rsid w:val="00B47730"/>
    <w:rsid w:val="00B7442A"/>
    <w:rsid w:val="00CB0664"/>
    <w:rsid w:val="00E83F9F"/>
    <w:rsid w:val="00FC693F"/>
    <w:rsid w:val="17732C32"/>
    <w:rsid w:val="42B603B2"/>
    <w:rsid w:val="4FBC7177"/>
    <w:rsid w:val="4FCB2904"/>
    <w:rsid w:val="5CED59BB"/>
    <w:rsid w:val="6BFA3F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48"/>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49"/>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0"/>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1"/>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2"/>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3"/>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1">
    <w:name w:val="Default Paragraph Font"/>
    <w:semiHidden/>
    <w:unhideWhenUsed/>
    <w:uiPriority w:val="1"/>
  </w:style>
  <w:style w:type="table" w:default="1" w:styleId="41">
    <w:name w:val="Normal Table"/>
    <w:semiHidden/>
    <w:unhideWhenUsed/>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toc 7"/>
    <w:basedOn w:val="1"/>
    <w:next w:val="1"/>
    <w:unhideWhenUsed/>
    <w:uiPriority w:val="39"/>
    <w:pPr>
      <w:widowControl w:val="0"/>
      <w:spacing w:after="0" w:line="240" w:lineRule="auto"/>
      <w:ind w:left="2520" w:leftChars="1200"/>
      <w:jc w:val="both"/>
    </w:pPr>
    <w:rPr>
      <w:kern w:val="2"/>
      <w:sz w:val="21"/>
      <w:lang w:eastAsia="zh-CN"/>
    </w:r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55"/>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6"/>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5"/>
    <w:basedOn w:val="1"/>
    <w:next w:val="1"/>
    <w:unhideWhenUsed/>
    <w:uiPriority w:val="39"/>
    <w:pPr>
      <w:widowControl w:val="0"/>
      <w:spacing w:after="0" w:line="240" w:lineRule="auto"/>
      <w:ind w:left="1680" w:leftChars="800"/>
      <w:jc w:val="both"/>
    </w:pPr>
    <w:rPr>
      <w:kern w:val="2"/>
      <w:sz w:val="21"/>
      <w:lang w:eastAsia="zh-CN"/>
    </w:rPr>
  </w:style>
  <w:style w:type="paragraph" w:styleId="26">
    <w:name w:val="toc 3"/>
    <w:basedOn w:val="1"/>
    <w:next w:val="1"/>
    <w:unhideWhenUsed/>
    <w:uiPriority w:val="39"/>
    <w:pPr>
      <w:spacing w:after="100" w:line="259" w:lineRule="auto"/>
      <w:ind w:left="440"/>
    </w:pPr>
    <w:rPr>
      <w:rFonts w:cs="Times New Roman"/>
      <w:lang w:eastAsia="zh-CN"/>
    </w:rPr>
  </w:style>
  <w:style w:type="paragraph" w:styleId="27">
    <w:name w:val="toc 8"/>
    <w:basedOn w:val="1"/>
    <w:next w:val="1"/>
    <w:unhideWhenUsed/>
    <w:uiPriority w:val="39"/>
    <w:pPr>
      <w:widowControl w:val="0"/>
      <w:spacing w:after="0" w:line="240" w:lineRule="auto"/>
      <w:ind w:left="2940" w:leftChars="1400"/>
      <w:jc w:val="both"/>
    </w:pPr>
    <w:rPr>
      <w:kern w:val="2"/>
      <w:sz w:val="21"/>
      <w:lang w:eastAsia="zh-CN"/>
    </w:rPr>
  </w:style>
  <w:style w:type="paragraph" w:styleId="28">
    <w:name w:val="footer"/>
    <w:basedOn w:val="1"/>
    <w:link w:val="157"/>
    <w:unhideWhenUsed/>
    <w:uiPriority w:val="99"/>
    <w:pPr>
      <w:tabs>
        <w:tab w:val="center" w:pos="4680"/>
        <w:tab w:val="right" w:pos="9360"/>
      </w:tabs>
      <w:spacing w:after="0" w:line="240" w:lineRule="auto"/>
    </w:pPr>
  </w:style>
  <w:style w:type="paragraph" w:styleId="29">
    <w:name w:val="header"/>
    <w:basedOn w:val="1"/>
    <w:link w:val="158"/>
    <w:unhideWhenUsed/>
    <w:uiPriority w:val="99"/>
    <w:pPr>
      <w:tabs>
        <w:tab w:val="center" w:pos="4680"/>
        <w:tab w:val="right" w:pos="9360"/>
      </w:tabs>
      <w:spacing w:after="0" w:line="240" w:lineRule="auto"/>
    </w:pPr>
  </w:style>
  <w:style w:type="paragraph" w:styleId="30">
    <w:name w:val="toc 1"/>
    <w:basedOn w:val="1"/>
    <w:next w:val="1"/>
    <w:unhideWhenUsed/>
    <w:uiPriority w:val="39"/>
    <w:pPr>
      <w:spacing w:after="100" w:line="259" w:lineRule="auto"/>
    </w:pPr>
    <w:rPr>
      <w:rFonts w:cs="Times New Roman"/>
      <w:lang w:eastAsia="zh-CN"/>
    </w:rPr>
  </w:style>
  <w:style w:type="paragraph" w:styleId="31">
    <w:name w:val="toc 4"/>
    <w:basedOn w:val="1"/>
    <w:next w:val="1"/>
    <w:unhideWhenUsed/>
    <w:uiPriority w:val="39"/>
    <w:pPr>
      <w:widowControl w:val="0"/>
      <w:spacing w:after="0" w:line="240" w:lineRule="auto"/>
      <w:ind w:left="1260" w:leftChars="600"/>
      <w:jc w:val="both"/>
    </w:pPr>
    <w:rPr>
      <w:kern w:val="2"/>
      <w:sz w:val="21"/>
      <w:lang w:eastAsia="zh-CN"/>
    </w:rPr>
  </w:style>
  <w:style w:type="paragraph" w:styleId="32">
    <w:name w:val="Subtitle"/>
    <w:basedOn w:val="1"/>
    <w:next w:val="1"/>
    <w:link w:val="15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w:basedOn w:val="1"/>
    <w:unhideWhenUsed/>
    <w:qFormat/>
    <w:uiPriority w:val="99"/>
    <w:pPr>
      <w:ind w:left="360" w:hanging="360"/>
      <w:contextualSpacing/>
    </w:pPr>
  </w:style>
  <w:style w:type="paragraph" w:styleId="34">
    <w:name w:val="toc 6"/>
    <w:basedOn w:val="1"/>
    <w:next w:val="1"/>
    <w:unhideWhenUsed/>
    <w:uiPriority w:val="39"/>
    <w:pPr>
      <w:widowControl w:val="0"/>
      <w:spacing w:after="0" w:line="240" w:lineRule="auto"/>
      <w:ind w:left="2100" w:leftChars="1000"/>
      <w:jc w:val="both"/>
    </w:pPr>
    <w:rPr>
      <w:kern w:val="2"/>
      <w:sz w:val="21"/>
      <w:lang w:eastAsia="zh-CN"/>
    </w:rPr>
  </w:style>
  <w:style w:type="paragraph" w:styleId="35">
    <w:name w:val="toc 2"/>
    <w:basedOn w:val="1"/>
    <w:next w:val="1"/>
    <w:unhideWhenUsed/>
    <w:uiPriority w:val="39"/>
    <w:pPr>
      <w:spacing w:after="100" w:line="259" w:lineRule="auto"/>
      <w:ind w:left="220"/>
    </w:pPr>
    <w:rPr>
      <w:rFonts w:cs="Times New Roman"/>
      <w:lang w:eastAsia="zh-CN"/>
    </w:rPr>
  </w:style>
  <w:style w:type="paragraph" w:styleId="36">
    <w:name w:val="toc 9"/>
    <w:basedOn w:val="1"/>
    <w:next w:val="1"/>
    <w:unhideWhenUsed/>
    <w:uiPriority w:val="39"/>
    <w:pPr>
      <w:widowControl w:val="0"/>
      <w:spacing w:after="0" w:line="240" w:lineRule="auto"/>
      <w:ind w:left="3360" w:leftChars="1600"/>
      <w:jc w:val="both"/>
    </w:pPr>
    <w:rPr>
      <w:kern w:val="2"/>
      <w:sz w:val="21"/>
      <w:lang w:eastAsia="zh-CN"/>
    </w:rPr>
  </w:style>
  <w:style w:type="paragraph" w:styleId="37">
    <w:name w:val="Body Text 2"/>
    <w:basedOn w:val="1"/>
    <w:link w:val="160"/>
    <w:unhideWhenUsed/>
    <w:qFormat/>
    <w:uiPriority w:val="99"/>
    <w:pPr>
      <w:spacing w:after="120" w:line="480" w:lineRule="auto"/>
    </w:pPr>
  </w:style>
  <w:style w:type="paragraph" w:styleId="38">
    <w:name w:val="List Continue 2"/>
    <w:basedOn w:val="1"/>
    <w:unhideWhenUsed/>
    <w:qFormat/>
    <w:uiPriority w:val="99"/>
    <w:pPr>
      <w:spacing w:after="120"/>
      <w:ind w:left="720"/>
      <w:contextualSpacing/>
    </w:pPr>
  </w:style>
  <w:style w:type="paragraph" w:styleId="39">
    <w:name w:val="List Continue 3"/>
    <w:basedOn w:val="1"/>
    <w:unhideWhenUsed/>
    <w:qFormat/>
    <w:uiPriority w:val="99"/>
    <w:pPr>
      <w:spacing w:after="120"/>
      <w:ind w:left="1080"/>
      <w:contextualSpacing/>
    </w:pPr>
  </w:style>
  <w:style w:type="paragraph" w:styleId="40">
    <w:name w:val="Title"/>
    <w:basedOn w:val="1"/>
    <w:next w:val="1"/>
    <w:link w:val="16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2">
    <w:name w:val="Table Grid"/>
    <w:basedOn w:val="4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3">
    <w:name w:val="Light Shading"/>
    <w:basedOn w:val="41"/>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41"/>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41"/>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41"/>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41"/>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41"/>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41"/>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41"/>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41"/>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41"/>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41"/>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41"/>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41"/>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41"/>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41"/>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41"/>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41"/>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41"/>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41"/>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41"/>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41"/>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41"/>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41"/>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41"/>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41"/>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41"/>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41"/>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41"/>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41"/>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4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41"/>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4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4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4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41"/>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41"/>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41"/>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41"/>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41"/>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41"/>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41"/>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41"/>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4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41"/>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41"/>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41"/>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41"/>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4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4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41"/>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41"/>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41"/>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41"/>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41"/>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41"/>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41"/>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41"/>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41"/>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41"/>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41"/>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41"/>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41"/>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41"/>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41"/>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41"/>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41"/>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41"/>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41"/>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41"/>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41"/>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41"/>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41"/>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41"/>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41"/>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41"/>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41"/>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41"/>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41"/>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41"/>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41"/>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41"/>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41"/>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41"/>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41"/>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41"/>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41"/>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41"/>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41"/>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41"/>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41"/>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41"/>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41"/>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41"/>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41"/>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41"/>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41"/>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41"/>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41"/>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2">
    <w:name w:val="Strong"/>
    <w:basedOn w:val="141"/>
    <w:qFormat/>
    <w:uiPriority w:val="22"/>
    <w:rPr>
      <w:b/>
      <w:bCs/>
    </w:rPr>
  </w:style>
  <w:style w:type="character" w:styleId="143">
    <w:name w:val="Emphasis"/>
    <w:basedOn w:val="141"/>
    <w:qFormat/>
    <w:uiPriority w:val="20"/>
    <w:rPr>
      <w:i/>
      <w:iCs/>
    </w:rPr>
  </w:style>
  <w:style w:type="character" w:styleId="144">
    <w:name w:val="Hyperlink"/>
    <w:basedOn w:val="141"/>
    <w:unhideWhenUsed/>
    <w:uiPriority w:val="99"/>
    <w:rPr>
      <w:color w:val="0000FF" w:themeColor="hyperlink"/>
      <w:u w:val="single"/>
      <w14:textFill>
        <w14:solidFill>
          <w14:schemeClr w14:val="hlink"/>
        </w14:solidFill>
      </w14:textFill>
    </w:rPr>
  </w:style>
  <w:style w:type="character" w:customStyle="1" w:styleId="145">
    <w:name w:val="标题 1 字符"/>
    <w:basedOn w:val="141"/>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标题 2 字符"/>
    <w:basedOn w:val="141"/>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标题 3 字符"/>
    <w:basedOn w:val="141"/>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标题 4 字符"/>
    <w:basedOn w:val="141"/>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49">
    <w:name w:val="标题 5 字符"/>
    <w:basedOn w:val="141"/>
    <w:link w:val="7"/>
    <w:semiHidden/>
    <w:qFormat/>
    <w:uiPriority w:val="9"/>
    <w:rPr>
      <w:rFonts w:asciiTheme="majorHAnsi" w:hAnsiTheme="majorHAnsi" w:eastAsiaTheme="majorEastAsia" w:cstheme="majorBidi"/>
      <w:color w:val="254061" w:themeColor="accent1" w:themeShade="80"/>
    </w:rPr>
  </w:style>
  <w:style w:type="character" w:customStyle="1" w:styleId="150">
    <w:name w:val="标题 6 字符"/>
    <w:basedOn w:val="141"/>
    <w:link w:val="8"/>
    <w:semiHidden/>
    <w:qFormat/>
    <w:uiPriority w:val="9"/>
    <w:rPr>
      <w:rFonts w:asciiTheme="majorHAnsi" w:hAnsiTheme="majorHAnsi" w:eastAsiaTheme="majorEastAsia" w:cstheme="majorBidi"/>
      <w:i/>
      <w:iCs/>
      <w:color w:val="254061" w:themeColor="accent1" w:themeShade="80"/>
    </w:rPr>
  </w:style>
  <w:style w:type="character" w:customStyle="1" w:styleId="151">
    <w:name w:val="标题 7 字符"/>
    <w:basedOn w:val="141"/>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2">
    <w:name w:val="标题 8 字符"/>
    <w:basedOn w:val="141"/>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3">
    <w:name w:val="标题 9 字符"/>
    <w:basedOn w:val="141"/>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54">
    <w:name w:val="宏文本 字符"/>
    <w:basedOn w:val="141"/>
    <w:link w:val="2"/>
    <w:qFormat/>
    <w:uiPriority w:val="99"/>
    <w:rPr>
      <w:rFonts w:ascii="Courier" w:hAnsi="Courier"/>
      <w:sz w:val="20"/>
      <w:szCs w:val="20"/>
    </w:rPr>
  </w:style>
  <w:style w:type="character" w:customStyle="1" w:styleId="155">
    <w:name w:val="正文文本 3 字符"/>
    <w:basedOn w:val="141"/>
    <w:link w:val="18"/>
    <w:qFormat/>
    <w:uiPriority w:val="99"/>
    <w:rPr>
      <w:sz w:val="16"/>
      <w:szCs w:val="16"/>
    </w:rPr>
  </w:style>
  <w:style w:type="character" w:customStyle="1" w:styleId="156">
    <w:name w:val="正文文本 字符"/>
    <w:basedOn w:val="141"/>
    <w:link w:val="20"/>
    <w:qFormat/>
    <w:uiPriority w:val="99"/>
  </w:style>
  <w:style w:type="character" w:customStyle="1" w:styleId="157">
    <w:name w:val="页脚 字符"/>
    <w:basedOn w:val="141"/>
    <w:link w:val="28"/>
    <w:uiPriority w:val="99"/>
  </w:style>
  <w:style w:type="character" w:customStyle="1" w:styleId="158">
    <w:name w:val="页眉 字符"/>
    <w:basedOn w:val="141"/>
    <w:link w:val="29"/>
    <w:uiPriority w:val="99"/>
  </w:style>
  <w:style w:type="character" w:customStyle="1" w:styleId="159">
    <w:name w:val="副标题 字符"/>
    <w:basedOn w:val="14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60">
    <w:name w:val="正文文本 2 字符"/>
    <w:basedOn w:val="141"/>
    <w:link w:val="37"/>
    <w:qFormat/>
    <w:uiPriority w:val="99"/>
  </w:style>
  <w:style w:type="character" w:customStyle="1" w:styleId="161">
    <w:name w:val="标题 字符"/>
    <w:basedOn w:val="141"/>
    <w:link w:val="40"/>
    <w:qFormat/>
    <w:uiPriority w:val="10"/>
    <w:rPr>
      <w:rFonts w:asciiTheme="majorHAnsi" w:hAnsiTheme="majorHAnsi" w:eastAsiaTheme="majorEastAsia" w:cstheme="majorBidi"/>
      <w:color w:val="17375E" w:themeColor="text2" w:themeShade="BF"/>
      <w:spacing w:val="5"/>
      <w:kern w:val="28"/>
      <w:sz w:val="52"/>
      <w:szCs w:val="52"/>
    </w:rPr>
  </w:style>
  <w:style w:type="paragraph" w:styleId="162">
    <w:name w:val="No Spacing"/>
    <w:qFormat/>
    <w:uiPriority w:val="1"/>
    <w:rPr>
      <w:rFonts w:asciiTheme="minorHAnsi" w:hAnsiTheme="minorHAnsi" w:eastAsiaTheme="minorEastAsia" w:cstheme="minorBidi"/>
      <w:sz w:val="22"/>
      <w:szCs w:val="22"/>
      <w:lang w:val="en-US" w:eastAsia="en-US" w:bidi="ar-SA"/>
    </w:rPr>
  </w:style>
  <w:style w:type="paragraph" w:styleId="163">
    <w:name w:val="List Paragraph"/>
    <w:basedOn w:val="1"/>
    <w:qFormat/>
    <w:uiPriority w:val="34"/>
    <w:pPr>
      <w:ind w:left="720"/>
      <w:contextualSpacing/>
    </w:pPr>
  </w:style>
  <w:style w:type="paragraph" w:styleId="164">
    <w:name w:val="Quote"/>
    <w:basedOn w:val="1"/>
    <w:next w:val="1"/>
    <w:link w:val="165"/>
    <w:qFormat/>
    <w:uiPriority w:val="29"/>
    <w:rPr>
      <w:i/>
      <w:iCs/>
      <w:color w:val="000000" w:themeColor="text1"/>
      <w14:textFill>
        <w14:solidFill>
          <w14:schemeClr w14:val="tx1"/>
        </w14:solidFill>
      </w14:textFill>
    </w:rPr>
  </w:style>
  <w:style w:type="character" w:customStyle="1" w:styleId="165">
    <w:name w:val="引用 字符"/>
    <w:basedOn w:val="141"/>
    <w:link w:val="164"/>
    <w:qFormat/>
    <w:uiPriority w:val="29"/>
    <w:rPr>
      <w:i/>
      <w:iCs/>
      <w:color w:val="000000" w:themeColor="text1"/>
      <w14:textFill>
        <w14:solidFill>
          <w14:schemeClr w14:val="tx1"/>
        </w14:solidFill>
      </w14:textFill>
    </w:rPr>
  </w:style>
  <w:style w:type="paragraph" w:styleId="166">
    <w:name w:val="Intense Quote"/>
    <w:basedOn w:val="1"/>
    <w:next w:val="1"/>
    <w:link w:val="16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7">
    <w:name w:val="明显引用 字符"/>
    <w:basedOn w:val="141"/>
    <w:link w:val="166"/>
    <w:qFormat/>
    <w:uiPriority w:val="30"/>
    <w:rPr>
      <w:b/>
      <w:bCs/>
      <w:i/>
      <w:iCs/>
      <w:color w:val="4F81BD" w:themeColor="accent1"/>
      <w14:textFill>
        <w14:solidFill>
          <w14:schemeClr w14:val="accent1"/>
        </w14:solidFill>
      </w14:textFill>
    </w:rPr>
  </w:style>
  <w:style w:type="character" w:customStyle="1" w:styleId="168">
    <w:name w:val="不明显强调1"/>
    <w:basedOn w:val="141"/>
    <w:qFormat/>
    <w:uiPriority w:val="19"/>
    <w:rPr>
      <w:i/>
      <w:iCs/>
      <w:color w:val="808080" w:themeColor="text1" w:themeTint="80"/>
      <w14:textFill>
        <w14:solidFill>
          <w14:schemeClr w14:val="tx1">
            <w14:lumMod w14:val="50000"/>
            <w14:lumOff w14:val="50000"/>
          </w14:schemeClr>
        </w14:solidFill>
      </w14:textFill>
    </w:rPr>
  </w:style>
  <w:style w:type="character" w:customStyle="1" w:styleId="169">
    <w:name w:val="明显强调1"/>
    <w:basedOn w:val="141"/>
    <w:qFormat/>
    <w:uiPriority w:val="21"/>
    <w:rPr>
      <w:b/>
      <w:bCs/>
      <w:i/>
      <w:iCs/>
      <w:color w:val="4F81BD" w:themeColor="accent1"/>
      <w14:textFill>
        <w14:solidFill>
          <w14:schemeClr w14:val="accent1"/>
        </w14:solidFill>
      </w14:textFill>
    </w:rPr>
  </w:style>
  <w:style w:type="character" w:customStyle="1" w:styleId="170">
    <w:name w:val="不明显参考1"/>
    <w:basedOn w:val="141"/>
    <w:qFormat/>
    <w:uiPriority w:val="31"/>
    <w:rPr>
      <w:smallCaps/>
      <w:color w:val="C0504D" w:themeColor="accent2"/>
      <w:u w:val="single"/>
      <w14:textFill>
        <w14:solidFill>
          <w14:schemeClr w14:val="accent2"/>
        </w14:solidFill>
      </w14:textFill>
    </w:rPr>
  </w:style>
  <w:style w:type="character" w:customStyle="1" w:styleId="171">
    <w:name w:val="明显参考1"/>
    <w:basedOn w:val="141"/>
    <w:qFormat/>
    <w:uiPriority w:val="32"/>
    <w:rPr>
      <w:b/>
      <w:bCs/>
      <w:smallCaps/>
      <w:color w:val="C0504D" w:themeColor="accent2"/>
      <w:spacing w:val="5"/>
      <w:u w:val="single"/>
      <w14:textFill>
        <w14:solidFill>
          <w14:schemeClr w14:val="accent2"/>
        </w14:solidFill>
      </w14:textFill>
    </w:rPr>
  </w:style>
  <w:style w:type="character" w:customStyle="1" w:styleId="172">
    <w:name w:val="书籍标题1"/>
    <w:basedOn w:val="141"/>
    <w:qFormat/>
    <w:uiPriority w:val="33"/>
    <w:rPr>
      <w:b/>
      <w:bCs/>
      <w:smallCaps/>
      <w:spacing w:val="5"/>
    </w:rPr>
  </w:style>
  <w:style w:type="paragraph" w:customStyle="1" w:styleId="173">
    <w:name w:val="TOC 标题1"/>
    <w:basedOn w:val="3"/>
    <w:next w:val="1"/>
    <w:semiHidden/>
    <w:unhideWhenUsed/>
    <w:qFormat/>
    <w:uiPriority w:val="39"/>
    <w:pPr>
      <w:outlineLvl w:val="9"/>
    </w:pPr>
  </w:style>
  <w:style w:type="paragraph" w:customStyle="1" w:styleId="174">
    <w:name w:val="TOC Heading"/>
    <w:basedOn w:val="3"/>
    <w:next w:val="1"/>
    <w:unhideWhenUsed/>
    <w:qFormat/>
    <w:uiPriority w:val="39"/>
    <w:pPr>
      <w:spacing w:before="240" w:line="259" w:lineRule="auto"/>
      <w:outlineLvl w:val="9"/>
    </w:pPr>
    <w:rPr>
      <w:b w:val="0"/>
      <w:bCs w:val="0"/>
      <w:sz w:val="32"/>
      <w:szCs w:val="32"/>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2259D-E99E-44D3-930F-0365333ED7D8}">
  <ds:schemaRefs/>
</ds:datastoreItem>
</file>

<file path=docProps/app.xml><?xml version="1.0" encoding="utf-8"?>
<Properties xmlns="http://schemas.openxmlformats.org/officeDocument/2006/extended-properties" xmlns:vt="http://schemas.openxmlformats.org/officeDocument/2006/docPropsVTypes">
  <Template>Normal.dotm</Template>
  <Pages>146</Pages>
  <Words>18153</Words>
  <Characters>103478</Characters>
  <Lines>862</Lines>
  <Paragraphs>242</Paragraphs>
  <TotalTime>36</TotalTime>
  <ScaleCrop>false</ScaleCrop>
  <LinksUpToDate>false</LinksUpToDate>
  <CharactersWithSpaces>121389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WPS_1651214269</cp:lastModifiedBy>
  <dcterms:modified xsi:type="dcterms:W3CDTF">2023-11-07T07:39:55Z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70B2022A82F34766A2360FAB187F261F</vt:lpwstr>
  </property>
</Properties>
</file>