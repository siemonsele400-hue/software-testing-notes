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b w:val="0"/>
          <w:i w:val="0"/>
          <w:color w:val="000000"/>
          <w:sz w:val="36"/>
          <w:szCs w:val="36"/>
        </w:rPr>
      </w:pPr>
      <w:r>
        <w:rPr>
          <w:rFonts w:hint="eastAsia" w:ascii="微软雅黑" w:hAnsi="微软雅黑" w:eastAsia="微软雅黑" w:cs="微软雅黑"/>
          <w:b w:val="0"/>
          <w:i w:val="0"/>
          <w:color w:val="000000"/>
          <w:sz w:val="36"/>
          <w:szCs w:val="36"/>
        </w:rPr>
        <w:t>美团158道软件测试经典面试题及答案汇总目录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numPr>
          <w:ilvl w:val="0"/>
          <w:numId w:val="7"/>
        </w:numPr>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你在测试中发现了一个 bug，但是开发经理认为这不是一个 bug，你应该怎样解决？</w:t>
      </w:r>
    </w:p>
    <w:p>
      <w:pPr>
        <w:keepNext w:val="0"/>
        <w:keepLines w:val="0"/>
        <w:pageBreakBefore w:val="0"/>
        <w:widowControl/>
        <w:numPr>
          <w:ilvl w:val="0"/>
          <w:numId w:val="7"/>
        </w:numPr>
        <w:kinsoku/>
        <w:wordWrap/>
        <w:overflowPunct/>
        <w:topLinePunct w:val="0"/>
        <w:autoSpaceDE w:val="0"/>
        <w:autoSpaceDN w:val="0"/>
        <w:bidi w:val="0"/>
        <w:adjustRightInd/>
        <w:snapToGrid/>
        <w:spacing w:after="0" w:line="0" w:lineRule="atLeast"/>
        <w:ind w:left="0" w:leftChars="0" w:right="0" w:rightChars="0" w:firstLine="0" w:firstLineChars="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给你一个网站，你如何测试？</w:t>
      </w:r>
    </w:p>
    <w:p>
      <w:pPr>
        <w:keepNext w:val="0"/>
        <w:keepLines w:val="0"/>
        <w:pageBreakBefore w:val="0"/>
        <w:widowControl/>
        <w:numPr>
          <w:ilvl w:val="0"/>
          <w:numId w:val="0"/>
        </w:numPr>
        <w:kinsoku/>
        <w:wordWrap/>
        <w:overflowPunct/>
        <w:topLinePunct w:val="0"/>
        <w:autoSpaceDE w:val="0"/>
        <w:autoSpaceDN w:val="0"/>
        <w:bidi w:val="0"/>
        <w:adjustRightInd/>
        <w:snapToGrid/>
        <w:spacing w:after="0" w:line="0" w:lineRule="atLeast"/>
        <w:ind w:left="0" w:leftChars="0" w:right="0" w:right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3、在搜索引擎中输入汉字就可以解析到对应的域名，请问如何用 LoadRunner 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4、一台客户端有三百个客户与三百个客户端有三百个客户对服务器施压，有什么区别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5、试述软件的概念和特点？软件复用的含义？构件包括哪些？....................................13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6、软件生存周期及其模型是什么？....................................................................................13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7、什么是软件测试？软件测试的目的与原则....................................................................15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8、软件配置管理的作用？软件配置包括什么？................................................................16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9、什么是软件质量？............................................................................................................ 16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10、目前主要的测试用例设计方法是什么？......................................................................17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11、软件的安全性应从哪几个方面去测试？......................................................................17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12、什么是测试用例 什么是测试脚本 两者的关系是什么？...........................................18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13、简述什么是静态测试、动态测试、黑盒测试、白盒测试、α测试 β测试...............18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14、软件质量保证体系是什么 国家标准中与质量保证管理相关的几个标准是什么?他们的编号和全称是什么?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15、软件产品质量特性是什么?............................................................................................20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16、软件测试的策略是什么?................................................................................................20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17、软件测试分为几个阶段 各阶段的测试策略和要求是什么?...................................... 20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18、软件测试各个阶段通常完成什么工作？各个阶段的结果文件是什么？包括什么内容？....................................................................22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19、测试人员在软件开发过程中的任务是什么？..............................................................23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20、在您以往的工作中，一条软件缺陷（或者叫 Bug）记录都包含了哪些内容？如何</w:t>
      </w:r>
    </w:p>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sectPr>
          <w:pgSz w:w="11906" w:h="16838"/>
          <w:pgMar w:top="462" w:right="1440" w:bottom="92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提交高质量的软件缺陷（Bug）记录？...............................................................................23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21、黑盒测试和白盒测试是软件测试的两种基本方法，请分别说明各自的优点和缺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22、如何测试一个纸杯？......................................................................................................27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22、测试计划工作的目的是什么？测试计划文档的内容应该包括什么？其中哪些是最重要的？...................................................................................................................................27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23、黑盒测试的测试用例常见设计方法都有哪些？请分别以具体的例子来说明这些方法在测试用例设计工作中的应用。.......................................................................................29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24、详细的描述一个测试活动完整的过程。（供参考，本答案主要是瀑布模型的做法）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25、BUG 管理工具的跟踪过程（用 BugZilla 为例子）...................................................32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26、您认为在测试人员同开发人员的沟通过程中，如何提高沟通的效率和改善沟通的效果？维持测试人员同开发团队中其他成员良好的人际关系的关键是什么？..............32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27、你对测试最大的兴趣在哪里？为什么？......................................................................33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28、你自认为测试的优势在哪里？......................................................................................34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29、简述你在以前的工作中做过哪些事情，比较熟悉什么。参考答案如下。............. 34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30、在 C/C++中 static 有什么用途？（请至少说明两种）........................................... 34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31、引用与指针有什么区别？..............................................................................................35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32、Internet 采用哪种网络协议？该协议的主要层次结构？Internet 物理地址和 IP 地址转换采用什么协议？...........................................................................................................35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33、说说你对集成测试中自顶向下集成和自底向上集成两个策略的理解，要谈出它们各自的优缺点和主要适应于哪种类型测试；...................................................................... 35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35、请说出这些测试最好由那些人员完成，测试的是什么？......................................... 37</w:t>
      </w:r>
    </w:p>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sectPr>
          <w:pgSz w:w="11906" w:h="16838"/>
          <w:pgMar w:top="462" w:right="1440" w:bottom="764" w:left="1440" w:header="720" w:footer="720" w:gutter="0"/>
          <w:cols w:space="720" w:num="1"/>
          <w:docGrid w:linePitch="360" w:charSpace="0"/>
        </w:sectPr>
      </w:pPr>
    </w:p>
    <w:tbl>
      <w:tblPr>
        <w:tblStyle w:val="32"/>
        <w:tblW w:w="0" w:type="auto"/>
        <w:tblInd w:w="-7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c>
          <w:tcPr>
            <w:tcW w:w="4513"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36、 设计测试用例时应该考虑哪些方面，即不同的测试用例针对那些方面进行测试？37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37、 在 windows 下保存一个文本文件时会弹出保存对话框，如果为文件名建立测试用例，等价类应该怎样划分？...............................................................................................38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38、假设有一个文本框要求输入 10 个字符的邮政编码，对于该文本框应该怎样划分等价类？.......................................................................................................................................38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39.软件测试项目从什么时候开始？为什么？ ................................................................... 38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40、什么是回归测试?............................................................................................................39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41.单元测试、集成测试、系统测试的侧重点是什么？ ................................................... 39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42.一个测试工程师应具备那些素质？ ................................................................................39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43：你所了解的的软件测试类型都有哪些，简单介绍一下。......................................... 39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44：你认为做好测试计划工作的关键是什么？..................................................................40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45：您认为做好测试用例设计工作的关键是什么？..........................................................41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46：你的测试职业发展目标是什么？..................................................................................41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47：测试结束的标准是什么？..............................................................................................41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48、一套完整的测试应该由哪些阶段组成？ .................................................................... 42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49、您是否了解以往所工作的企业的软件开发过程？如果了解，请试述一个完整的开发过程需要完成哪些工作？分别由哪些不同的角色来完成这些工作？您在以往的测试工作中都曾经具体从事过哪些工作？其中最擅长哪部分工作？......................................42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50、测试用例设计的原则是什么？目前主要的测试用例设计方法有哪些？................. 43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51、面向对象的测试用例设计有几种方法？如何实现？................................................. 43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52、LoadRunner 分为哪三个模块？请简述各模块的主要功能。................................. 43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53、你对测试最大的兴趣在哪里？为什么？......................................................................44</w:t>
      </w:r>
    </w:p>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sectPr>
          <w:pgSz w:w="11906" w:h="16838"/>
          <w:pgMar w:top="462" w:right="1440" w:bottom="922" w:left="1440" w:header="720" w:footer="720" w:gutter="0"/>
          <w:cols w:space="720" w:num="1"/>
          <w:docGrid w:linePitch="360" w:charSpace="0"/>
        </w:sectPr>
      </w:pPr>
    </w:p>
    <w:tbl>
      <w:tblPr>
        <w:tblStyle w:val="32"/>
        <w:tblW w:w="0" w:type="auto"/>
        <w:tblInd w:w="-7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c>
          <w:tcPr>
            <w:tcW w:w="4513"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54、您所熟悉的软件测试类型都有哪些？请试着分别比较这些不同的测试类型的区别与联系（如功能测试、性能测试……）................................................................................45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55、请试着比较一下黑盒测试、白盒测试、单元测试、集成测试、系统测试、验收测试的区别与联系。...................................................................................................................46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56、当开发人员说不是 BUG 时，你如何应付？...............................................................48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57、为什么要在一个团队中开展软件测试工作？..............................................................49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58、一份测试计划应该包括哪些内容？..............................................................................49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59、针对于软件的行业背景，你如何理解软件的业务？................................................. 49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60、如何定位测试用例的作用？..........................................................................................50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61、什么是兼容性测试？请举例说明如何利用兼容性测试列表进行测试。................. 50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62、对某软件进行测试，发现在 WIN98 上运行得很慢，怎么判别是该软件存在问题还是其软硬件运行环境存在问题？...........................................................................................50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63、需求测试的注意事项有哪些？......................................................................................50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64、主键、外键的作用，索引的优点与不足?....................................................................51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65、性能测试的流程?............................................................................................................52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66、简述 bug 的生命周期?.................................................................................................. 52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67、缺陷记录应包含的内容?................................................................................................52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68、您认为做好测试计划工作的关键是什么?....................................................................52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69、您认为做好测试用例设计工作的关键是什么?............................................................53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70、.您以往的工作中是否曾开展过测试用例的评审工作?如果有，请描述测试用例评审的过程和评审的内容。...........................................................................................................53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71、您认为性能测试工作的目的是什么?做好性能测试工作的关键是什么?................. 53</w:t>
      </w:r>
    </w:p>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sectPr>
          <w:pgSz w:w="11906" w:h="16838"/>
          <w:pgMar w:top="462" w:right="1440" w:bottom="922" w:left="1440" w:header="720" w:footer="720" w:gutter="0"/>
          <w:cols w:space="720" w:num="1"/>
          <w:docGrid w:linePitch="360" w:charSpace="0"/>
        </w:sectPr>
      </w:pPr>
    </w:p>
    <w:tbl>
      <w:tblPr>
        <w:tblStyle w:val="32"/>
        <w:tblW w:w="0" w:type="auto"/>
        <w:tblInd w:w="-720" w:type="dxa"/>
        <w:tblLayout w:type="fixed"/>
        <w:tblCellMar>
          <w:top w:w="0" w:type="dxa"/>
          <w:left w:w="108" w:type="dxa"/>
          <w:bottom w:w="0" w:type="dxa"/>
          <w:right w:w="108" w:type="dxa"/>
        </w:tblCellMar>
      </w:tblPr>
      <w:tblGrid>
        <w:gridCol w:w="4513"/>
        <w:gridCol w:w="4513"/>
      </w:tblGrid>
      <w:tr>
        <w:trPr>
          <w:trHeight w:val="200" w:hRule="exact"/>
        </w:trPr>
        <w:tc>
          <w:tcPr>
            <w:tcW w:w="4512"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c>
          <w:tcPr>
            <w:tcW w:w="4513"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72、您以往所从事的软件测试工作中，是否使用了一些工具来进行软件缺陷(Bug)的管理?如果有，请结合该工具描述软件缺陷(Bug)跟踪管理的流程。..................................53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73、您如何看待软件过程改进?在您曾经工作过的企业中，是否有一些需要改进的东西呢?您期望的理想的测试人员的工作环境是怎样的?.......................................................... 53</w:t>
      </w:r>
      <w:r>
        <w:rPr>
          <w:rFonts w:hint="eastAsia" w:ascii="微软雅黑" w:hAnsi="微软雅黑" w:eastAsia="微软雅黑" w:cs="微软雅黑"/>
          <w:b w:val="0"/>
          <w:i w:val="0"/>
          <w:color w:val="000000"/>
          <w:sz w:val="21"/>
          <w:szCs w:val="21"/>
          <w:lang w:eastAsia="zh-CN"/>
        </w:rPr>
        <w:t>】</w:t>
      </w:r>
      <w:r>
        <w:rPr>
          <w:rFonts w:hint="eastAsia" w:ascii="微软雅黑" w:hAnsi="微软雅黑" w:eastAsia="微软雅黑" w:cs="微软雅黑"/>
          <w:b w:val="0"/>
          <w:i w:val="0"/>
          <w:color w:val="000000"/>
          <w:sz w:val="21"/>
          <w:szCs w:val="21"/>
        </w:rPr>
        <w:t>请以您以往的实际工作为例，详细的描述一次测试用例设计的完整的过程。..............54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75、 您以往是否曾经从事过性能测试工作？如果有，请尽可能的详细描述您以往的性能测试工作的完整过程。 .....................................................................................................55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你以前工作时的测试流程是什么？.......................................................................................56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79、web 测试和 app 测试的区别?...................................................................................57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80、如何提交高质量的缺陷报告单 ?..................................................................................57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81、web 如何进行性能测试?..............................................................................................58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82、你们是如何编写测试用例，根据什么来编写的？如何保证用例的覆盖度？...........................................................................................................58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83、设计一个电梯的测试用例 ?..........................................................................................58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84、 解释敏捷的含义。........................................................................................................59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85、敏捷和传统项目管理（瀑布）之间有什么区别？..................................................... 59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86、敏捷和 Scrum 的关系是什么？..................................................................................59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87、Scrum 中有哪些角色？................................................................................................59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88、什么是每日站立会议，在会议主要做什么？..............................................................59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89、如果有人想改变需求，可以吗，在什么时候可以改变？......................................... 60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90、Scrum 中有哪些工件（可交付成果）？....................................................................60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91、我现在有个程序，发现在 Windows 上运行得很慢，怎么判别是程序存在题还是软硬件系统存在问题？.......................................................................................60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92、测试的策略有哪些？..............................................................................................60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93、正交表测试用例设计方法的特点是什么？..........................................................61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94、描述使用 bugzilla 缺陷管理工具对软件缺陷（BUG）跟踪的管理的流程？61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95、描述测试用例设计的完整过程？测试的流程？................................................. 61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96、单元测试的策略有哪些？......................................................................................61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什么是并发？在 lordrunner 中，如何进行并发的测试？集合点失败了会怎么样？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...........................................................................................................................................62</w:t>
      </w:r>
    </w:p>
    <w:p>
      <w:pPr>
        <w:keepNext w:val="0"/>
        <w:keepLines w:val="0"/>
        <w:pageBreakBefore w:val="0"/>
        <w:widowControl/>
        <w:numPr>
          <w:ilvl w:val="0"/>
          <w:numId w:val="0"/>
        </w:numPr>
        <w:kinsoku/>
        <w:wordWrap/>
        <w:overflowPunct/>
        <w:topLinePunct w:val="0"/>
        <w:autoSpaceDE w:val="0"/>
        <w:autoSpaceDN w:val="0"/>
        <w:bidi w:val="0"/>
        <w:adjustRightInd/>
        <w:snapToGrid/>
        <w:spacing w:after="0" w:line="0" w:lineRule="atLeast"/>
        <w:ind w:left="0" w:leftChars="0" w:right="0" w:rightChars="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QTP 中的 Action 有什么作用？有几种？.......................................................... 62</w:t>
      </w:r>
    </w:p>
    <w:p>
      <w:pPr>
        <w:keepNext w:val="0"/>
        <w:keepLines w:val="0"/>
        <w:pageBreakBefore w:val="0"/>
        <w:widowControl/>
        <w:numPr>
          <w:ilvl w:val="0"/>
          <w:numId w:val="8"/>
        </w:numPr>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Action 的作用..................................................................................................................................62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Action 的种类..................................................................................................................................62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98、你所熟悉的软件测试类型都有哪些？请试着分别比较这些不同的测试类型的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区别与联系（如功能测试、性能测试……）？............................................................63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99、Beta 测试与 Alpha 测试有什么区别？...............................................................64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100、测试活动中，如果发现需求文档不完善或者不准确，怎么处理？...............64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101、你认为做好测试计划工作的关键是什么？....................................................... 64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102、一套完整的测试应该由哪些阶段组成？........................................................... 64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103、单元测试的主要内容？....................................................................................... 65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104、简述集成测试与系统测试关系？....................................................................... 65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（1）集成测试的主要依据概要设计说明书，系统测试的主要依据是需求设计说明书；... 65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105、软件系统中除用户文档之外，文档测试还应该关注哪些文档？...................65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106、如何理解压力、负载、性能测试测试？........................................................... 66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107、什么是系统瓶颈？................................................................................................66</w:t>
      </w:r>
    </w:p>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sectPr>
          <w:pgSz w:w="11906" w:h="16838"/>
          <w:pgMar w:top="462" w:right="1440" w:bottom="764" w:left="1440" w:header="720" w:footer="720" w:gutter="0"/>
          <w:cols w:space="720" w:num="1"/>
          <w:docGrid w:linePitch="360" w:charSpace="0"/>
        </w:sectPr>
      </w:pPr>
    </w:p>
    <w:tbl>
      <w:tblPr>
        <w:tblStyle w:val="32"/>
        <w:tblW w:w="0" w:type="auto"/>
        <w:tblInd w:w="-7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c>
          <w:tcPr>
            <w:tcW w:w="4513" w:type="dxa"/>
            <w:tcMar>
              <w:left w:w="0" w:type="dxa"/>
              <w:right w:w="0" w:type="dxa"/>
            </w:tcMar>
          </w:tcPr>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108、文档测试主要包含什么内容？........................................................................... 67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109、功能测试用例需要详细到什么程度才是合格的？...........................................68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110、配置和兼容性测试的区别是什么？................................................................... 69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（1）软件在不同的主机上的运行情况，例如 Dell 和 Apple；..............................................69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111、软件文档测试主要包含什么？........................................................................... 70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112、没有产品说明书和需求文档地情况下能够进行黑盒测试吗？.......................71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113、测试中的“杀虫剂怪事”是指什么？............................................................... 72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114、在配置测试中，如何判断发现的缺陷是普通问题还是特定的配置问题？...72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115、为什么尽量不要让时间有富裕的员工去做一些测试？...................................73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116、完全测试程序是可能的吗？............................................................................... 73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117、软件测试的风险主要体现在哪里？................................................................... 74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118、发现的缺陷越多，说明软件缺陷越多吗？....................................................... 74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119、所有的软件缺陷都能修复吗？所有的软件缺陷都要修复吗？.......................75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120、软件测试人员就是 QA 吗？............................................................................... 76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121、如何减少测试人员跳槽带来的损失？............................................................... 76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122、测试产品与测试项目的区别是什么？............................................................... 77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123、和用户共同测试（UAT 测试）的注意点有哪些？.......................................... 78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124、如何编写提交给用户的测试报告？................................................................... 78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125、测试工具在测试工作中是什么地位？............................................................... 79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127、写出 bug 报告流转的步骤，每步的责任人及主要完成的工作。................. 81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128、写出 bug 报告当中一些必备的内容。..............................................................81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129、开发人员老是犯一些低级错误怎么解决？....................................................... 82</w:t>
      </w:r>
    </w:p>
    <w:p>
      <w:pPr>
        <w:keepNext w:val="0"/>
        <w:keepLines w:val="0"/>
        <w:pageBreakBefore w:val="0"/>
        <w:widowControl/>
        <w:kinsoku/>
        <w:wordWrap/>
        <w:overflowPunct/>
        <w:topLinePunct w:val="0"/>
        <w:bidi w:val="0"/>
        <w:adjustRightInd/>
        <w:snapToGrid/>
        <w:spacing w:after="0" w:line="0" w:lineRule="atLeast"/>
        <w:ind w:left="0" w:right="0"/>
        <w:textAlignment w:val="auto"/>
        <w:rPr>
          <w:rFonts w:hint="eastAsia" w:ascii="微软雅黑" w:hAnsi="微软雅黑" w:eastAsia="微软雅黑" w:cs="微软雅黑"/>
          <w:sz w:val="21"/>
          <w:szCs w:val="21"/>
        </w:rPr>
        <w:sectPr>
          <w:pgSz w:w="11906" w:h="16838"/>
          <w:pgMar w:top="462" w:right="1440" w:bottom="92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130、画出软件测试的 V 模型图。...............................................................................83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131、为什么要在一个团队中开展软件测试工作？...................................................83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132、您在以往的测试工作中都曾经具体从事过哪些工作？其中最擅长哪部分工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作？...................................................................................................................................84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133、您所熟悉的软件测试类型都有哪些？请试着分别比较这些不同的测试类型的区别与联系（如功能测试、性能测试……）................................................................84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134、您认为做好测试用例设计工作的关键是什么？...............................................85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135、请试着比较一下黑盒测试、白盒测试、单元测试、集成测试、系统测试、验收测试的区别与联系。...................................................................................................85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136、测试计划工作的目的是什么？测试计划工作的内容都包括什么？其中哪些是最重要的？.......................................................................................................................88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其他问题：（有可能清晰的思路比确切的答案更重要）..........................................88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i w:val="0"/>
          <w:color w:val="000000"/>
          <w:sz w:val="21"/>
          <w:szCs w:val="21"/>
        </w:rPr>
      </w:pPr>
    </w:p>
    <w:p>
      <w:pPr>
        <w:pStyle w:val="6"/>
        <w:bidi w:val="0"/>
        <w:rPr>
          <w:rFonts w:hint="eastAsia"/>
          <w:color w:val="FA122D"/>
        </w:rPr>
      </w:pPr>
      <w:r>
        <w:rPr>
          <w:rFonts w:hint="eastAsia"/>
          <w:color w:val="FA122D"/>
        </w:rPr>
        <w:t>1、你在测试中发现了一个 bug，但是开发经理认为这不是一个 bug，你应该怎样解决？</w:t>
      </w:r>
    </w:p>
    <w:p>
      <w:pPr>
        <w:keepNext w:val="0"/>
        <w:keepLines w:val="0"/>
        <w:pageBreakBefore w:val="0"/>
        <w:widowControl/>
        <w:kinsoku/>
        <w:wordWrap/>
        <w:overflowPunct/>
        <w:topLinePunct w:val="0"/>
        <w:autoSpaceDE w:val="0"/>
        <w:autoSpaceDN w:val="0"/>
        <w:bidi w:val="0"/>
        <w:adjustRightInd/>
        <w:snapToGrid/>
        <w:spacing w:after="208"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首先，将问题提交到缺陷管理库里面进行备案。</w:t>
      </w:r>
    </w:p>
    <w:p>
      <w:pPr>
        <w:keepNext w:val="0"/>
        <w:keepLines w:val="0"/>
        <w:pageBreakBefore w:val="0"/>
        <w:widowControl/>
        <w:kinsoku/>
        <w:wordWrap/>
        <w:overflowPunct/>
        <w:topLinePunct w:val="0"/>
        <w:autoSpaceDE w:val="0"/>
        <w:autoSpaceDN w:val="0"/>
        <w:bidi w:val="0"/>
        <w:adjustRightInd/>
        <w:snapToGrid/>
        <w:spacing w:after="208"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然后，要获取判断的依据和标准：根据需求说明书、产品说明、设计文档等，确认实际结果是否与计划有不一致的地方，提供缺陷是否确认的直接依据；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如果没有文档依据，可以根据类似软件的一般特性来说明是否存在不一致的</w:t>
      </w:r>
      <w:r>
        <w:rPr>
          <w:rFonts w:hint="eastAsia" w:ascii="微软雅黑" w:hAnsi="微软雅黑" w:eastAsia="微软雅黑" w:cs="微软雅黑"/>
          <w:b w:val="0"/>
          <w:i w:val="0"/>
          <w:color w:val="000000"/>
          <w:sz w:val="21"/>
          <w:szCs w:val="21"/>
          <w:lang w:val="en-US" w:eastAsia="zh-CN"/>
        </w:rPr>
        <w:t>地</w:t>
      </w:r>
      <w:r>
        <w:rPr>
          <w:rFonts w:hint="eastAsia" w:ascii="微软雅黑" w:hAnsi="微软雅黑" w:eastAsia="微软雅黑" w:cs="微软雅黑"/>
          <w:b w:val="0"/>
          <w:i w:val="0"/>
          <w:color w:val="000000"/>
          <w:sz w:val="21"/>
          <w:szCs w:val="21"/>
        </w:rPr>
        <w:t>方，来确认是否是缺陷；根据用户的一般使用习惯，来确认是否是缺陷；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与设计人员、开发人员和客户代表等相关人员探讨，确认是否是缺陷；合理的论述，向测试经理说明自己的判断的理由，注意客观、严谨，不参杂个人情绪。等待测试经理做出最终决定，如果仍然存在争议，可以通过公司政策所提供的渠道，向上级反映，并有上级做出决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pStyle w:val="6"/>
        <w:bidi w:val="0"/>
        <w:rPr>
          <w:rFonts w:hint="eastAsia"/>
          <w:color w:val="FA122D"/>
        </w:rPr>
      </w:pPr>
      <w:r>
        <w:rPr>
          <w:rFonts w:hint="eastAsia"/>
          <w:color w:val="FA122D"/>
        </w:rPr>
        <w:t>2、给你一个网站，你如何测试？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首先，查找需求说明、网站设计等相关文档，分析测试需求。制定测试计划，确定测试范围和测试策略，一般包括以下几个部分：功能性测试；界面测试；性能测试；数据库测试；安全性测试；兼容性测试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功能性测试可以包括，但不限于以下几个方面：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both"/>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链接测试。链接是否正确跳转，是否存在空页面和无效页面，是否有不正确的出错信息返回。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提交功能的测试。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多媒体元素是否可以正确加载和显示。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多语言支持是否能够正确显示选择的语言等。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界面测试可以包括但不限于一下几个方面：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页面是否风格统一，美观</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页面布局是否合理，重点内容和热点内容是否突出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控件是否正常使用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对于必须但未安装的控件，是否提供自动下载并安装的功能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文字检查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性能测试一般从以下两个方面考虑：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压力测试；负载测试；强度测试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数据库测试要具体决定是否需要开展。数据库一般需要考虑连结性，对数据的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存取操作，数据内容的验证等方面。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安全性测试：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基本的登录功能的检查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是否存在溢出错误，导致系统崩溃或者权限泄露</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相关开发语言的常见安全性问题检查，例如 SQL 注入等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如果需要高级的安全性测试，确定获得专业安全公司的帮助，外包测试，或者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获取支持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兼容性测试，根据需求说明的内容，确定支持的平台组合：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浏览器的兼容性；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操作系统的兼容性；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软件平台的兼容性；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数据库的兼容性</w:t>
      </w:r>
      <w:bookmarkStart w:id="0" w:name="_GoBack"/>
      <w:bookmarkEnd w:id="0"/>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开展测试，并记录缺陷。合理的安排调整测试进度，提前获取测试所需的资源，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建立管理体系（例如，需求变更、风险、配置、测试文档、缺陷报告、人力资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源等内容）。</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定期评审，对测试进行评估和总结，调整测试的内容。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lang w:eastAsia="zh-CN"/>
        </w:rPr>
      </w:pPr>
    </w:p>
    <w:p>
      <w:pPr>
        <w:pStyle w:val="6"/>
        <w:bidi w:val="0"/>
        <w:rPr>
          <w:rFonts w:hint="eastAsia"/>
          <w:color w:val="FA122D"/>
        </w:rPr>
      </w:pPr>
      <w:r>
        <w:rPr>
          <w:rFonts w:hint="eastAsia"/>
          <w:color w:val="FA122D"/>
        </w:rPr>
        <w:t>3、在搜索引擎中输入汉字就可以解析到对应的域名，请问如何用 LoadRunner 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建立测试计划，确定测试标准和测试范围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设计典型场景的测试用例，覆盖常用业务流程和不常用的业务流程等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根据测试用例，开发自动测试脚本和场景：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录制测试脚本：新建一个脚本（Web/HTML 协议）；点击录制按钮，在弹出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的对话框的 URL 中输入”about:blank”；在打开的浏览器中进行正常操作流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程后，结束录制；调试脚本并保存，可能要注意到字符集的关联。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设置测试场景：针对性能设置测试场景，主要判断在正常情况下，系统的平均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事务响应时间是否达标；针对压力负载设置测试场景，主要判断在长时间处于</w:t>
      </w:r>
    </w:p>
    <w:p>
      <w:pPr>
        <w:keepNext w:val="0"/>
        <w:keepLines w:val="0"/>
        <w:pageBreakBefore w:val="0"/>
        <w:widowControl/>
        <w:kinsoku/>
        <w:wordWrap/>
        <w:overflowPunct/>
        <w:topLinePunct w:val="0"/>
        <w:autoSpaceDE w:val="0"/>
        <w:autoSpaceDN w:val="0"/>
        <w:bidi w:val="0"/>
        <w:adjustRightInd/>
        <w:snapToGrid/>
        <w:spacing w:after="208"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满负荷或者超出系统承载能力的条件下，系统是否会崩溃；执行测试，获取测</w:t>
      </w:r>
    </w:p>
    <w:tbl>
      <w:tblPr>
        <w:tblStyle w:val="32"/>
        <w:tblW w:w="0" w:type="auto"/>
        <w:tblInd w:w="284"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516" w:hRule="exact"/>
        </w:trPr>
        <w:tc>
          <w:tcPr>
            <w:tcW w:w="422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试结果，分析测试结果</w:t>
            </w:r>
          </w:p>
        </w:tc>
        <w:tc>
          <w:tcPr>
            <w:tcW w:w="1486"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pStyle w:val="6"/>
        <w:bidi w:val="0"/>
        <w:rPr>
          <w:rFonts w:hint="eastAsia"/>
          <w:color w:val="FA122D"/>
        </w:rPr>
      </w:pPr>
    </w:p>
    <w:p>
      <w:pPr>
        <w:pStyle w:val="6"/>
        <w:bidi w:val="0"/>
        <w:rPr>
          <w:rFonts w:hint="eastAsia"/>
          <w:color w:val="FA122D"/>
        </w:rPr>
      </w:pPr>
      <w:r>
        <w:rPr>
          <w:rFonts w:hint="eastAsia"/>
          <w:color w:val="FA122D"/>
        </w:rPr>
        <w:t>4、一台客户端有三百个客户与三百个客户端有三百个客户对服务器施压，有什么区别?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300 个用户在一个客户端上，会占用客户机更多的资源，而影响测试的结果。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线程之间可能发生干扰，而产生一些异常。</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300 个用户在一个客户端上，需要更大的带宽。</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IP 地址的问题，可能需要使用 IP Spoof 来绕过服务器对于单一 IP 地址最大连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接数的限制。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所有用户在一个客户端上，不必考虑分布式管理的问题；而用户分布在不同的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客户端上，需要考虑使用控制器来整体调配不同客户机上的用户。同时，还需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要给予相应的权限配置和防火墙设置。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pStyle w:val="6"/>
        <w:bidi w:val="0"/>
        <w:rPr>
          <w:rFonts w:hint="eastAsia"/>
          <w:color w:val="FA122D"/>
        </w:rPr>
      </w:pPr>
      <w:r>
        <w:rPr>
          <w:rFonts w:hint="eastAsia"/>
          <w:color w:val="FA122D"/>
        </w:rPr>
        <w:t>5、试述软件的概念和特点？软件复用的含义？构件包括哪些？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软件是计算机系统中与硬件相互依存的另一部分，与系统操作有关的计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算机、规程、规则，以及可能有的文件、文档及。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软件复用(SoftWare Reuse)是将已有软件的各种有关知识用于建立新的软件，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以缩减软件开发和维护的花费。软件复用是提高软件生产力和质量的一种重要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技术。早期的软件复用主要是代码级复用，被复用的知识专指程序，后来扩大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到包括领域知识、开发经验、设计决定、、需求、设计、代码和文档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等一切有关方面。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可以被复用的软件成分一般称作可复用构件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pStyle w:val="6"/>
        <w:bidi w:val="0"/>
        <w:rPr>
          <w:rFonts w:hint="eastAsia"/>
          <w:color w:val="FA122D"/>
        </w:rPr>
      </w:pPr>
      <w:r>
        <w:rPr>
          <w:rFonts w:hint="eastAsia"/>
          <w:color w:val="FA122D"/>
        </w:rPr>
        <w:t>6、软件生存周期及其模型是什么？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软件生存周期（Software life cycle）又称为软件生命期，生存期。是指从形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成开发软件概念起，所开发的软件使用以后，知道失去使用价值消亡为止的整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个过程。一般来说，整个生存周期包括计划（定义）、开发、运行（维护）三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个时期，每个时期又划分为若干个阶段。每个阶段有明确的任务。</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周期模型（典型的几种）：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瀑布模型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快速原型模型：快速原型模型允许在阶段对软件的需求进行初步而非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完全的分析和定义，快速设计开发出的原型，该原型向用户展示待开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发软件的全部或部分功能和性能；用户对该原型进行测试评定，给出具体改进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意见以丰富细化；开发人员据此对软件进行修改完善，直至用户满意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认可之后，进行软件的完整实现及测试、维护。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迭代模型：迭代包括产生产品发布（稳定、可执行的产品版本）的全部开发活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动和要使用该发布必需的所有其他外围元素。在某种程度上，开发迭代是一次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完整地经过所有工作流程的过程：需求分析、设计、实施和测试工作流程。实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质上，它类似小型的瀑布式项目。RUP 认为，所有的阶段都可以细分为迭代。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每一次 的迭代都会产生一个可以发布的产品，这个产品是最终产品的一个子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生命周期阶段：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软件计划与可行性分析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需求分析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编码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运行与维护</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w:t>
      </w:r>
    </w:p>
    <w:p>
      <w:pPr>
        <w:pStyle w:val="6"/>
        <w:bidi w:val="0"/>
        <w:rPr>
          <w:rFonts w:hint="eastAsia"/>
          <w:color w:val="FA122D"/>
        </w:rPr>
      </w:pPr>
      <w:r>
        <w:rPr>
          <w:rFonts w:hint="eastAsia"/>
          <w:color w:val="FA122D"/>
        </w:rPr>
        <w:t>7、什么是软件测试？</w:t>
      </w:r>
    </w:p>
    <w:p>
      <w:pPr>
        <w:pStyle w:val="6"/>
        <w:bidi w:val="0"/>
        <w:rPr>
          <w:rFonts w:hint="eastAsia" w:ascii="微软雅黑" w:hAnsi="微软雅黑" w:eastAsia="微软雅黑" w:cs="微软雅黑"/>
          <w:b w:val="0"/>
          <w:bCs w:val="0"/>
          <w:i w:val="0"/>
          <w:iCs w:val="0"/>
          <w:color w:val="000000"/>
          <w:sz w:val="21"/>
          <w:szCs w:val="21"/>
          <w:lang w:val="en-US" w:eastAsia="en-US" w:bidi="ar-SA"/>
        </w:rPr>
      </w:pPr>
      <w:r>
        <w:rPr>
          <w:rFonts w:hint="eastAsia" w:ascii="微软雅黑" w:hAnsi="微软雅黑" w:eastAsia="微软雅黑" w:cs="微软雅黑"/>
          <w:b w:val="0"/>
          <w:bCs w:val="0"/>
          <w:i w:val="0"/>
          <w:iCs w:val="0"/>
          <w:color w:val="000000"/>
          <w:sz w:val="21"/>
          <w:szCs w:val="21"/>
          <w:lang w:val="en-US" w:eastAsia="en-US" w:bidi="ar-SA"/>
        </w:rPr>
        <w:t>软件测试的目的与原则在规定的条件下对程序进行操作，以发现程序错误，衡量软件质量，并对其是否能满足设计要求进行评估的过程。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软件测试的目的：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测试是程序的执行过程，目的在于发现错误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一个成功的测试用例在于发现至今未发现的错误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一个成功的测试是发现了至今未发现的错误的测试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确保产品完成了它所承诺或公布的功能，并且用户可以访问到的功能都有明确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的书面说明。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确保产品满足性能和效率的要求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确保产品是健壮的和适应用户环境的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软件测试的原则：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测试用例中一个必须部分是对预期输出或接过进行定义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程序员应避免测试自己编写的程序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编写软件的组织不应当测试自己编写的软件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应当彻底检查每个测试的执行结果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测试用例的编写不仅应当根据有效和预料到的输入情况，而且也应当根据无效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和未预料到的输入情况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检擦程序是否“未做其应该做的”仅是测试的一半，测试的另一半是检查程序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是否“做了其不应该做的”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应避免测试用例用后即弃，除非软件本身就是个一次性的软件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计划测试工作时不应默许假定不会发现错误</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78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程序某部分存在更多错误的可能性，与该部分已经发现错误的数量成正比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软件测试是一项极富创造性，极具智力的挑战性的工作</w:t>
      </w:r>
    </w:p>
    <w:p>
      <w:pPr>
        <w:pStyle w:val="6"/>
        <w:bidi w:val="0"/>
        <w:rPr>
          <w:rFonts w:hint="eastAsia"/>
          <w:color w:val="FA122D"/>
        </w:rPr>
      </w:pPr>
      <w:r>
        <w:rPr>
          <w:rFonts w:hint="eastAsia"/>
          <w:color w:val="FA122D"/>
        </w:rPr>
        <w:t>8、软件配置管理的作用？软件配置包括什么？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配置管理（Software Configuration Management，SCM）是一种标识、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组织和控制修改的技术。管理应用于整个。在软件建立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时变更是不可避免的，而变更加剧了项目中者之间的混乱。SCM 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动的目标就是为了标识变更、控制变更、确保变更正确实现并向其他有关人员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变更。从某种角度讲，SCM 是一种标识、组织和控制修改的技术，目的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是使错误降为最小并最有效地提高。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软件配置包括如下内容：配置项识别、工作空间管理、版本控制、变更控制、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状态报告、配置审计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pStyle w:val="6"/>
        <w:bidi w:val="0"/>
        <w:rPr>
          <w:rFonts w:hint="eastAsia"/>
          <w:color w:val="FA122D"/>
        </w:rPr>
      </w:pPr>
      <w:r>
        <w:rPr>
          <w:rFonts w:hint="eastAsia"/>
          <w:color w:val="FA122D"/>
        </w:rPr>
        <w:t>9、什么是软件质量？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概括地说，软件质量就是“软件与明确的和隐含的定义的需求相一致的程度”。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具体地说，软件质量是软件符合明确叙述的功能和性能需求、文档中明确描述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的开发标准、以及所有专业开发的软件都应具有的隐含特征的程度。 影响软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件质量的主要因素，这些因素是从管理角度对软件质量的度量。可划分为三组，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分别反应用户在使用软件产品时的三种观点。正确性、、效率、完整性、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可用性、风险（产品运行）；可理解性、可维修性、灵活性、（产品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修改）；可移植性、可再用性、互运行性（产品转移）。</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17</w:t>
      </w:r>
    </w:p>
    <w:p>
      <w:pPr>
        <w:pStyle w:val="6"/>
        <w:bidi w:val="0"/>
        <w:rPr>
          <w:rFonts w:hint="eastAsia"/>
          <w:color w:val="FA122D"/>
        </w:rPr>
      </w:pPr>
      <w:r>
        <w:rPr>
          <w:rFonts w:hint="eastAsia"/>
          <w:color w:val="FA122D"/>
        </w:rPr>
        <w:t>10、目前主要的测试用例设计方法是什么？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白盒测试：逻辑覆盖、循环覆盖、基本路径覆盖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黑盒测试：边界值分析法、等价类划分、错误猜测法、因果图法、状态图法、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测试大纲法、随机测试、场景法</w:t>
      </w:r>
    </w:p>
    <w:p>
      <w:pPr>
        <w:pStyle w:val="6"/>
        <w:bidi w:val="0"/>
        <w:rPr>
          <w:rFonts w:hint="eastAsia"/>
          <w:color w:val="FA122D"/>
        </w:rPr>
      </w:pPr>
      <w:r>
        <w:rPr>
          <w:rFonts w:hint="eastAsia"/>
          <w:color w:val="FA122D"/>
        </w:rPr>
        <w:t>11、软件的安全性应从哪几个方面去测试？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软件安全性测试包括程序、数据库安全性测试。根据系统安全指标不同测试策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略也不同。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用户认证安全的测试要考虑问题： 明确区分系统中不同用户权限 、系统中会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不会出现用户冲突 、系统会不会因用户的权限的改变造成混乱 、用户登陆密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码是否是可见、可复制 、是否可以通过绝对途径登陆系统（拷贝用户登陆后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的链接直接进入系统）、用户退出系统后是否删除了所有鉴权标记，是否可以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使用后退键而不通过输入口令进入 系统 、系统网络安全的测试要考虑问题 、</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测试采取的防护措施是否正确装配好，有关系统的补丁是否打上 、模拟非授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权攻击，看防护系统是否坚固 、采用成熟的网络漏洞检查工具检查系统相关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漏洞（即用最专业的黑客攻击工具攻击试一下，现在最常用的是 NBSI 系列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 IPhacker IP ） 、采用各种木马检查工具检查系统木马情况 、采用各种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防外挂工具检查系统各组程序的外挂漏洞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数据库安全考虑问题： 系统数据是否机密（比如对银行系统，这一点就特别</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重要，一般的网站就没有太高要求）、系统数据的完整性（我刚刚结束的企业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实名核查服务系统中就曾存在数据 的不完整，对于这个系统的功能实现有了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障碍） 、系统数据可管理性 、系统数据的独立性 、系统数据可备份和恢复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能力（数据备份是否完整，可否恢复，恢复是否可以完整）</w:t>
      </w:r>
    </w:p>
    <w:p>
      <w:pPr>
        <w:pStyle w:val="6"/>
        <w:bidi w:val="0"/>
        <w:rPr>
          <w:rFonts w:hint="eastAsia"/>
          <w:color w:val="FA122D"/>
        </w:rPr>
      </w:pPr>
      <w:r>
        <w:rPr>
          <w:rFonts w:hint="eastAsia"/>
          <w:color w:val="FA122D"/>
        </w:rPr>
        <w:t>12、什么是测试用例 什么是测试脚本 两者的关系是什么？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为实施测试而向被测试系统提供的输入数据、操作或各种环境设置以及期望结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果的一个特定的集合。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测试脚本是为了进行自动化测试而编写的脚本。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测试脚本的编写必须对应相应的测试用例</w:t>
      </w:r>
    </w:p>
    <w:p>
      <w:pPr>
        <w:pStyle w:val="6"/>
        <w:bidi w:val="0"/>
        <w:rPr>
          <w:rFonts w:hint="eastAsia"/>
          <w:color w:val="FA122D"/>
        </w:rPr>
      </w:pPr>
      <w:r>
        <w:rPr>
          <w:rFonts w:hint="eastAsia"/>
          <w:color w:val="FA122D"/>
        </w:rPr>
        <w:t>13、简述什么是静态测试、动态测试、黑盒测试、白盒测试、α测试 β测试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静态测试是不运行程序本身而寻找程序代码中可能存在的错误或评估程序代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码的过程。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动态测试是实际运行被测程序，输入相应的测试实例，检查运行结果与预期结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果的差异，判定执行结果是否符合要求，从而检验程序的正确性、可靠性和有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效性，并分析系统运行效率和健壮性等性能。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黑盒测试一般用来确认软件功能的正确性和可操作性,目的是检测软件的各个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功能是否能得以实现,把被测试的程序当作一个黑盒,不考虑其内部结构,在知道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该程序的输入和输出之间的关系或程序功能的情况下,依靠软件规格说明书来</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确定测试用例和推断测试结果的正确性。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白盒测试根据软件内部的逻辑结构分析来进行测试,是基于代码的测试，测试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人员通过阅读程序代码或者通过使用开发工具中的单步调试来判断软件的质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量，一般黑盒测试由项目经理在程序员开发中来实现。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α测试是由一个用户在开发环境下进行的测试，也可以是公司内部的用户在模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拟实际操作环境下进行的受控测试，Alpha 测试不能由程序员或测试员完成。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β测试是软件的多个用户在一个或多个用户的实际使用环境下进行的测试。开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发者通常不在测试现场，Beta 测试不能由程序员或测试员完成。</w:t>
      </w:r>
    </w:p>
    <w:p>
      <w:pPr>
        <w:pStyle w:val="6"/>
        <w:bidi w:val="0"/>
        <w:rPr>
          <w:rFonts w:hint="eastAsia"/>
          <w:color w:val="FA122D"/>
        </w:rPr>
      </w:pPr>
      <w:r>
        <w:rPr>
          <w:rFonts w:hint="eastAsia"/>
          <w:color w:val="FA122D"/>
        </w:rPr>
        <w:t>14、软件质量保证体系是什么 国家标准中与质量保证管理相关的几个标准是什么?他们的编号和全称是什么?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SQA 由一套软件工程过程和方法组成，以保证（软件的）质量。SQA 贯穿整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个软件开发过程，(它)应包括需求文档评审、代码控制、代码评审、变更管理、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配置管理、版本管理和软件测试。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保证（SQA-Software Quality Assurance）是建立一套有计划，有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系统的方法，来向管理层保证拟定出的标准、步骤、实践和方法能够正确地被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所有项目所采用。软件质量保证的目的是使对于管理人员来说是可见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的。它通过对软件产品和活动进行评审和审计来验证软件是合乎标准的。软件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质量保证组在项目开始时就一起参与建立计划、标准和过程。这些将使软件项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目满足机构方针的要求。</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27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20</w:t>
      </w:r>
    </w:p>
    <w:p>
      <w:pPr>
        <w:pStyle w:val="6"/>
        <w:bidi w:val="0"/>
        <w:rPr>
          <w:rFonts w:hint="eastAsia"/>
          <w:color w:val="FA122D"/>
        </w:rPr>
      </w:pPr>
      <w:r>
        <w:rPr>
          <w:rFonts w:hint="eastAsia"/>
          <w:color w:val="FA122D"/>
        </w:rPr>
        <w:t>15、软件产品质量特性是什么?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功能性：适应性、准确性、互操作性、依从性、安全性。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可靠性：成熟性、容错性、易恢复性。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可使用性：易理解性、易学习性、易操作性。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效率：时间特性、资源特性。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可维护性：易分析性、易变更性、稳定性、易测试性。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可移植性： 适应性、易安装性、遵循性、易替换性</w:t>
      </w:r>
    </w:p>
    <w:p>
      <w:pPr>
        <w:pStyle w:val="6"/>
        <w:bidi w:val="0"/>
        <w:rPr>
          <w:rFonts w:hint="eastAsia"/>
          <w:color w:val="FA122D"/>
        </w:rPr>
      </w:pPr>
      <w:r>
        <w:rPr>
          <w:rFonts w:hint="eastAsia"/>
          <w:color w:val="FA122D"/>
        </w:rPr>
        <w:t>16、软件测试的策略是什么?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软件测试策略：在一定的软件测试标准、测试规范的指导下，依据测试项目的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特定环境约束而规定的软件测试的原则、方式、方法的集合。</w:t>
      </w:r>
    </w:p>
    <w:p>
      <w:pPr>
        <w:pStyle w:val="6"/>
        <w:bidi w:val="0"/>
        <w:rPr>
          <w:rFonts w:hint="eastAsia"/>
          <w:color w:val="FA122D"/>
        </w:rPr>
      </w:pPr>
      <w:r>
        <w:rPr>
          <w:rFonts w:hint="eastAsia"/>
          <w:color w:val="FA122D"/>
        </w:rPr>
        <w:t>17、软件测试分为几个阶段 各阶段的测试策略和要求是什么?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和开发过程相对应，测试过程会依次经历单元测试、集成测试、系统测试、验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收测试四个主要阶段：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单元测试：单元测试是针对软件设计的最小单位––程序模块甚至代码段进行正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确性检验的测试工作，通常由开发人员进行。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集成测试：集成测试是将模块按照设计要求组装起来进行测试，主要目的是发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现与接口有关的问题。由于在产品提交到测试部门前，产品开发小组都要进行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联合调试，因此在大部分企业中集成测试是由开发人员来完成的。</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8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系统测试：系统测试是在集成测试通过后进行的，目的是充分运行系统，验证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各子系统是否都能正常工作并完成设计的要求。它主要由测试部门进行，是测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试部门最大最重要的一个测试，对产品的质量有重大的影响。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验收测试：验收测试以需求阶段的《需求规格说明书》为验收标准，测试时要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求模拟实际用户的运行环境。对于实际项目可以和客户共同进行，对于产品来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说就是最后一次的系统测试。测试内容为对功能模块的全面测试，尤其要进行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单元测试测试策略：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自顶向下的单元测试策略：比孤立单元测试的成本高很多，不是单元测试的一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个好的选择。</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自底向上的单元测试策略：比较合理的单元测试策略，但测试周期较长。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孤立单元测试策略：最好的单元测试策略。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集成测试的测试策略：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大爆炸集成：适应于一个维护型项目或被测试系统较小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自顶向下集成：适应于产品控制结构比较清晰和稳定；高层接口变化较小；底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层接口未定义或经常可能被修改；产口控制组件具有较大的技术风险，需要尽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早被验证；希望尽早能看到产品的系统功能行为。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自底向上集成：适应于底层接口比较稳定；高层接口变化比较频繁；底层组件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较早被完成。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基于进度的集成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优点：具有较高的并行度；能够有效缩短项目的开发进度。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缺点：桩和驱动工作量较大；有些接口测试不充分；有些测试重复和浪费。</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系统测试的测试策略：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数据和数据库完整性测试；功能测试；用户界面测试；性能评测；负载测试；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强度测试；容量测试；安全性和访问控制测试；故障转移和恢复测试；配置测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试；安装测试；加密测试；可用性测试；版本验证测试；文档测试</w:t>
      </w:r>
    </w:p>
    <w:p>
      <w:pPr>
        <w:pStyle w:val="6"/>
        <w:bidi w:val="0"/>
        <w:rPr>
          <w:rFonts w:hint="eastAsia"/>
          <w:color w:val="FA122D"/>
        </w:rPr>
      </w:pPr>
      <w:r>
        <w:rPr>
          <w:rFonts w:hint="eastAsia"/>
          <w:color w:val="FA122D"/>
        </w:rPr>
        <w:t>18、软件测试各个阶段通常完成什么工作？各个阶段的结果文件是什么？包括什么内容？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单元测试阶段：各独立单元模块在与系统地其他部分相隔离的情况下进行测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试，单元测试针对每一个程序模块进行正确性校验，检查各个程序模块是否正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确地实现了规定的功能。生成单元测试报告，提交缺陷报告。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集成测试阶段：集成测试是在单元测试的基础上，测试在将所有的软件单元按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照概要设计规格说明的要求组装成模块、子系统或系统的过程中各部分工作是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否达到或实现相应技术指标及要求的活动。该阶段生成集成测试报告，提交缺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系统测试阶段：将通过确认测试的软件，作为整个给予计算机系统的一个元素，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与计算机硬件、外设、某些支持软件、数据和人员等其他系统元素结合在一起，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在实际运行环境下，对计算机系统进行全面的功能覆盖。该阶段需要提交测试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总结和缺陷报告。</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23</w:t>
      </w:r>
    </w:p>
    <w:p>
      <w:pPr>
        <w:pStyle w:val="6"/>
        <w:bidi w:val="0"/>
        <w:rPr>
          <w:rFonts w:hint="eastAsia"/>
          <w:color w:val="FA122D"/>
        </w:rPr>
      </w:pPr>
      <w:r>
        <w:rPr>
          <w:rFonts w:hint="eastAsia"/>
          <w:color w:val="FA122D"/>
        </w:rPr>
        <w:t>19、测试人员在软件开发过程中的任务是什么？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1、尽可能早的找出系统中的 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2、避免软件开发过程中缺陷的出现；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3、衡量软件的品质，保证系统的质量；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4、关注用户的需求，并保证系统符合用户需求。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总的目标是：确保软件的质量。</w:t>
      </w:r>
    </w:p>
    <w:p>
      <w:pPr>
        <w:pStyle w:val="6"/>
        <w:bidi w:val="0"/>
        <w:rPr>
          <w:rFonts w:hint="eastAsia"/>
          <w:color w:val="FA122D"/>
        </w:rPr>
      </w:pPr>
      <w:r>
        <w:rPr>
          <w:rFonts w:hint="eastAsia"/>
          <w:color w:val="FA122D"/>
        </w:rPr>
        <w:t>20、在您以往的工作中，一条软件缺陷（或者叫 Bug）记录都包含了哪些内容？</w:t>
      </w:r>
    </w:p>
    <w:p>
      <w:pPr>
        <w:pStyle w:val="6"/>
        <w:bidi w:val="0"/>
        <w:rPr>
          <w:rFonts w:hint="eastAsia"/>
          <w:color w:val="FA122D"/>
        </w:rPr>
      </w:pPr>
      <w:r>
        <w:rPr>
          <w:rFonts w:hint="eastAsia"/>
          <w:color w:val="FA122D"/>
        </w:rPr>
        <w:t>如何提交高质量的软件缺陷（Bug）记录？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一条 Bug 记录最基本应包含：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编号；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严重级别，优先级；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产生的模块；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首先要有 bug 摘要，阐述 bug 大体的内容；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对应的版本；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详细现象描述，包括一些截图、录像....等等；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出现时的测试环境，产生的条件即对应操作步骤；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高质量的 Bug 记录：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 通用 UI 要统一、准确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缺陷报告的 UI 要与测试的软件 UI 保持一致，便于查找定位。</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3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 尽量使用业界惯用的表达术语和表达方法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使用业界惯用的表达术语和表达方法，保证表达准确，体现专业化。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 每条缺陷报告只包括一个缺陷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每条缺陷报告只包括一个缺陷，可以使缺陷修正者迅速定位一个缺陷，集中精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力每次只修正一个缺陷。校验者每次只校验一个缺陷是否已经正确修正。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 不可重现的缺陷也要报告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首先缺陷报告必须展示重现缺陷的能力。不可重现的缺陷要尽力重现，若尽力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之后仍不能重现，仍然要报告此缺陷，但在报告中要注明无法再现，缺陷出现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的频率。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 明确指明缺陷类型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根据缺陷的现象，总结判断缺陷的类型。例如，即功能缺陷、界面缺陷、数据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缺陷，合理化建议这是最常见的缺陷或缺陷类型，其他形式的缺陷或缺陷也从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属于其中某种形式。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 明确指明缺陷严重等级和优先等级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时刻明确严重等级和优先等级之间的差别。高严重问题可能不值得解决，小装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饰性问题可能被当作高优先级。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 描述 (Description) ，简洁、准确，完整，揭示缺陷实质，记录缺陷或缺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陷出现的位置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描述要准确反映缺陷的本质内容，简短明了。为了便于在软件缺陷管理数据库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中寻找制定的测试缺陷，包含缺陷发生时的用户界面（UI）是个良好的习惯。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例如记录对话框的标题、菜单、按钮等控件的名称。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 短行之间使用自动数字序号，使用相同的字体、字号、行间距</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短行之间使用自动数字序号，使用相同的字体、字号、行间距，可以保证各条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记录格式一致，做到规范专业。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 每一个步骤尽量只记录一个操作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保证简洁、条理井然，容易重复操作步骤。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 确认步骤完整，准确，简短</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保证快速准确的重复缺陷，“完整”即没有缺漏，“准确”即步骤正确，“简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短”即没有多余的步骤。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 根据缺陷，可选择是否进行图象捕捉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为了直观的观察缺陷或缺陷现象，通常需要附加缺陷或缺陷出现的界面，以图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片的形式作为附件附着在记录的“附件”部分。为了节省空间，又能真实反映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缺陷或缺陷本质，可以捕捉缺陷或缺陷产生时的全屏幕，活动窗口和局部区域。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为了迅速定位、修正缺陷或缺陷位置，通常要求附加中文对照图。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附加必要的特殊文档和个人建议和注解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如果打开某个特殊的文档而产生的缺陷或缺陷，则必须附加该文档，从而可以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迅速再现缺陷或缺陷。有时，为了使缺陷或缺陷修正者进一步明确缺陷或缺陷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的表现，可以附加个人的修改建议或注解。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 检查拼写和语法缺陷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在提交每条缺陷或缺陷之前，检查拼写和语法，确保内容正确，正确的描述缺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 尽量使用短语和短句，避免复杂句型句式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软件缺陷管理数据库的目的是便于定位缺陷，因此，要求客观的描述操作步骤，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不需要修饰性的词汇和复杂的句型，增强可读性。</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以上概括了报告测试缺陷的规范要求，随着软件的测试要求不同，测试者经过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长期测试，积累了相应的测试经验，将会逐渐养成良好的专业习惯，不断补充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新的规范书写要求。此外，经常阅读、学习其他测试工程师的测试缺陷报告，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结合自己以前的测试缺陷报告进行对比和思考，可以不断提高技巧。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 缺陷描述内容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缺陷描述的内容可以包含缺陷操作步骤，实际结果和期望结果。操作步骤可以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方便开发人员再现缺陷进行修正，有些开发的再现缺陷能力很差，虽然他明白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你所指的缺陷，但就是无法再现特别是对系统不熟悉的新加入开发人员，介绍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步骤可以方便他们再现。实际结果可以让开发明白错误是什么，期望结果可以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让开发了解正确的结果应该是如何。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pStyle w:val="6"/>
        <w:bidi w:val="0"/>
        <w:rPr>
          <w:rFonts w:hint="eastAsia"/>
          <w:color w:val="FA122D"/>
        </w:rPr>
      </w:pPr>
      <w:r>
        <w:rPr>
          <w:rFonts w:hint="eastAsia"/>
          <w:color w:val="FA122D"/>
        </w:rPr>
        <w:t>21、黑盒测试和白盒测试是软件测试的两种基本方法，请分别说明各自的优点和缺点！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黑盒测试的优点有：比较简单，不需要了解程序内部的代码及实现；与软件的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内部实现无关； 从用户角度出发，能很容易的知道用户会用到哪些功能，会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遇到哪些问题；基于软件开发文档，所以也能知道软件实现了文档中的哪些功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能；在做软件自动化测试时较为方便。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黑盒测试的缺点有：不可能覆盖所有的代码，覆盖率较低，大概只能达到总代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码量的 30%；自动化测试的复用性较低。</w:t>
      </w:r>
    </w:p>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白盒测试的优点有：帮助软件测试人员增大代码的覆盖率，提高代码的质量，</w:t>
      </w:r>
    </w:p>
    <w:tbl>
      <w:tblPr>
        <w:tblStyle w:val="32"/>
        <w:tblW w:w="0" w:type="auto"/>
        <w:tblInd w:w="284" w:type="dxa"/>
        <w:tblLayout w:type="fixed"/>
        <w:tblCellMar>
          <w:top w:w="0" w:type="dxa"/>
          <w:left w:w="108" w:type="dxa"/>
          <w:bottom w:w="0" w:type="dxa"/>
          <w:right w:w="108" w:type="dxa"/>
        </w:tblCellMar>
      </w:tblPr>
      <w:tblGrid>
        <w:gridCol w:w="4513"/>
        <w:gridCol w:w="4513"/>
      </w:tblGrid>
      <w:tr>
        <w:trPr>
          <w:trHeight w:val="622" w:hRule="exact"/>
        </w:trPr>
        <w:tc>
          <w:tcPr>
            <w:tcW w:w="189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发现代码中隐</w:t>
            </w:r>
          </w:p>
        </w:tc>
        <w:tc>
          <w:tcPr>
            <w:tcW w:w="410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藏的问题。</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白盒测试的缺点有：程序运行会有很多不同的路径，不可能测试所有的运行路</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径；测试基于代码，只能测试开发人员做的对不对，而不能知道设计的正确与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否，可能会漏掉一些功能需求；系统庞大时，测试开销会非常大。</w:t>
      </w:r>
    </w:p>
    <w:p>
      <w:pPr>
        <w:pStyle w:val="6"/>
        <w:bidi w:val="0"/>
        <w:rPr>
          <w:rFonts w:hint="eastAsia"/>
          <w:color w:val="FA122D"/>
        </w:rPr>
      </w:pPr>
      <w:r>
        <w:rPr>
          <w:rFonts w:hint="eastAsia"/>
          <w:color w:val="FA122D"/>
        </w:rPr>
        <w:t>22、如何测试一个纸杯？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功能度：用水杯装水看漏不漏；水能不能被喝到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安全性：杯子有没有毒或细菌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可靠性：杯子从不同高度落下的损坏程度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可移植性：杯子在不同的地方、温度等环境下是否都可以正常使用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兼容性：杯子是否能够容纳果汁、白水、酒精、汽油等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易用性：杯子是否烫手、是否有防滑措施、是否方便饮用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用户文档：使用手册是否对杯子的用法、限制、使用条件等有详细描述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疲劳测试：将杯子盛上水（案例一）放 24 小时检查泄漏时间和情况；盛上汽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油（案例二）放 24 小时检查泄漏时间和情况等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压力测试：用根针并在针上面不断加重量，看压强多大时会穿透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22、测试计划工作的目的是什么？测试计划文档的内容应该包括什么？其中哪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些是最重要的？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软件测试计划是指导测试过程的纲领性文件：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领导能够根据测试计划进行宏观调控，进行相应资源配置等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测试人员能够了解整个项目测试情况以及项目测试不同阶段的所要进行的工</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作等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便于其他人员了解测试人员的工作内容，进行有关配合工作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包含了产品概述、测试策略、测试方法、测试区域、测试配置、测试周期、测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试资源、测试交流、风险分析等内容。借助软件测试计划，参与测试的项目成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员，尤其是测试管理人员，可以明确测试任务和测试方法，保持测试实施过程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的顺畅沟通，跟踪和控制测试进度，应对测试过程中的各种变更。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测试计划编写 6 要素（5W1H）：</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why——为什么要进行这些测试；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what—测试哪些方面，不同阶段的工作内容；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when—测试不同阶段的起止时间；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where—相应文档，缺陷的存放位置，等；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who—项目有关人员组成，安排哪些测试人员进行测试；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how—如何去做，使用哪些以及测试方法进行测试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测试计划和测试详细规格、测试用例之间是战略和战术的关系，测试计划主要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从宏观上规划测试活动的范围、方法和资源配置，而测试详细规格、测试用例</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是完成测试任务的具体战术。所以其中最重要的是测试测试策略和测试方法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（最好是能先评审）。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23、黑盒测试的测试用例常见设计方法都有哪些？请分别以具体的例子来说明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这些方法在测试用例设计工作中的应用。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1）等价类划分： 等价类是指某个输入域的子集合.在该子集合中,各个输入数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据对于揭露程序中的错误都是等效的.并合理地假定:测试某等价类的代表值就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等于对这一类其它值的测试.因此,可以把全部输入数据合理划分为若干等价类,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在每一个等价类中取一个数据作为测试的输入条件,就可以用少量代表性的测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试数据.取得较好的测试结果.等价类划分可有两种不同的情况:有效等价类和无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效等价类.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2）边界值分析法：是对等价类划分方法的补充。测试工作经验告诉我,大量的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错误是发生在输入或输出范围的边界上,而不是发生在输入输出范围的内部.因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此针对各种边界情况设计测试用例,可以查出更多的错误.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使用边界值分析方法设计测试用例,首先应确定边界情况.通常输入和输出等价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类的边界,就是应着重测试的边界情况.应当选取正好等于,刚刚大于或刚刚小于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边界的值作为测试数据,而不是选取等价类中的典型值或任意值作为测试数据.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3）错误猜测法：基于经验和直觉推测程序中所有可能存在的各种错误, 从而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有针对性的设计测试用例的方法.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错误推测方法的基本思想: 列举出程序中所有可能有的错误和容易发生错误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的特殊情况,根据他们选择测试用例. 例如, 在单元测试时曾列出的许多在模块</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中常见的错误. 以前产品测试中曾经发现的错误等, 这些就是经验的总结. 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 输入数据和输出数据为 0 的情况. 输入表格为空格或输入表格只有一行.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这些都是容易发生错误的情况. 可选择这些情况下的例子作为测试用例.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4）因果图方法：前面介绍的等价类划分方法和边界值分析方法,都是着重考虑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输入条件,但未考虑输入条件之间的联系, 相互组合等. 考虑输入条件之间的相</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互组合,可能会产生一些新的情况. 但要检查输入条件的组合不是一件容易的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事情, 即使把所有输入条件划分成等价类,他们之间的组合情况也相当多. 因此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必须考虑采用一种适合于描述对于多种条件的组合,相应产生多个动作的形式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来考虑设计测试用例. 这就需要利用因果图（逻辑模型）. 因果图方法最终生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成的就是判定表. 它适合于检查程序输入条件的各种组合情况.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5）正交表分析法：可能因为大量的参数的组合而引起测试用例数量上的激增，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同时，这些测试用例并没有明显的优先级上的差距，而测试人员又无法完成这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么多数量的测试，就可以通过正交表来进行缩减一些用例，从而达到尽量少的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用例覆盖尽量大的范围的可能性。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6）场景分析方法：指根据用户场景来模拟用户的操作步骤，这个比较类似因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果图，但是可能执行的深度和可行性更好。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7）状态图法：通过输入条件和系统需求说明得到被测系统的所有状态，通过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输入条件和状态得出输出条件；通过输入条件、输出条件和状态得出被测系统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8）大纲法：大纲法是一种着眼于需求的方法，为了列出各种测试条件，就将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需求转换为大纲的形式。大纲表示为树状结构，在根和每个叶子结点之间存在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唯一的路径。大纲中的每条路径定义了一个特定的输入条件集合，用于定义测</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试用例。树中叶子的数目或大纲中的路径给出了测试所有功能所需测试用例的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大致数量。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24、详细的描述一个测试活动完整的过程。（供参考，本答案主要是瀑布模型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的做法）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项目经理通过和客户的交流，完成需求文档，由开发人员和测试人员共同完成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需求文档的评审，评审的内容包括：需求描述不清楚的地方和可能有明显冲突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或者无法实现的功能的地方。项目经理通过综合开发人员，测试人员以及客户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的意见，完成项目计划。然后 SQA 进入项目，开始进行统计和跟踪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开发人员根据需求文档完成需求分析文档，测试人员进行评审，评审的主要内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容包括是否有遗漏或双方理解不同的地方。测试人员完成测试计划文档，测试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计划包括的内容上面有描述。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测试人员根据修改好的需求分析文档开始写测试用例，同时开发人员完成概要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设计文档，详细设计文档。此两份文档成为测试人员撰写测试用例的补充材料。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测试用例完成后，测试和开发需要进行评审。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测试人员搭建环境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开发人员提交第一个版本，可能存在未完成功能，需要说明。测试人员进行测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试，发现 BUG 后提交给 BugZilla。</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开发提交第二个版本，包括 Bug Fix 以及增加了部分功能，测试人员进行测试。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重复上面的工作，一般是 3-4 个版本后 BUG 数量减少，达到出货的要求。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如果有客户反馈的问题，需要测试人员协助重现并重新测试。</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25、BUG 管理工具的跟踪过程（用 BugZilla 为例子）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测试人员发现了 BUG，提交到 Bugzilla 中，状态为 new，BUG 的接受者为开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发接口人员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开发接口将 BUG 分配给相关的模块的开发人员，状态修改为已分配，开发人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员和测试确认 BUG，如果是本人的 BUG，则设置为接收；如果是别的开发人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员的问题，则转发出去，由下一个开发人员来进行此行为；如果认为不是问题，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则需要大家讨论并确认后，拒绝这个 BUG，然后测试人员关闭此问题。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如果开发人员接受了 BUG，并修改好以后，将 BUG 状态修改为已修复，并告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知测试在哪个版本中可以测试。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测试人员在新版本中测试，如果发现问题依然存在，则拒绝验证；如果已经修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复，则关闭 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26、您认为在测试人员同开发人员的沟通过程中，如何提高沟通的效率和改善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沟通的效果？维持测试人员同开发团队中其他成员良好的人际关系的关键是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尽量面对面的沟通，其次是能直接通过电话沟通，如果只能通过 Email 等非及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时沟通工具的话，强调必须对特性的理解深刻以及能表达清楚。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运用一些测试管理工具如 TestDirector 进行管理也是较有效的方法，同时要注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意在 TestDirector 中对 BUG 有准确的描述。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在团队中建立测试人员与开发人员良好沟通中注意以下几点：</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一真诚、二是团队精神、三是在专业上有共同语言、四是要对事不对人，工作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至上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当然也可以通过直接指出一些小问题，而不是进入 BUG Tracking System 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增加对方的好感。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27、你对测试最大的兴趣在哪里？为什么？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回答这个面试题，没有固定统一的答案，但可能是许多企业都会问到的。提供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以下答案供考：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最大的兴趣，感觉这是一个有挑战性的工作；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测试是一个经验行业，工作越久越能感觉到做好测试的难度和乐趣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通过自己的工作，能使软件产品越来越完善，从中体会到乐趣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回答此类问题注意以下几个方面：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尽可能的切合招聘企业的技术路线来表达你的兴趣，例如该企业是数据库应用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的企业，那么表示你的兴趣在数据库的测试，并且希望通过测试提升自己的数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据库掌握能力。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表明你做测试的目的是为了提升能力，也是为了更好的做好测试；提升能力不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是为了以后转开发或其他的，除非用人企业有这样的安排。</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不要过多的表达你的兴趣在招聘企业的范畴这外。比如招聘企业是做财务软件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的，可是你表现出来的是对游戏软件的兴趣；或招聘是做 JAVA 开发的，而你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的兴趣是在 C 类语言程序的开发。</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27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28、你自认为测试的优势在哪里？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该面试也没有固定不变的答案，但可参考以下几点，并结合自身特点：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有韧性、有耐心、做事有条理性、喜欢面对挑战、有信心做好每一件事情、较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强的沟通能力、从以前的经理处都得到了很好的评价表明我做的很好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29、简述你在以前的工作中做过哪些事情，比较熟悉什么。参考答案如下。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我过去的主要工作是系统测试和自动化测试。在系统测试中，主要是对 BOSS</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系统的业务逻辑功能，以及软交换系统的 Class 5 特性进行测试。性能测试中，</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主要是进行的压力测试，在各个不同数量请求的情况下，获取系统响应时间以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及系统资源消耗情况。自动化测试主要是通过自己写脚本以及一些第三方工具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的结合来测试软交换的特性测试。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在测试中，我感觉对用户需求的完全准确的理解非常重要。另外，就是对 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的管理，要以需求为依据，并不是所有 BUG 均需要修改。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测试工作需要耐心和细致，因为在新版本中，虽然多数原来发现的 BUG 得到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了修复，但原来正确的功能也可能变得不正确。因此要注重迭代测试和回归测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30、在 C/C++中 static 有什么用途？（请至少说明两种）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1)在函数体，一个被声明为静态的变量在这一函数被调用过程中维持其值不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 在模块内（但在函数体外），一个被声明为静态的变量可以被模块内所用</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3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函数访问，但不能被模块外其它函数访问。它是一个本地的全局变量。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 在模块内，一个被声明为静态的函数只可被这一模块内的其它函数调用。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那就是，这个函数被限制在声明它的模块的本地范围内使用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31、引用与指针有什么区别？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 引用必须被初始化，指针不必。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 引用初始化以后不能被改变，指针可以改变所指的对象。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 不存在指向空值的引用，但是存在指向空值的指针。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32、Internet 采用哪种网络协议？该协议的主要层次结构？Internet 物理地址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 IP 地址转换采用什么协议？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TCP/IP 协议主要层次结构为： 应用层/传输层/网络层/数链路层。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ARP (Address Resolution Protocol)（地据址解析协议）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33、说说你对集成测试中自顶向下集成和自底向上集成两个策略的理解，要谈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出它们各自的优缺点和主要适应于哪种类型测试；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1、自顶向下集成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优点：较早地验证了主要控制和判断点；按深度优先可以首先实现和验证一个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完整的软件功能；功能较早证实，带来信心；只需一个驱动，减少驱动器开发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的费用；支持故障隔离。</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缺点：柱的开发量大；底层验证被推迟；底层组件测试不充分。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适应于产品控制结构比较清晰和稳定；高层接口变化较小；底层接口未定义或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经常可能被修改；产口控制组件具有较大的技术风险，需要尽早被验证；希望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尽早能看到产品的系统功能行为。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2、自底向上集成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优点：对底层组件行为较早验证；最初可以并行集成，比自顶向下效率高；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减少了桩的工作量；支持故障隔离。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缺点：驱动的开发工作量大；对高层的验证被推迟，设计上的错误不能被及时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适应于底层接口比较稳定；高层接口变化比较频繁；底层组件较早被完成。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软件验收测试包括正式验收测试、alpha 测试、beta 测试三种测试。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系统测试的策略有很多种的，有性能测试、负载测试、强度测试、易用性测试、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安全测试、配置测试、安装测试、文档测试、故障恢复测试、用户界面测试、恢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复测试、分布测试、可用性测试。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设计系统测试计划需要参考的项目文档有软件测试计划、软件需求工件、和迭代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计划</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34、通过画因果图来写测试用例的步骤为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___、___、___、___及把因果图转换为状态图共五个步骤。 利用因果图生成测试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用例的基本步骤是：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分析软件规格说明描述中，哪些是原因（即输入条件或输入条件的等价类），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哪些是结果（即输出条件），并给每个原因和结果赋予一个标识符。</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分析软件规格说明描述中的语义，找出原因与结果之间，原因与原因之间对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应的是什么关系? 根据这些关系，画出因果图。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由于语法或环境限制，有些原因与原因之间，原因与结果之间的组合情况不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可能出现。为表明这些特殊情况，在因果图上用一些记号标明约束或限制条件。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把因果图转换成判定表。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把判定表的每一列拿出来作为依据，设计测试用例。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35、请说出这些测试最好由那些人员完成，测试的是什么？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代码、函数级测试一般由白盒测试人员完成，他们针对每段代码或函数进行正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确性检验，检查其是否正确的实现了规定的功能。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模块、组件级测试主要依据是程序结构设计测试模块间的集成和调用关系，一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般由测试人员完成。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系统测试在于模块测试与单元测试的基础上进行测试。了解系统功能与性能，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根据测试用例进行全面的测试。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36、 设计测试用例时应该考虑哪些方面，即不同的测试用例针对那些方面进行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设计测试用例时需要注意的是，除了对整体流程及功能注意外，还要注意强度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测试、性能测试、压力测试、边界值测试、稳定性测试、安全性测试等多方面。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（测试用例需要考虑的四个基本要素是输入、输出、操作和测试环境；另外，</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测试用例需要考虑的是测试类型（功能、性能、安全……），这部分可以参照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TP 做答。此外，还需要考虑用例的重要性和优先级）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37、 在 windows 下保存一个文本文件时会弹出保存对话框，如果为文件名建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立测试用例，等价类应该怎样划分？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单字节，如 A；双字节， AA、我我；特殊字符 /‘。‘；、=-等；保留字，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 com；文件格式为 8.3 格式的；文件名格式为非 8.3 格式的；/,\,*等九个特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殊字符。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38、假设有一个文本框要求输入 10 个字符的邮政编码，对于该文本框应该怎样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划分等价类？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特殊字符，如 10 个*或￥；英文字母，如 ABCDefghik；小于十个字符，如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123；大于十个字符，如 11111111111；数字和其他混合，如 123AAAAAAA；</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空字符；保留字符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39.软件测试项目从什么时候开始？为什么？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软件测试应该在需求分析阶段就介入,因为测试的对象不仅仅是程序编码,应该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对软件开发过程中产生的所有产品都测试,并且软件缺陷存在放大趋势.缺陷发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现的越晚,修复它所花费的成本就越大.</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33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39</w:t>
      </w:r>
    </w:p>
    <w:p>
      <w:pPr>
        <w:keepNext w:val="0"/>
        <w:keepLines w:val="0"/>
        <w:pageBreakBefore w:val="0"/>
        <w:widowControl/>
        <w:kinsoku/>
        <w:wordWrap/>
        <w:overflowPunct/>
        <w:topLinePunct w:val="0"/>
        <w:autoSpaceDE w:val="0"/>
        <w:autoSpaceDN w:val="0"/>
        <w:bidi w:val="0"/>
        <w:adjustRightInd/>
        <w:snapToGrid/>
        <w:spacing w:after="284"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40、什么是回归测试?</w:t>
      </w:r>
    </w:p>
    <w:tbl>
      <w:tblPr>
        <w:tblStyle w:val="32"/>
        <w:tblW w:w="0" w:type="auto"/>
        <w:tblInd w:w="284"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752" w:hRule="exact"/>
        </w:trPr>
        <w:tc>
          <w:tcPr>
            <w:tcW w:w="281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回归测试: (regression</w:t>
            </w:r>
          </w:p>
        </w:tc>
        <w:tc>
          <w:tcPr>
            <w:tcW w:w="574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testing): 回归测试有两类：用例回归和错误回归；</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用例回归是过一段时间以后再回头对以前使用过的用例在重新进行测试，看看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会重新发现问题。错误回归，就是在新版本中，对以前版本中出现并修复的缺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陷进行再次验证，并以缺陷为核心，对相关修改的部分进行测试的方法。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41.单元测试、集成测试、系统测试的侧重点是什么？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单元测试针对的是软件设计的最小单元--程序模块（面向过程中是函数、过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程；面向对象中是类。）,进行正确性检验的测试工作,在于发现每个程序模块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内部可能存在的差错.一般有两个步骤:人工静态检查\动态执行跟踪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集成测试针对的是通过了单元测试的各个模块所集成起来的组件进行检验,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其主要内容是各个单元模块之间的接口,以及各个模块集成后所实现的功能.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系统测试针对的是集成好的软件系统，作为整个计算机系统的一个元素,与计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算机硬件\外设\某些支持软件\数据和人员等其他系统元素结合在一起,要在实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际的运行环境中,对计算机系统进行一系列的集成测试和确认测试.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42.一个测试工程师应具备那些素质？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1、责任心 2、沟通能力 3、团队合作精神 4、耐心、细心、信心 5、时时保持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怀疑态度，并且有缺陷预防的意识 6、具备一定的编程经验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43：你所了解的的软件测试类型都有哪些，简单介绍一下。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按测试策略分类：1、静态与动态测试 2、黑盒与白盒测试 3、手工和自动测</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78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 4、冒烟测试 5、回归测试；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按测试阶段分类：单元测试、集成测试、系统测试；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其他常见测试方法：1、功能测试 2、性能测试 3、压力测试 4、负载测试 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易用性测试 6、安装测试 7、界面测试 8、配置测试 9、文档测试 10、兼容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性测试 11、安全性测试 12、恢复测试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44：你认为做好测试计划工作的关键是什么？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明确测试的目标，增强测试计划的实用性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编写软件测试计划得重要目的就是使测试过程能够发现更多的软件缺陷，因此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软件测试计划的价值取决于它对帮助管理测试项目，并且找出软件潜在的缺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陷。因此，软件测试计划中的测试范围必须高度覆盖功能需求，测试方法必须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切实可行，测试工具并且具有较高的实用性，便于使用，生成的测试结果直观、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准确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坚持“5W”规则，明确内容与过程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“5W”规则指的是“What（做什么）”、“Why（为什么做）”、“When</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（何时做）”、“Where（在哪里）”、“How（如何做）”。利用“5W”</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规则创建软件测试计划，可以帮助测试团队理解测试的目的（Why），明确测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试的范围和内容（What），确定测试的开始和结束日期（When），指出测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试的方法和工具（How），给出测试文档和软件的存放位置（Where）。</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采用评审和更新机制，保证测试计划满足实际需求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测试计划写作完成后，如果没有经过评审，直接发送给测试团队，测试计划内</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容的可能不准确或遗漏测试内容，或者软件需求变更引起测试范围的增减，而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测试计划的内容没有及时更新，误导测试执行人员。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分别创建测试计划与测试详细规格、测试用例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应把详细的测试技术指标包含到独立创建的测试详细规格文档，把用于指导测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试小组执行测试过程的测试用例放到独立创建的测试用例文档或测试用例管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理数据库中。测试计划和测试详细规格、测试用例之间是战略和战术的关系，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测试计划主要从宏观上规划测试活动的范围、方法和资源配置，而测试详细规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格、测试用例是完成测试任务的具体战术。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45：您认为做好测试用例设计工作的关键是什么？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白盒测试用例设计的关键是以较少的用例覆盖尽可能多的内部程序逻辑结果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黑盒法用例设计的关键同样也是以较少的用例覆盖模块输出和输入接口。不可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能做到完全测试，以最少的用例在合理的时间内发现最多的问题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46：你的测试职业发展目标是什么？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测试经验越多，测试能力越高。所以我的职业发展是需要时间累积的，一步步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向着高级测试工程师奔去。而且我也有初步的职业规划，前 3 年累积测试经验，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不断的更新自己改正自己，做好测试任务。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47：测试结束的标准是什么？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从微观上来说，在测试计划中定义，比如系统在一定性能下平稳运行 72 小时，</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75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目前 Bug Tracking System 中，本版本中没有一般严重的 BUG，普通 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的数量在 3 以下，BUG 修复率 90%以上等等参数，然后由开发经理，测试经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理，项目经理共同签字认同版本 Release。</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如果说宏观的，则是当这个软件彻底的消失以后，测试就结束了。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48、一套完整的测试应该由哪些阶段组成？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可行性分析、需求分析、概要设计、详细设计、编码、单元测试、集成测试、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系统测试、验收测试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49、您是否了解以往所工作的企业的软件开发过程？如果了解，请试述一个完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整的开发过程需要完成哪些工作？分别由哪些不同的角色来完成这些工作？您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在以往的测试工作中都曾经具体从事过哪些工作？其中最擅长哪部分工作？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开发过程---需求调研（需求人员）、需求分析（需求人员）、概要设计（设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计人员）、详细设计(设计人员)、编码（开发人员）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测试过程---需求评审、系统测试设计、概要设计评审、集成测试设计、详细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设计评审、单元测试设计、测试执行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测试工作的整个过程都做过，擅长做测试设计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过程决定质量，软件的过程改进正是为了提高软件的质量，将过往的种种经验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教训积累起来。</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50、测试用例设计的原则是什么？目前主要的测试用例设计方法有哪些？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代表性：能够代表并覆盖各种合理的和不合理、合法的和非法的、边界的和越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界的、以及极限的输入数据、操作和环境设置等.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可判定性：即测试执行结果的正确性是可判定的，每一个测试用例都应有相应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的期望结果.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可再现性：即对同样的测试用例，系统的执行结果应当是相同的。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方法有等价类、边界值、因果图、状态图、正交法、大纲法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51、面向对象的测试用例设计有几种方法？如何实现？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给类中的每个构造函数设计一组测试用例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组合类中的类变量、实例变量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组合类中的各种方法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根据前置条件和后置条件设计测试用例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根据代码设计测试用例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52、LoadRunner 分为哪三个模块？请简述各模块的主要功能。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Virtual User Generator：用于录制脚步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Mercury LoadRunner Controller：用于创建、运行和监控场景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Mercury LoadRunner Analysis：用于分析测试结果</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19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53、你对测试最大的兴趣在哪里？为什么？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最大的兴趣就是测试有难度，有挑战性！做测试越久越能感觉到做好测试有多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难。曾经在无忧测试网上看到一篇文章，是关于如何做好一名测试工程师。一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共罗列了 11，12 点，有部分是和人的性格有关，有部分需要后天的努力。但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除了性格有关的 1，2 点我没有把握，其他点我都很有信心做好它。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刚开始进入测试行业时，对测试的认识是从无忧测试网上了解到的一些资料，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当时是冲着做测试需要很多技能才能做的好，虽然入门容易，但做好很难，比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开发更难，虽然当时我很想做开发（学校专业课我基本上不缺席，因为我喜欢</w:t>
      </w:r>
    </w:p>
    <w:p>
      <w:pPr>
        <w:keepNext w:val="0"/>
        <w:keepLines w:val="0"/>
        <w:pageBreakBefore w:val="0"/>
        <w:widowControl/>
        <w:kinsoku/>
        <w:wordWrap/>
        <w:overflowPunct/>
        <w:topLinePunct w:val="0"/>
        <w:autoSpaceDE w:val="0"/>
        <w:autoSpaceDN w:val="0"/>
        <w:bidi w:val="0"/>
        <w:adjustRightInd/>
        <w:snapToGrid/>
        <w:spacing w:after="208" w:line="0" w:lineRule="atLeast"/>
        <w:ind w:left="0" w:right="0" w:firstLine="0"/>
        <w:jc w:val="righ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我的专业），但看到测试比开发更难更有挑战性，想做好测试的意志就更坚定</w:t>
      </w:r>
    </w:p>
    <w:p>
      <w:pPr>
        <w:keepNext w:val="0"/>
        <w:keepLines w:val="0"/>
        <w:pageBreakBefore w:val="0"/>
        <w:widowControl/>
        <w:kinsoku/>
        <w:wordWrap/>
        <w:overflowPunct/>
        <w:topLinePunct w:val="0"/>
        <w:autoSpaceDE w:val="0"/>
        <w:autoSpaceDN w:val="0"/>
        <w:bidi w:val="0"/>
        <w:adjustRightInd/>
        <w:snapToGrid/>
        <w:spacing w:after="208" w:line="0" w:lineRule="atLeast"/>
        <w:ind w:left="0" w:right="0" w:firstLine="0"/>
        <w:jc w:val="right"/>
        <w:textAlignment w:val="auto"/>
        <w:rPr>
          <w:rFonts w:hint="eastAsia" w:ascii="微软雅黑" w:hAnsi="微软雅黑" w:eastAsia="微软雅黑" w:cs="微软雅黑"/>
          <w:b w:val="0"/>
          <w:i w:val="0"/>
          <w:color w:val="000000"/>
          <w:sz w:val="21"/>
          <w:szCs w:val="21"/>
        </w:rPr>
      </w:pPr>
    </w:p>
    <w:tbl>
      <w:tblPr>
        <w:tblStyle w:val="32"/>
        <w:tblW w:w="0" w:type="auto"/>
        <w:tblInd w:w="284" w:type="dxa"/>
        <w:tblLayout w:type="fixed"/>
        <w:tblCellMar>
          <w:top w:w="0" w:type="dxa"/>
          <w:left w:w="108" w:type="dxa"/>
          <w:bottom w:w="0" w:type="dxa"/>
          <w:right w:w="108" w:type="dxa"/>
        </w:tblCellMar>
      </w:tblPr>
      <w:tblGrid>
        <w:gridCol w:w="4513"/>
        <w:gridCol w:w="4513"/>
      </w:tblGrid>
      <w:tr>
        <w:trPr>
          <w:trHeight w:val="516" w:hRule="exact"/>
        </w:trPr>
        <w:tc>
          <w:tcPr>
            <w:tcW w:w="422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了。</w:t>
            </w:r>
          </w:p>
        </w:tc>
        <w:tc>
          <w:tcPr>
            <w:tcW w:w="526"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我觉得做测试整个过程中有 2 点让我觉得很有难度（对我来说，有难度的东西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我就非常感兴趣），第一是测试用例的设计，因为测试的精华就在测试用例的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设计上了，要在版本出来之前，把用例写好，用什么测试方法写？（也就是测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试计划或测试策略），如果你刚测试一个新任务时，你得花一定的时间去消化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业务需求和技术基础，业务需求很好理解（多和产品经理和开发人员沟通就能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达到目的），而技术基础可就没那么简单了，这需要你自觉的学习能力，比如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说网站吧，最基本的技术知识你要知道网站内部是怎么运作的的，后台是怎么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响应用户请求的？测试环境如何搭建？这些都需要最早的学好。至少在开始测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试之前能做好基本的准备，可能会遇到什么难题？需求细节是不是没有确定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好？这些问题都能在设计用例的时候发现。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第二是发现 BUG 的时候了，这应该是测试人员最基本的任务了，一般按测试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用例开始测试就能发现大部分的 bug，还有一部分 bug 需要测试的过程中更</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78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了解所测版本的情况获得更多信息，补充测试用例，测试出 bug。还有如何发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现 bug？这就需要在测试用例有效的情况下，通过细心和耐心去发现 bug 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每个用例都有可能发现 bug，每个地方都有可能出错，所以测试过程中思维要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清晰（测试过程数据流及结果都得看仔细了，bug 都在里面发现的）。如何描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述 bug 也很有讲究，bug 在什么情况下会产生，如果条件变化一点点，就不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会有这个 bug，以哪些最少的操作步骤就能重现这个 bug，这个 bug 产生的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规律是什么？如果你够厉害的话，可以帮开发人员初步定位问题。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54、您所熟悉的软件测试类型都有哪些？请试着分别比较这些不同的测试类型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的区别与联系（如功能测试、性能测试……）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测试类型有：功能测试，性能测试，界面测试。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功能测试在测试工作中占的比例最大，功能测试也叫黑盒测试。是把测试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对象看作一个黑盒子。利用黑盒测试法进行动态测试时，需要测试软件产品的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功能，不需测试软件产品的内部结构和处理过程。采用黑盒技术设计测试用例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的方法有：等价类划分、边界值分析、错误推测、因果图和综合策略。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性能测试是通过自动化的测试工具模拟多种正常、峰值以及异常负载条件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来对系统的各项性能指标进行测试。负载测试和压力测试都属于性能测试，两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者可以结合进行。通过负载测试，确定在各种工作负载下系统的性能，目标是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测试当负载逐渐增加时，系统各项性能指标的变化情况。压力测试是通过确定</w:t>
      </w:r>
    </w:p>
    <w:p>
      <w:pPr>
        <w:keepNext w:val="0"/>
        <w:keepLines w:val="0"/>
        <w:pageBreakBefore w:val="0"/>
        <w:widowControl/>
        <w:kinsoku/>
        <w:wordWrap/>
        <w:overflowPunct/>
        <w:topLinePunct w:val="0"/>
        <w:autoSpaceDE w:val="0"/>
        <w:autoSpaceDN w:val="0"/>
        <w:bidi w:val="0"/>
        <w:adjustRightInd/>
        <w:snapToGrid/>
        <w:spacing w:after="206"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一个系统的瓶颈或者不能接收的性能点，来获得系统能提供的最大服务级别的</w:t>
      </w:r>
    </w:p>
    <w:tbl>
      <w:tblPr>
        <w:tblStyle w:val="32"/>
        <w:tblW w:w="0" w:type="auto"/>
        <w:tblInd w:w="284" w:type="dxa"/>
        <w:tblLayout w:type="fixed"/>
        <w:tblCellMar>
          <w:top w:w="0" w:type="dxa"/>
          <w:left w:w="108" w:type="dxa"/>
          <w:bottom w:w="0" w:type="dxa"/>
          <w:right w:w="108" w:type="dxa"/>
        </w:tblCellMar>
      </w:tblPr>
      <w:tblGrid>
        <w:gridCol w:w="4513"/>
        <w:gridCol w:w="4513"/>
      </w:tblGrid>
      <w:tr>
        <w:trPr>
          <w:trHeight w:val="518" w:hRule="exact"/>
        </w:trPr>
        <w:tc>
          <w:tcPr>
            <w:tcW w:w="422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w:t>
            </w:r>
          </w:p>
        </w:tc>
        <w:tc>
          <w:tcPr>
            <w:tcW w:w="646"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界面测试，界面是软件与用户交互的最直接的层，界面的好坏决定用户对</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软件的第一印象。而且设计良好的界面能够引导用户自己完成相应的操作，起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到向导的作用。同时界面如同人的面孔，具有吸引用户的直接优势。设计合理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的界面能给用户带来轻松愉悦的感受和成功的感觉，相反由于界面设计的失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败，让用户有挫败感，再实用强大的功能都可能在用户的畏惧与放弃中付诸东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区别在于，功能测试关注产品的所有功能上，要考虑到每个细节功能，每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个可能存在的功能问题。性能测试主要关注于产品整体的多用户并发下的稳定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性和健壮性。界面测试更关注于用户体验上，用户使用该产品的时候是否易用，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是否易懂，是否规范（快捷键之类的），是否美观（能否吸引用户的注意力），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是否安全（尽量在前台避免用户无意输入无效的数据，当然考虑到体验性，不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能太粗鲁的弹出警告）？做某个性能测试的时候，首先它可能是个功能点，首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先要保证它的功能是没问题的，然后再考虑该功能点的性能测试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55、请试着比较一下黑盒测试、白盒测试、单元测试、集成测试、系统测试、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验收测试的区别与联系。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黑盒测试：已知产品的功能设计规格，可以进行测试证明每个实现了的功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能是否符合要求。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白盒测试：已知产品的内部工作过程，可以通过测试证明每种内部操作是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否符合设计规格要求，所有内部成分是否以经过检查。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软件的黑盒测试意味着测试要在软件的接口处进行。这种方法是把测试对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象看做一个黑盒子，测试人员完全不考虑程序内部的逻辑结构和内部特性，只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依据程序的需求规格说明书，检查程序的功能是否符合它的功能说明。因此黑</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47</w:t>
      </w:r>
    </w:p>
    <w:p>
      <w:pPr>
        <w:keepNext w:val="0"/>
        <w:keepLines w:val="0"/>
        <w:pageBreakBefore w:val="0"/>
        <w:widowControl/>
        <w:kinsoku/>
        <w:wordWrap/>
        <w:overflowPunct/>
        <w:topLinePunct w:val="0"/>
        <w:autoSpaceDE w:val="0"/>
        <w:autoSpaceDN w:val="0"/>
        <w:bidi w:val="0"/>
        <w:adjustRightInd/>
        <w:snapToGrid/>
        <w:spacing w:after="206"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盒测试又叫功能测试或数据驱动测试。黑盒测试主要是为了发现以下几类错</w:t>
      </w:r>
    </w:p>
    <w:tbl>
      <w:tblPr>
        <w:tblStyle w:val="32"/>
        <w:tblW w:w="0" w:type="auto"/>
        <w:tblInd w:w="284" w:type="dxa"/>
        <w:tblLayout w:type="fixed"/>
        <w:tblCellMar>
          <w:top w:w="0" w:type="dxa"/>
          <w:left w:w="108" w:type="dxa"/>
          <w:bottom w:w="0" w:type="dxa"/>
          <w:right w:w="108" w:type="dxa"/>
        </w:tblCellMar>
      </w:tblPr>
      <w:tblGrid>
        <w:gridCol w:w="4513"/>
        <w:gridCol w:w="4513"/>
      </w:tblGrid>
      <w:tr>
        <w:trPr>
          <w:trHeight w:val="518" w:hRule="exact"/>
        </w:trPr>
        <w:tc>
          <w:tcPr>
            <w:tcW w:w="422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误：</w:t>
            </w:r>
          </w:p>
        </w:tc>
        <w:tc>
          <w:tcPr>
            <w:tcW w:w="526"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1、是否有不正确或遗漏的功能？2、在接口上，输入是否能正确的接受？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能否输出正确的结果？3、是否有数据结构错误或外部信息（例如数据文件）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访问错误？4、性能上是否能够满足要求？5、是否有初始化或终止性错误？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软件的白盒测试是对软件的过程性细节做细致的检查。这种方法是把测试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对象看做一个打开的盒子，它允许测试人员利用程序内部的逻辑结构及有关信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息，设计或选择测试用例，对程序所有逻辑路径进行测试。通过在不同点检查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程序状态，确定实际状态是否与预期的状态一致。因此白盒测试又称为结构测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试或逻辑驱动测试。白盒测试主要是想对程序模块进行如下检查：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1、对程序模块的所有独立的执行路径至少测试一遍。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2、对所有的逻辑判定，取“真”与取“假”的两种情况都能至少测一遍。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3、在循环的边界和运行的界限内执行循环体。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4、测试内部数据结构的有效性，等等。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单元测试（模块测试）是开发者编写的一小段代码，用于检验被测代码的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一个很小的、很明确的功能是否正确。通常而言，一个单元测试是用于判断某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个特定条件（或者场景）下某个特定函数的行为。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单元测试是由程序员自己来完成，最终受益的也是程序员自己。可以这么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说，程序员有责任编写功能代码，同时也就有责任为自己的代码编写单元测试。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执行单元测试，就是为了证明这段代码的行为和我们期望的一致。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集成测试（也叫组装测试，联合测试）是单元测试的逻辑扩展。它的最简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单的形式是：两个已经测试过的单元组合成一个组件，并且测试它们之间的接</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口。从这一层意义上讲，组件是指多个单元的集成聚合。在现实方案中，许多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单元组合成组件，而这些组件又聚合成程序的更大部分。方法是测试片段的组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合，并最终扩展进程，将您的模块与其他组的模块一起测试。最后，将构成进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程的所有模块一起测试。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系统测试是将经过测试的子系统装配成一个完整系统来测试。它是检验系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统是否确实能提供系统方案说明书中指定功能的有效方法。（常见的联调测试）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系统测试的目的是对最终软件系统进行全面的测试，确保最终软件系统满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足产品需求并且遵循系统设计。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验收测试是部署软件之前的最后一个测试操作。验收测试的目的是确保软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件准备就绪，并且可以让最终用户将其用于执行软件的既定功能和任务。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验收测试是向未来的用户表明系统能够像预定要求那样工作。经集成测试后，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已经按照设计把所有的模块组装成一个完整的软件系统，接口错误也已经基本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排除了，接着就应该进一步验证软件的有效性，这就是验收测试的任务，即软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件的功能性能如同用户所合理期待的那样。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56、当开发人员说不是 BUG 时，你如何应付？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开发人员说不是 bug，有 2 种情况，一是需求没有确定，所以我可以这么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做，这个时候可以找来产品经理进行确认，需不需要改动，3 方商量确定好后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再看要不要改。二是这种情况不可能发生，所以不需要修改，这个时候，我可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以先尽可能的说出是 BUG 的依据是什么？如果被用户发现或出了问题，会有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什么不良结果？程序员可能会给你很多理由，你可以对他的解释进行反驳。如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果还是不行，那我可以给这个问题提出来,跟开发经理和测试经理进行确认,如</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果要修改就改,如果不要修改就不改。其实有些真的不是 bug，我也只是建议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的方式写进 TD 中，如果开发人员不修改也没有大问题。如果确定是 bug 的话，</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一定要坚持自己的立场，让问题得到最后的确认。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57、为什么要在一个团队中开展软件测试工作？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因为没有经过测试的软件很难在发布之前知道该软件的质量，就好比 ISO 质量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认证一样，测试同样也需要质量的保证，这个时候就需要在团队中开展软件测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试的工作。在测试的过程发现软件中存在的问题，及时让开发人员得知并修改</w:t>
      </w:r>
    </w:p>
    <w:p>
      <w:pPr>
        <w:keepNext w:val="0"/>
        <w:keepLines w:val="0"/>
        <w:pageBreakBefore w:val="0"/>
        <w:widowControl/>
        <w:kinsoku/>
        <w:wordWrap/>
        <w:overflowPunct/>
        <w:topLinePunct w:val="0"/>
        <w:autoSpaceDE w:val="0"/>
        <w:autoSpaceDN w:val="0"/>
        <w:bidi w:val="0"/>
        <w:adjustRightInd/>
        <w:snapToGrid/>
        <w:spacing w:after="109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问题，在即将发布时，从测试报告中得出软件的质量情况。</w:t>
      </w:r>
    </w:p>
    <w:tbl>
      <w:tblPr>
        <w:tblStyle w:val="32"/>
        <w:tblW w:w="0" w:type="auto"/>
        <w:tblInd w:w="180" w:type="dxa"/>
        <w:tblLayout w:type="fixed"/>
        <w:tblCellMar>
          <w:top w:w="0" w:type="dxa"/>
          <w:left w:w="108" w:type="dxa"/>
          <w:bottom w:w="0" w:type="dxa"/>
          <w:right w:w="108" w:type="dxa"/>
        </w:tblCellMar>
      </w:tblPr>
      <w:tblGrid>
        <w:gridCol w:w="4513"/>
        <w:gridCol w:w="4513"/>
      </w:tblGrid>
      <w:tr>
        <w:trPr>
          <w:trHeight w:val="518" w:hRule="exact"/>
        </w:trPr>
        <w:tc>
          <w:tcPr>
            <w:tcW w:w="433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58、一份测试计划应该包括哪些内容？</w:t>
            </w:r>
          </w:p>
        </w:tc>
        <w:tc>
          <w:tcPr>
            <w:tcW w:w="2240"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背景、项目简介、目的、测试范围、测试策略、人员分工、资源要求、进度计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划、参考文档、常用术语、提交文档、风险分析。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59、针对于软件的行业背景，你如何理解软件的业务？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阅读用户手册了解软件的功能和操作流程；看一些业务的专业书籍补充业务知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识；如果有用户实际的数据，可以拿实际的数据进行参考；参考以前的用例和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报告；在使用软件的过程中多思考；多与产品经理交流。</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38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60、如何定位测试用例的作用？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组织性：编写、组织性、功能覆盖、重复性、跟踪、测试确认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61、什么是兼容性测试？请举例说明如何利用兼容性测试列表进行测试。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主要验证软件产品在不同版本之间的兼容性。包括向下兼容和交错兼容，向下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兼容是测试软件新版本保留它早期版本功能的情况，交错兼容是验证共同存在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的两个相关但不相同的产品之间的兼容性。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62、对某软件进行测试，发现在 WIN98 上运行得很慢，怎么判别是该软件存在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问题还是其软硬件运行环境存在问题？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看软件的运行环境要求。如果符合要求则是程序存在问题，若不符合要求则是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硬件系统存在问题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63、需求测试的注意事项有哪些？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是否使用了公司的模板、文档内容是否符合规范、所有的需求是分级是否清析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适当、所有的需求是否具有一致性、需求是否可行（即，该需求组合有解决方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案）、需求可否用己知的约束来实现、需求是否足够（即，可以把它送到一个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规范的开发组织，并有一个生产出所需要产品的合理的可能性）、所有的其它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需求是交叉引用是否正确、用户描述是否清楚、是否用客户的语言来描述需求、</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每个需求描述是否清楚没有岐义，可以移交给一个独立的组去实现时也能理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解、是否所有的需求都是可验证的、是否每条需求都具有独立性，即使发生了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变化也不会影响其它需求、性能指标是否明确、非功能性需求是否得到充分表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现、是否完整列出适用的标准或协议、标准和协议之间是否存在冲突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64、主键、外键的作用，索引的优点与不足?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答：主键：是表中的唯一标示键。作用：保证实体的完整性;加快数据库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的操作速度;增加新的表记录时，数据库会自动检索新记录的主键值，不允许</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该值与其他表中记录的主键重复;数据库会按主键值的顺序显示记录，如果没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有设定主键，则按输入的顺序显示记录。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外键：是主键的从属，表示了两个表之间的联系。作用：使用外键可以避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免冗余。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索引的优点： 1、通过创建唯一性的索引，可以保证表中数据的唯一性; 2、加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速数据的检索速度; 3、加快表与表之间的连接; 4、在使用分组与排序数据检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索时，可以显著检索分组与排序的时间; 5、在查询的过程中使用优化隐藏器，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提供系统性能。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缺点： 1、创建索引需要时间，且随着数据量的增加而增加; 2、索引需要占用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物理空间;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3、当对表中数据进行修改时，索引也要动态维护，降低了数据的维护速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度。</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27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65、性能测试的流程?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1.测试需求分析2.测试计划制定与评审3.测试用例设计与开发4.测试执行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与监控 5.分析测试结果 6.编写性能测试报告 7.测试经验总结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66、简述 bug 的生命周期?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 有效地记录 BUG 2， 使用 BUG 模板 3， 评价 BUG 优先级和严重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 4， BUG 的生命 5， 维护 BUG 数据库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67、缺陷记录应包含的内容?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缺陷标识、缺陷类型、缺陷严重程度、缺陷产生可能性、缺陷优先级、缺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陷状态、缺陷起源、缺陷来源、缺陷原因;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68、您认为做好测试计划工作的关键是什么?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了解项目或系统的业务需求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和项目经理协调好，了解项目的进度计划安排情况</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69、您认为做好测试用例设计工作的关键是什么?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对业务和软件需求非常清楚，可以根据需求不同选择不同的测试用例设计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70、.您以往的工作中是否曾开展过测试用例的评审工作?如果有，请描述测试用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例评审的过程和评审的内容。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评审计划-&gt;预审-&gt;评审;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评审内容主要是测试用例对软件需求的覆盖程度，对于相关边界是否考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虑，是否针对复杂流程准备多套测试数据，是否有专门针对非功能性需求的测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71、您认为性能测试工作的目的是什么?做好性能测试工作的关键是什么?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关键是测试脚本的录制，测试时候测试环境的干净。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72、您以往所从事的软件测试工作中，是否使用了一些工具来进行软件缺陷(Bug)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的管理?如果有，请结合该工具描述软件缺陷(Bug)跟踪管理的流程。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CQ，也可以使用 BugFree 等免费工具。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73、您如何看待软件过程改进?在您曾经工作过的企业中，是否有一些需要改进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的东西呢?您期望的理想的测试人员的工作环境是怎样的?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将先进的经验或思想固化到过程中，通过过程改进和能力提高来改进软件质</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9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TCP/IP 五层协议：应用层、传输层、网络层、数据链路层、硬件层</w:t>
      </w:r>
    </w:p>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74、请以您以往的实际工作为例，详细的描述一次测试用例设计的完整的过程。</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1250"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76、</w:t>
            </w:r>
          </w:p>
        </w:tc>
        <w:tc>
          <w:tcPr>
            <w:tcW w:w="772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就说最近的这次网站功能的测试吧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首先：得到相关文档（需求文档和设计文档），理解需求和设计设计</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思想后，想好测试策略（测试计划简单点就 OK 了），考虑到测试环境，测试用</w:t>
      </w:r>
    </w:p>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例，测试时间等问题。</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4" w:hRule="exact"/>
        </w:trPr>
        <w:tc>
          <w:tcPr>
            <w:tcW w:w="9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77、</w:t>
            </w:r>
          </w:p>
        </w:tc>
        <w:tc>
          <w:tcPr>
            <w:tcW w:w="772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第二步：设计测试用例，测试策略是：把网站部分的功能点测试完，</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然后在进行系统测试（另外个模块呢有另一个测试人员负责，可以进行联调测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试），网站模块的测试基本是功能测试和界面测试（用户并发的可能性很小，所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以不考虑）：这次的网站的输入数据呢是使用数据库中的某张表记录，如果表中</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某一数据记录中新加进来的（还没有被处理的，有个标志位），网站启动后会立</w:t>
      </w:r>
    </w:p>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刻去刷那张表，得到多条数据，然后在进行处理。处理过程中，会经历 3 个步骤，</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2" w:hRule="exact"/>
        </w:trPr>
        <w:tc>
          <w:tcPr>
            <w:tcW w:w="652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网站才算完成了它的任务。有 3 个步骤呢，就可以分别对</w:t>
            </w:r>
          </w:p>
        </w:tc>
        <w:tc>
          <w:tcPr>
            <w:tcW w:w="21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 3 个步骤进行</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测试用例的设计,尽量覆盖到各种输入情况（包括数据库中的数据，用户的输入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等），得出了差不多 50 个用例。界面测试，也就是用户看的到的地方，包括发</w:t>
      </w:r>
    </w:p>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送的邮件和用户填写资料的页面展示。</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4" w:hRule="exact"/>
        </w:trPr>
        <w:tc>
          <w:tcPr>
            <w:tcW w:w="9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78、</w:t>
            </w:r>
          </w:p>
        </w:tc>
        <w:tc>
          <w:tcPr>
            <w:tcW w:w="772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第三步：搭建测试环境（为什么这个时候考虑测试环境呢？因为我对</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网站环境已经很熟了，只有有机器能空于下来做该功能测试就可以做了），因为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网站本身的环境搭建和其他的系统有点不同，它需要的测试环境比较麻烦，需要</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web 服务器（Apache,tomcat），不过这次需求呢，网站部分只用到了 tomcat，</w:t>
      </w:r>
    </w:p>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所以只要有 tomcat 即可</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6"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79、</w:t>
            </w:r>
          </w:p>
        </w:tc>
        <w:tc>
          <w:tcPr>
            <w:tcW w:w="503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第四步：执行测试</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80、您以往是否曾经从事过性能测试工作？如果有，请尽可能的详细描述您以</w:t>
      </w:r>
    </w:p>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往的性能测试工作的完整过程。</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4"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81、</w:t>
            </w:r>
          </w:p>
        </w:tc>
        <w:tc>
          <w:tcPr>
            <w:tcW w:w="778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是的，曾经做过网站方面的性能测试，虽然做的时间并不久（2 个月吧），</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当时呢，是有位网站性能测试经验非常丰富的前辈带着我一起做。</w:t>
      </w:r>
    </w:p>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82、性能测试类型包括负载测试，强度测试，容量测试等</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6" w:hRule="exact"/>
        </w:trPr>
        <w:tc>
          <w:tcPr>
            <w:tcW w:w="9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83、</w:t>
            </w:r>
          </w:p>
        </w:tc>
        <w:tc>
          <w:tcPr>
            <w:tcW w:w="772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负载测试：负载测试是一种性能测试指数据在超负荷环境中运行，程</w:t>
            </w:r>
          </w:p>
        </w:tc>
      </w:tr>
    </w:tbl>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序是否能够承担。</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2"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84、</w:t>
            </w:r>
          </w:p>
        </w:tc>
        <w:tc>
          <w:tcPr>
            <w:tcW w:w="772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强度测试： 强度测试是一种性能测试，他在系统资源特别低的情况下</w:t>
            </w:r>
          </w:p>
        </w:tc>
      </w:tr>
    </w:tbl>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软件系统运行情况</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1248"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86、</w:t>
            </w:r>
          </w:p>
        </w:tc>
        <w:tc>
          <w:tcPr>
            <w:tcW w:w="772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容量测试：确定系统可处理同时在线的最大用户数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在网站流量逐渐加大的情况下，开始考虑做性能测试了，首先要写好</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性能测试计划，根据运营数据得出流量最大的页面（如果是第一次的话，一般是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首页，下载页，个人帐户页流量最大，而且以某种百分比），</w:t>
      </w:r>
    </w:p>
    <w:p>
      <w:pPr>
        <w:keepNext w:val="0"/>
        <w:keepLines w:val="0"/>
        <w:pageBreakBefore w:val="0"/>
        <w:widowControl/>
        <w:kinsoku/>
        <w:wordWrap/>
        <w:overflowPunct/>
        <w:topLinePunct w:val="0"/>
        <w:autoSpaceDE w:val="0"/>
        <w:autoSpaceDN w:val="0"/>
        <w:bidi w:val="0"/>
        <w:adjustRightInd/>
        <w:snapToGrid/>
        <w:spacing w:after="154"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87、</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3402"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92、</w:t>
            </w:r>
          </w:p>
        </w:tc>
        <w:tc>
          <w:tcPr>
            <w:tcW w:w="705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Web 服务器指标指标：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Avg Rps: 平均每秒钟响应次数＝总请求时间 / 秒数；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Successful Rounds：成功的请求；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Failed Rounds ：失败的请求；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Successful Hits ：成功的点击次数；</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textAlignment w:val="auto"/>
        <w:rPr>
          <w:rFonts w:hint="eastAsia" w:ascii="微软雅黑" w:hAnsi="微软雅黑" w:eastAsia="微软雅黑" w:cs="微软雅黑"/>
          <w:sz w:val="21"/>
          <w:szCs w:val="21"/>
        </w:rPr>
      </w:pP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242"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56</w:t>
      </w:r>
    </w:p>
    <w:tbl>
      <w:tblPr>
        <w:tblStyle w:val="32"/>
        <w:tblW w:w="0" w:type="auto"/>
        <w:tblInd w:w="180" w:type="dxa"/>
        <w:tblLayout w:type="fixed"/>
        <w:tblCellMar>
          <w:top w:w="0" w:type="dxa"/>
          <w:left w:w="108" w:type="dxa"/>
          <w:bottom w:w="0" w:type="dxa"/>
          <w:right w:w="108" w:type="dxa"/>
        </w:tblCellMar>
      </w:tblPr>
      <w:tblGrid>
        <w:gridCol w:w="4513"/>
        <w:gridCol w:w="4513"/>
      </w:tblGrid>
      <w:tr>
        <w:trPr>
          <w:trHeight w:val="3210" w:hRule="exact"/>
        </w:trPr>
        <w:tc>
          <w:tcPr>
            <w:tcW w:w="94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97、</w:t>
            </w:r>
          </w:p>
        </w:tc>
        <w:tc>
          <w:tcPr>
            <w:tcW w:w="707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Failed Hits ：失败的点击次数；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Hits Per Second ：每秒点击次数；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Successful Hits Per Second ：每秒成功的点击次数；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Failed Hits Per Second ：每秒失败的点击次数；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Attempted Connections ：尝试链接数；</w:t>
            </w:r>
          </w:p>
        </w:tc>
      </w:tr>
    </w:tbl>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98、你以前工作时的测试流程是什么？</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6" w:hRule="exact"/>
        </w:trPr>
        <w:tc>
          <w:tcPr>
            <w:tcW w:w="9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99、</w:t>
            </w:r>
          </w:p>
        </w:tc>
        <w:tc>
          <w:tcPr>
            <w:tcW w:w="772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公司对测试流程没有规定如何做，但每个测试人员都有自己的一套测</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试流程。我说下我 1 年来不断改正（自己总结，吸取同行的方法）后的流程吧。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需求评审（有开发人员，产品经理，测试人员，项目经理）－&gt;需求确定(出一份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确定的需求文档)－&gt;开发设计文档（开发人员在开始写代码前就能输出设计文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档）－&gt;想好测试策略，写出测试用例－&gt;发给开发人员和测试经理看看（非正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式的评审用例）－&gt;接到测试版本－&gt;执行测试用例（中间可能会补充用例）－&gt;</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提交 bug（有些 bug 需要开发人员的确定（严重级别的，或突然发现的在测试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用例范围之外的，难以重现的），有些可以直接录制进 TD）－&gt;开发人员修改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（可以在测试过程中快速的修改）－&gt;回归测试（可能又会发现新问题，再按流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程开始跑）。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101、77. 当开发人员说不是 BUG 时，你如何应付？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102、开发人员说不是 bug，有 2 种情况，一是需求没有确定，所以我可以这么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做，这个时候可以找来产品经理进行确认，需不需要改动，3 方商量确定好后再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看要不要改。二是这种情况不可能发生，所以不需要修改，这个时候，我可以先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尽可能的说出是 BUG 的依据是什么？如果被用户发现或出了问题，会有什么不</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良结果？程序员可能会给你很多理由，你可以对他的解释进行反驳。如果还是不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行，那我可以给这个问题提出来,跟开发经理和测试经理进行确认,如果要修改就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改,如果不要修改就不改。其实有些真的不是 bug，我也只是建议的方式写进 TD</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中，如果开发人员不修改也没有大问题。如果确定是 bug 的话，一定要坚持自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己的立场，让问题得到最后的确认。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104、78、你为什么想离开目前的职务？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105、因为公司运作情况并不理想，公司需要调整部门体系，公司考虑到缩减部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门人员，所以大批量的裁员（有 6，7 个），这是我的第一份工作，对公司也有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较深的感情，因为在这里我找到了职业理想（就是测试），所以公司需要精简人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员，我自愿退出。虽然很舍不得，但我将会有新的发挥能力的舞台。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79、web 测试和 app 测试的区别?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面试官考查的目的：对 web 和 app 的认识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参考：网页（PC、手机），app（手机），web，app</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（混合 APP，纯 APP），共同点：兼容性，客户端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不同点：app 手机，耗电量，网络差，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80、如何提交高质量的缺陷报告单 ?</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考查目的：软件 bug 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参考：1、bug 可读性（把复现步骤写清晰，发现 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的环境记录详细） 2、深层次（1、学习人家的 bug 2、竞争条件的地方，经常</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出问题的地方）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81、web 如何进行性能测试?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考查目的：web 性能评估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参考：1、web 系统性能指标是什么（性能测试评估，）2、我们项目 web 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统，http，jmeter，LR；Jmeter 3、我们要测试哪些业务（业务建模） 3、监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控 4、记录并且调试 ？</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82、你们是如何编写测试用例，根据什么来编写的？如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何保证用例的覆盖度？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考查点：测试用例编写和方法，工具，对业务需求的把握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参考：我们是根据需求（需求说明书、之前的产品、同品、软件规范、经验值）</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编写用例（UI、功能、兼容性、安全、性能、稳定性、易用性），用到什么方法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（测试用例设计方法）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工具：1、表格 2、freemind 思维编写 3、testlink，禅道。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覆盖度：参照第一款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83、设计一个电梯的测试用例 ?</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考查点：1、需求 2、测试设计 3、测试思维 4、测试经验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参考：1、需求（用途，用在什么场合）A． 功能 B. 容量（容错，安全，解除，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红外感应，提示，告警）C.稳定性 D.通风，速度</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敏捷技术相关-典型面试题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84、解释敏捷的含义。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参考答案：该方式聚焦于商业价值的尽早交付、项目产品和流程的持续改进、范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围的灵活性、团队的投入以及交付能反映客户需求且经过充分测试的产品。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85、敏捷和传统项目管理（瀑布）之间有什么区别？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参考答案：敏捷和瀑布模型最大的区别是对于变更的态度，敏捷欢迎变更，认为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变更可以让产品更有价值。</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86、敏捷和 Scrum 的关系是什么？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参考答案：敏捷是一种理念，由 4 大宣言和 12 条原则构成。Scrum 是敏捷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的一种具体实施框架和体系方法。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87、Scrum 中有哪些角色？</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参考答案：产品负责人、开发团队、Scrum 主管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88、什么是每日站立会议，在会议主要做什么？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参考答案：昨天做了什么 ？今天计划做什么？有没有碰到什么障碍。6.敏捷项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目中测试在哪些阶段开展工作？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参考答案：敏捷提倡测试全程参与。</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17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89、如果有人想改变需求，可以吗，在什么时候可以改变？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参考答案：可以的，由产品负责人评估需求的优先级，并将变更加入到待办列表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90、Scrum 中有哪些工件（可交付成果）？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参考答案：产品待办列表、冲刺待办列表、产品增量-可以工作的软件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91、我现在有个程序，发现在 Windows 上运行得很慢，怎么判别是程序存在问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题还是软硬件系统存在问题？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1、检查系统是否有中毒的特征；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2、检查软件/硬件的配置是否符合软件的推荐标准；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3、确认当前的系统是否是独立，即没有对外提供什么消耗 CPU 资源的服务；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4、如果是 C/S 或者 B/S 结构的软件，需要检查是不是因为与服务器的连接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有问题，或者访问有问题造成的；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5、在系统没有任何负载的情况下，查看性能监视器，确认应用程序对 CPU/</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内存的访问情况。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6FC0"/>
          <w:sz w:val="21"/>
          <w:szCs w:val="21"/>
        </w:rPr>
        <w:t>92、测试的策略有哪些？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6FC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6FC0"/>
          <w:sz w:val="21"/>
          <w:szCs w:val="21"/>
        </w:rPr>
        <w:t>黑盒/白盒，静态/动态，手工/自动，冒烟测试，回归测试，公测（Beta 测</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6FC0"/>
          <w:sz w:val="21"/>
          <w:szCs w:val="21"/>
        </w:rPr>
        <w:t>试的策略）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93、正交表测试用例设计方法的特点是什么？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用最少的实验覆盖最多的操作，测试用例设计很少，效率高，但是很复杂；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对于基本的验证功能，以及二次集成引起的缺陷，一般都能找出来；但是更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深的缺陷，更复杂的缺陷，还是无能为力的；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具体的环境下，正交表一般都很难做的。大多数，只在系统测试的时候使用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此方法。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94、描述使用 bugzilla 缺陷管理工具对软件缺陷（BUG）跟踪的管理的流程？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就是 Bugzilla 的状态转换图。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95、描述</w:t>
      </w:r>
      <w:r>
        <w:rPr>
          <w:rFonts w:hint="eastAsia" w:ascii="微软雅黑" w:hAnsi="微软雅黑" w:eastAsia="微软雅黑" w:cs="微软雅黑"/>
          <w:b w:val="0"/>
          <w:i w:val="0"/>
          <w:color w:val="0000FF"/>
          <w:sz w:val="21"/>
          <w:szCs w:val="21"/>
        </w:rPr>
        <w:t>测试用例设计</w:t>
      </w:r>
      <w:r>
        <w:rPr>
          <w:rFonts w:hint="eastAsia" w:ascii="微软雅黑" w:hAnsi="微软雅黑" w:eastAsia="微软雅黑" w:cs="微软雅黑"/>
          <w:b w:val="0"/>
          <w:i w:val="0"/>
          <w:color w:val="000000"/>
          <w:sz w:val="21"/>
          <w:szCs w:val="21"/>
        </w:rPr>
        <w:t>的完整过程？测试的流程？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需求分析 + 需求变更的维护工作；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根据需求 得出测试需求；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设计测试方案，评审测试方案；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方案评审通过后，设计测试用例，再对测试用例进行评审；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96、单元测试的策略有哪些？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0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逻辑覆盖、循环覆盖、同行评审、桌前检查、代码走查、代码评审、景泰数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据流分析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什么是并发？在 lordrunner 中，如何进行并发的测试？集合点失败了会怎么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在同一时间点，支持多个不同的操作。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LoadRunner 中提供 IP 伪装，集合点，配合虚拟用户的设计，以及在多台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电脑上设置，可以比较好的模拟真实的并发。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集合点，即是多个用户在某个时刻，某个特定的环境下同时进行虚拟用户的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操作的。集合点失败，则集合点的才操作就会取消，测试就不能进行。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97、QTP 中的 Action 有什么作用？有几种？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Action 的作用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用 Action 可以对步骤集进行分组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步骤重组，然后被整体调用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拥有自己的 sheet</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组合有相同需求的步骤，整体操作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具有独立的对象仓库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Action 的种类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可复用 Action</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不可复用 Action</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 外部 Action</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98、你所熟悉的软件测试类型都有哪些？请试着分别比较这些不同的测试类型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的区别与联系（如功能测试、性能测试……）？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参考答案：Compatibility Testing（兼容性测试），也称“Configuration</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testing（配置测试）”，兼容性测试是将验证软件与其所依赖的环境的依赖程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度，包括对硬件的依赖程度，对平台软件，其它软件的依赖程度，来检查程序能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正常的运行的测试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Functional testing (功能测试)，也称为 behavioral testing（行为测试）或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黑盒测试，根据产品特征、操作描述和用户方案，测试一个产品的特性和可操作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行为以确定它们满足设计需求。本地化软件的功能测试，用于验证应用程序或网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站对目标用户能正确工作。使用适当的平台、浏览器和测试脚本，以保证目标用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户的体验将足够好，就像应用程序是专门为该市场开发的一样。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Performance testing（性能测试），性能测试是指通过自动化的测试工具模拟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多种正常、峰值以及异常负载条件来对系统的各项性能指标进行测试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主要包括以下三个方面：应用在客户端性能的测试，应用在网络上性能的测试和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应用在服务器端性能的测试</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99、Beta 测试与 Alpha 测试有什么区别？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参考答案：Beta testing(β测试),测试是软件的多个用户在一个或多个用户的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实际使用环境下进行的测试。开发者通常不在测试现场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Alpha testing (α测试),是由一个用户在开发环境下进行的测试，也可以是公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司内部的用户在模拟实际操作环境下进行的受控测试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100、测试活动中，如果发现需求文档不完善或者不准确，怎么处理？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应该立即和相关人员进行协调交流。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101、你认为做好测试计划工作的关键是什么？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软件测试计划就是在软件测试工作正式实施之前明确测试的对象，并且通过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对资源、时间、风险、测试范围和预算等方面的综合分析和规划，保证有效的实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施软件测试；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做好测试计划工作的关键 ：目的，管理，规范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102、一套完整的测试应该由哪些阶段组成？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参考答案：测试计划、测试设计与开发、测试实施、测试评审与测试结论</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103、单元测试的主要内容？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模块接口测试、局部数据结构测试、路径测试、错误处理测试、边界测试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104、简述集成测试与系统测试关系？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（1）集成测试的主要依据概要设计说明书，系统测试的主要依据是需求设计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说明书；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（2）集成测试是系统模块的测试，系统测试是对整个系统的测试，包括相关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的软硬件平台、网络以及相关外设的测试。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105、软件系统中除用户文档之外，文档测试还应该关注哪些文档？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开发文档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软件需求说明书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数据库设计说明书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概要设计说明书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详细设计说明书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可行性研究报告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管理文档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项目开发计划</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测试计划</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开发进度月报</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8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开发总结报告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106、如何理解压力、负载、性能测试测试？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性能测试是一个较大的范围，实际上性能测试本身包含了性能、强度、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压力、负载等多方面的测试内容。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压力测试是对服务器的稳定性以及负载能力等方面的测试，是一种很平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常的测试。增大访问系统的用户数量、或者几个用户进行大数据量操作都是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压力测试。而负载测试是压力相对较大的测试，主要是测试系统在一种或者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集中极限条件下的相应能力，是性能测试的重要部分。100 个用户对系统进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行连续半个小时的访问可以看作压力测试，那么连续访问 8 个小时就可以认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为负载测试，1000 个用户连续访问系统 1 个小时也可以看作是负载测试。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实际上压力测试和负载测试没有明显的区分。测试人员应该站在关注整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体性能的高度上来对系统进行测试。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107、什么是系统瓶颈？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瓶颈主要是指整个软硬件构成的软件系统某一方面或者几个方面能力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不能满足用户的特定业务要求，“特定”是指瓶颈会在某些条件下会出现，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因为毕竟大多数系统在投入前。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严格的从技术角度讲，所有的系统都会有瓶颈，因为大多数系统的资源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配置不是协调的，例如 CPU 使用率刚好达到 100％时，内存也正好耗尽的</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系统不是很多见。因此我们讨论系统瓶颈要从应用的角度讨论：关键是看系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统能否满足用户需求。在用户极限使用系统的情况下，系统的响应仍然正常，</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我们可以认为改系统没有瓶颈或者瓶颈不会影响用户工作。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因此我们测试系统瓶颈主要是实现下面两个目的：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-发现“表面”的瓶颈。主要是模拟用户的操作，找出用户极限使用系统时的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瓶颈，然后解决瓶颈，这是性能测试的基本目标。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-发现潜在的瓶颈并解决，保证系统的长期稳定性。主要是考虑用户在将来扩</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展系统或者业务发生变化时，系统能够适应变化。满足用户目前需求的系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统不是最好的，我们设计系统的目标是在保证系统整个软件生命周期能够</w:t>
      </w:r>
    </w:p>
    <w:p>
      <w:pPr>
        <w:keepNext w:val="0"/>
        <w:keepLines w:val="0"/>
        <w:pageBreakBefore w:val="0"/>
        <w:widowControl/>
        <w:kinsoku/>
        <w:wordWrap/>
        <w:overflowPunct/>
        <w:topLinePunct w:val="0"/>
        <w:autoSpaceDE w:val="0"/>
        <w:autoSpaceDN w:val="0"/>
        <w:bidi w:val="0"/>
        <w:adjustRightInd/>
        <w:snapToGrid/>
        <w:spacing w:after="466"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不断适应用户的变化，或者通过简单扩展系统就可以适应新的变化。</w:t>
      </w:r>
    </w:p>
    <w:tbl>
      <w:tblPr>
        <w:tblStyle w:val="32"/>
        <w:tblW w:w="0" w:type="auto"/>
        <w:tblInd w:w="18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1402" w:hRule="exact"/>
        </w:trPr>
        <w:tc>
          <w:tcPr>
            <w:tcW w:w="433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108、文档测试主要包含什么内容？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tc>
        <w:tc>
          <w:tcPr>
            <w:tcW w:w="2072"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在国内软件开发管理中，文档管理几乎是最弱的一项，因而在测试工作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中特别容易忽略文档测试也就不足为奇了。要想给用户提供完整的产品，文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档测试是必不可少的。文档测试一般注重下面几个方面：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文档的完整性：主要是测试文档内容的全面性与完整性，从总体上把握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文档的质量。例如用户手册应该包括软件的所有功能模块。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描述与软件实际情况的一致性：主要测试软件文档与软件实际的一致程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度。例如用户手册基本完整后，我们还要注意用户手册与实际功能描述是否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一致。因为文档往往跟不上软件版本的更新速度。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易理解性：主要是检查文档对关键、重要的操作有无图文说明，文字、</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图表是否易于理解。对于关键、重要的操作仅仅只有文字说明肯定是不够的，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应该附有图表使说明更为直观和明了。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文档中提供操作的实例：这项检查内容主要针对用户手册。对主要功能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和关键操作提供的应用实例是否丰富，提供的实例描述是否详细。只有简单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的图文说明，而无实例的用户手册看起来就像是软件界面的简单拷贝，对于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用户来说，实际上没有什么帮助。</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印刷与包装质量：主要是检查软件文档的商品化程度。有些用户手册是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简单打印、装订而成，过于粗糙，不易于用户保存。优秀的文档例如用户手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册和技术白皮书，应提供商品化包装，并且印刷精美。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109、功能测试用例需要详细到什么程度才是合格的？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这个问题也是测试工程师经常问的问题。有人主张测试用例详细到每个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步骤执行什么都要写出来，目的是即使一个不了解系统的新手都可以按照测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试用例来执行工作。主张这类写法的人还可以举出例子：欧美、日本等软件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外包文档都是这样做的。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另外一种观点就是主张写的粗些，类似于编写测试大纲。主张这种观点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的人是因为软件开发需求管理不规范，变动十分频繁，因而不能按照欧美的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高标准来编写测试用例。这样的测试用例容易维护，可以让测试执行人员有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更大的发挥空间。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实际上，软件测试用例的详细程度首先要以</w:t>
      </w:r>
      <w:r>
        <w:rPr>
          <w:rFonts w:hint="eastAsia" w:ascii="微软雅黑" w:hAnsi="微软雅黑" w:eastAsia="微软雅黑" w:cs="微软雅黑"/>
          <w:b w:val="0"/>
          <w:i w:val="0"/>
          <w:color w:val="FF0000"/>
          <w:sz w:val="21"/>
          <w:szCs w:val="21"/>
        </w:rPr>
        <w:t>覆盖到测试点</w:t>
      </w:r>
      <w:r>
        <w:rPr>
          <w:rFonts w:hint="eastAsia" w:ascii="微软雅黑" w:hAnsi="微软雅黑" w:eastAsia="微软雅黑" w:cs="微软雅黑"/>
          <w:b w:val="0"/>
          <w:i w:val="0"/>
          <w:color w:val="000000"/>
          <w:sz w:val="21"/>
          <w:szCs w:val="21"/>
        </w:rPr>
        <w:t>为基本要求。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举个例子：“用户登陆系统”的测试用例可以不写出具体的执行数据，但是</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69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至少要写出五种以上情况（），如果只用一句话覆盖了这个功能是不合格的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测试用例。覆盖功能点不是指列出功能点，而是要写出功能点的各个方面（如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果组合情况较多时可以采用等价划分）。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另一个影响测试用例的就是组织的开发能力和测试对象特点。如果开发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力量比较落后，编写较详细的测试用例是不现实的，因为根本没有那么大的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资源投入，当然这种情况很随着团队的发展而逐渐有所改善。测试对象特点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重点是指测试对象在进度、成本等方面的要求，如果进度较紧张的情况下，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是根本没有时间写出高质量的测试用例的，甚至有些时候测试工作只是一种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辅助工作，因而不编写测试用例。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因此，测试用例的编写要根据测试对象特点、团队的执行能力等各个方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面综合起来决定编写策略。最后要注意的是测试人员一定不能抱怨，力争在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不断提高测试用例编写水平的同时，不断地提高自身能力。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110、配置和兼容性测试的区别是什么？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配置测试的目的是保证软件在其相关的硬件上能够正常运行，而兼容性测试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主要是测试软件能否与不同的软件正确协作。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配置测试的核心内容就是使用各种硬件来测试软件的运行情况，一般包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（1）软件在不同的主机上的运行情况，例如 Dell 和 Apple；</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（2）软件在不同的组件上的运行情况，例如开发的拨号程序要测试在不同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厂商生产的 Modem 上的运行情况；</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（3）不同的外设；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（4）不同的接口；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（5）不同的可选项，例如不同的内存大小；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兼容性测试的核心内容：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（1）测试软件是否能在不同的操作系统平台上兼容；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（2）测试软件是否能在同一操作系统平台的不同版本上兼容；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（3）软件本身能否向前或者向后兼容；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（4）测试软件能否与其它相关的软件兼容；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（5）数据兼容性测试，主要是指数据能否共享；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配置和兼容性测试通称对开发系统类软件比较重要，例如驱动程序、操作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系统、数据库管理系统等。具体进行时仍然按照测试用例来执行。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111、软件文档测试主要包含什么？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随着软件文档系统日益庞大，文档测试已经成为软件测试的重要内容。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文档测试对象主要如下：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-包装文字和图形；</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-市场宣传材料、广告以及其它插页；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-授权、注册登记表；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-最终用户许可协议；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-安装和设置向导；</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-用户手册；</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-联机帮助；</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-样例、示范例子和模板；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文档测试的目的是提高易用性和可靠性，降低支持费用，因为用户通过文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档就可以自己解决问题。因文档测试的检查内容主要如下：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-读者对象——主要是文档的内容是否能让该级别的读者理解；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-术语——主要是检查术语是否适合读者；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-内容和主题——检查主题是否合适、是否丢失、格式是否规范等；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-图标和屏幕抓图——检查图表的准确度和精确度；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-样例和示例——是否与软件功能一致；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-拼写和语法；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-文档的关联性——是否与其它相关文档的内容一致，例如与广告信息是否一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文档测试是相当重要的一项测试工作，不但要给予充分的重视，更要要认真的完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成，象做功能测试一样来对待文档测试。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112、没有产品说明书和需求文档地情况下能够进行黑盒测试吗？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这个问题是国内测试工程师经常遇到的问题，根源就是国内软件开发文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档管理不规范，对变更的管理方法就更不合理了。实际上没有任何文档的时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候，测试人员是能够进行黑盒测试的，这种测试方式我们可以称之为探索测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试，具体做法就是测试工程师根据自己的专业技能、领域知识等不断的深入</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了解测试对象、理解软件功能，进而发现缺陷。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在这种做法基本上把软件当成了产品说明书，测试过程中要和开发人员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不断的进行交流。尤其在作项目的时候，进度压力比较大，可以作为加急测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试方案。最大的风险是不知道有些特性是否被遗漏。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113、测试中的“杀虫剂怪事”是指什么？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“杀虫剂怪事”一词由 BorisBeizer 在其编著的《软件测试技术》第二版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中提出。用于描述测试人员对同一测试对象进行的测试次数越多，发现的缺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陷就会越来越少的现象。就像老用一种农药，害虫就会有免疫力，农药发挥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不了效力。这种现象的根本原因就是测试人员对测试软件过于熟悉，形成思</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维定势。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为了克服这种现象，测试人员需要不断编写新的测试程序或者测试用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例，对程序的不同部分进行测试，以发现更多的缺陷。也可以引用新人来测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试软件，刚刚进来的新手往往能发现一些意想不到的问题。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114、在配置测试中，如何判断发现的缺陷是普通问题还是特定的配置问题？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在进行配置测试时，测试工程师仍然会发现一些普通的缺陷，也就是与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配置环境无关的缺陷。因此判断新发现的问题，需要在不同的配置中重新执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行发现软件缺陷的步骤，如果软件缺陷不出现了，就可能是配置缺陷；如果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在所有的配置中都出现，就可能是普通缺陷。</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需要注意的是，配置问题可以在一大类配置中出现。例如，拨号程序可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能在所有的外置 Modem 中都存在问题，而内置的 Modem 不会有任何问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115、为什么尽量不要让时间有富裕的员工去做一些测试？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表面上看这体现了管理的效率和灵活性，但实际上也体现了管理者对测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试的轻视。测试和测试的人有很大关系。测试工作人员应该是勤奋并富有耐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心，善于学习、思考和发现问题，细心有条理，总结问题，如果具备这样的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优点，做其它工作同样也会很出色，因此这里还有一个要求，就是要喜欢测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试这项工作。如果他是专职的，那么肯定更有经验和信心。国内的小伙子好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象都喜欢做程序员，两者工作性质不同，待遇不同，地位不同，对自我实现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的价值的认识也不同，这是行业的一个需要改善的问题。如果只是为了完成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任务而完成任务，或者发现了几个问题就觉得满意了，这在任何其它工作中</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都是不行的。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116、完全测试程序是可能的吗？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软件测试初学者可能认为拿到软件后需要进行完全测试，找到全部的软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件缺陷，使软件“零缺陷”发布。实际上完全测试是不可能的。主要有以下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一个原因：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-完全测试比较耗时，时间上不允许；</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-完全测试通常意味着较多资源投入，这在现实中往往是行不通的；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-输入量太大，不能一一进行测试；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-输出结果太多，只能分类进行验证；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-软件实现途径太多；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-软件产品说明书没有客观标准，从不同的角度看，软件缺陷的标准不同；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因此测试的程度要根据实际情况确定。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117、软件测试的风险主要体现在哪里？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我们没有对软件进行完全测试，实际就是选择了风险，因为缺陷极有可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能存在没有进行测试的部分。举个例子，程序员为了方便，在调试程序时会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弹出一些提示信息框，而这些提示只在某种条件下会弹出，碰巧程序发布前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这些代码中的一些没有被注释掉。在测试时测试工程师又没有对其进行测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试。如果客户碰到它，这将是代价昂贵的缺陷，因为交付后才被客户发现。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因此，我们要尽可能的选择最合适的测试量，把风险降低到最小。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118、发现的缺陷越多，说明软件缺陷越多吗？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这是一个比较常见的现象。测试工程师在没有找到缺陷前会绞尽脑汁的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思考，但是找到一个后，会接二连三的发现很多缺陷，颇有个人成就感。其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中的原因主要如下：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-代码复用、拷贝代码导致程序员容易犯相同的错误。类的继承导致所有的</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子类会包含基类的错误，反复拷贝同一代码意味可能也复制了缺陷。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-程序员比较劳累是可以导致某些连续编写的功能缺陷较多。程序员加班是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一种司空见惯的现象，因此体力不只时容易编写一些缺陷较多的程序。而这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些连续潜伏缺陷恰恰时测试工程师大显身手的地方。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“缺陷一个连着一个”不是一个客观规律，只是一个常见的现象。如果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软件编写的比较好，这种现象就不常见了。测试人员只要严肃认真的测试程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序就可以了。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119、所有的软件缺陷都能修复吗？所有的软件缺陷都要修复吗？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从技术上讲，所有的软件缺陷都是能够修复的，但是没有必要修复所有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的软件缺陷。测试人员要做的是能够正确判断什么时候不能追求软件的完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美。对于整个项目团队，要做的是对每一个软件缺陷进行取舍，根据风险决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定那些缺陷要修复。发生这种现象的主要原因如下：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-没有足够的时间资源。在任何一个项目中，通常情况下开发人员和测试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人员都是不够用的，而且在项目中没有预算足够的回归测试时间，再加上修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改缺陷可能引入新的缺陷，因此在交付期限的强大压力下，必须放弃某些缺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陷的修改。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-有些缺陷只是特殊情况下出现，这种缺陷处于商业利益考虑，可以在以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后升级中进行修复。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-不是缺陷的缺陷。我们经常会碰到某些功能方面的问题被当成缺陷来处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理，这类问题可以以后有时间时考虑再处理。</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最后要说的是，缺陷是否修改要由软件测试人员、项目经理、程序员共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同讨论来决定是否修复，不同角色的人员从不同的角度来思考，以做出正确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的决定。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120、软件测试人员就是 QA 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软件测试人员的职责是尽可能早的找出软件缺陷，确保得以修复。而质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量保证人员（QA）主要职责是创建或者制定标准和方法，提高促进软件开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发能力和减少软件缺陷。测试人员的主要工作是测试，质量保证人员日常工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作重要内容是检查与评审，测试工作也是测试保证人员的工作对象。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软件测试和质量是相辅相成的关系，都是为了提高软件质量而工作。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121、如何减少测试人员跳槽带来的损失？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 IT 行业里跳槽已经是一种司空见惯的现象，而且跳槽无论给公司还是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给个人都会带来一定的损失。测试队伍也无疑会面临跳槽的威胁，作为测试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经理管理者，只有从日常工作中开始做起，最能最大限度的减少损失。建议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我们从以下两个方面做起：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-加强部门内员工之间的互相学习，互相学习是建立学习型组织的基本要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求，是知识互相转移的过程。在此基础上，可以把个人拥有的技术以知识的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形式沉积下来，也就完成了隐性知识到显性知识的转化。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-通常情况下，企业能为员工提供足够大的发展空间时，如果不是待遇特</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别低，员工都不会主动离开企业。因此我们要想留住员工，管理者就应该把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员工的个人成长和企业的发展联系起来，为员工设定合理发展规划并付诸实</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现。不过这项要求做起来比较，要有比较好的企业文化为依托。</w:t>
      </w:r>
    </w:p>
    <w:p>
      <w:pPr>
        <w:keepNext w:val="0"/>
        <w:keepLines w:val="0"/>
        <w:pageBreakBefore w:val="0"/>
        <w:widowControl/>
        <w:kinsoku/>
        <w:wordWrap/>
        <w:overflowPunct/>
        <w:topLinePunct w:val="0"/>
        <w:autoSpaceDE w:val="0"/>
        <w:autoSpaceDN w:val="0"/>
        <w:bidi w:val="0"/>
        <w:adjustRightInd/>
        <w:snapToGrid/>
        <w:spacing w:after="47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122、测试产品与测试项目的区别是什么？</w:t>
      </w:r>
    </w:p>
    <w:tbl>
      <w:tblPr>
        <w:tblStyle w:val="32"/>
        <w:tblW w:w="0" w:type="auto"/>
        <w:tblInd w:w="4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516" w:hRule="exact"/>
        </w:trPr>
        <w:tc>
          <w:tcPr>
            <w:tcW w:w="409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tc>
        <w:tc>
          <w:tcPr>
            <w:tcW w:w="1020"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习惯上把开发完成后进行商业化、几乎不进行代码修改就可以售给用户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使用的软件成为软件产品，也就是可以买“卖拷贝”的软件，例如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Windows2000。而通常把针对一个或者几个特定的用户而开发的软件成为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软件项目，软件项目是一种个性化的产品，可以是按照用户要求全部重新开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发，也可以修改已有的软件产品来满足特定的用户需求。项目和产品的不同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特点，决定我们测试产品和测试项目仍然会有很多不同的地方：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-质量要求不同。通常产品的质量要高一些，修复发布后产品的缺陷成本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较高，甚至会带来很多负面的影响。而做项目通常面向某一用户，虽然质量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越高越好，但是一般只要满足用户要求就可以了。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-测试资源投入多少不同。做软件产品通常是研发中心来开发，进度压力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要小些。同时由于质量要求高，因此会投入较多的人力、物力资源。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-项目最后要和用户共同验收测试，这是产品测试不具有的特点。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此外，测试产品与测试项目在缺陷管理方面、测试策略制定都会有很大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不同，测试管理者应该结合具体的环境，恰如其分的完成工作。</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123、和用户共同测试（UAT 测试）的注意点有哪些？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软件产品在投产前，通常都会进行用户验收测试。如果用户验收测试没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有通过，直接结果就是那不到“Money”，间接影响是损害了公司的形象，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而后者的影响往往更严重。根据作者的经验，用户验收测试一定要让用户满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实际上用户现场测试更趋于是一种演示。在不欺骗用户的前提下，我们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向用户展示我们软件的优点，最后让“上帝”满意并欣然掏出“银子”才是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我们的目标。因此用户测试要注意下面的事项：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（1）用户现场测试不可能测试全部功能，因此要测试核心功能。这需要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提前做好准备，这些核心功能一定要预先经过测试，证明没有问题才可以和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用户共同进行测试。测试核心模块的目的是建立用户对软件的信心。当然如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果这些模块如果问题较多，不应该进行演示。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（2）如果某些模块确实有问题，我们可以演示其它重要的业务功能模块，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必要时要向用户做成合理的解释。争得时间后，及时修改缺陷来弥补。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（3）永远不能欺骗用户，蒙混过关。道理很简单，因为软件是要给用户用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的，问题早晚会暴露出来，除非你可以马上修改。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和用户进行测试还要注意各种交流技巧，争取不但短期利益得到了满足，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还要为后面得合作打好基础。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124、如何编写提交给用户的测试报告？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3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随着测试工作越来越受重视，开发团队向客户提供测试文档是不可避免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的事情。很多人会问：“我们可以把工作中的测试报告提供给客户吗？”答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案是否定的。因为提供内部测试报告，可能会让客户失去信心，甚至否定项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测试报告一般分为内部测试报告和外部测试报告。内部报告是我们在测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试工作中的项目文档，反映了测试工作的实施情况，这里不过多讨论，读者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可以参考相关教材。这里主要讨论一下外部测试报告的写法，一般外部测试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报告要满足下面几个要求：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-根据内部测试报告进行编写，一般可以摘录；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-不可以向客户报告严重缺陷，即使是已经修改的缺陷，开发中的缺陷也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没有必要让客户知道；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-报告上可以列出一些缺陷，但必须是中级的缺陷，而且这些缺陷必须是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修复的；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-报告上面的内容尽量要真实可靠；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-整个测试报告要仔细审阅，力争不给项目带来负面作用，尤其是性能测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试报告。</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总之，外部测试报告要小心谨慎的编写。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125、测试工具在测试工作中是什么地位？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国内的很多测试工程师对测试工具相当迷恋，尤其是一些新手，甚至期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望测试工具可以取代手工测试。测试工具在测试工作中起的是辅助作用，一</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般用来提高测试效率。自动化测试弥补了手工测试的不足，减轻一定的工作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量。实际上测试工具是无法替代大多数手工测试的，而一些诸如性能测试等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自动化测试也是手工所不能完成的。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对于自动测试技术，应当依据软件的不同情况来分别对待，一般自动技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术会应用在引起大量重复性工作的地方、系统的压力点、以及任何适合使用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程序解决大批量输入数据的地方。然后再寻找合适的自动测试工具，或者自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己开发测试程序。一定不要为了使用测试工具而使用。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126、简述负载测试与压力测试的区别。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压力测试（Stress Testing）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压力测试的主要任务就是获取系统正确运行的极限，检查系统在瞬间峰值负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荷下正确执行的能力。例如，对服务器做压力测试时就可以增加并发操作的用户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数量；或者不停地向服务器发送请求；或一次性向服务器发送特别大的数据等。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看看服务器保持正常运行所能达到的最大状态。人们通常使用测试工具来完成压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力测试，如模拟上万个用户从终端同时登录，这是压力测试中常常使用的方法。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负载测试（Volume Testing）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用于检查系统在使用大量数据的时候正确工作的能力，即检验系统的能力最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高能达到什么程度。例如，对于信息检索系统，让它使用频率达到最大；对于多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个终端的分时系统，让它所有的终端都开动。在使整个系统的全部资源达到“满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负荷”的情形下，测试系统的承受能力。</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127、写出 bug 报告流转的步骤，每步的责任人及主要完成的工作。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参考答案：（要结合自己实际的工作经验进行回答，不同公司略有区别）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测试人员提交新的 Bug 入库，错误状态为 New。</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高级测试员/测试经理验证错误，如果确认是错误，分配给开发组。设置状态为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Open。如果不是错误，则拒绝，设置为 Declined 状态。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开发经理分配 bug 至对应的模块开发人员。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开发人员查询状态为 Open 的 Bug，如果不是错误，则置状态为 Declined；如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果是 Bug 则修复并置状态为 Fixed。不能解决的 Bug，要留下文字说明及保持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为 Open 状态。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对于不能解决和延期解决的 Bug，不能由开发人员自己决定，一般要通过某种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会议（评审会）通过才能认可。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测试人员查询状态为 Fixed 的 Bug，然后验证 Bug 是否已解决，如解决，置 Bug</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的状态为 Closed，如没有解决,置 bug 状态为 Reopen。</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128、写出 bug 报告当中一些必备的内容。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硬件平台和操作系统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测试应用的硬件平台（Platform），通常选择“PC”。</w:t>
      </w:r>
    </w:p>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测试应用的操作系统平台（OS）。</w:t>
      </w:r>
    </w:p>
    <w:tbl>
      <w:tblPr>
        <w:tblStyle w:val="32"/>
        <w:tblW w:w="0" w:type="auto"/>
        <w:tblInd w:w="39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26" w:hRule="exact"/>
        </w:trPr>
        <w:tc>
          <w:tcPr>
            <w:tcW w:w="70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w:t>
            </w:r>
          </w:p>
        </w:tc>
        <w:tc>
          <w:tcPr>
            <w:tcW w:w="425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版本</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提交缺陷报告时通过该字段标识此缺陷存在于被测试软件的哪个版本。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 Bug 报告优先级</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3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242"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82</w:t>
      </w:r>
    </w:p>
    <w:tbl>
      <w:tblPr>
        <w:tblStyle w:val="32"/>
        <w:tblW w:w="0" w:type="auto"/>
        <w:tblInd w:w="39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716" w:hRule="exact"/>
        </w:trPr>
        <w:tc>
          <w:tcPr>
            <w:tcW w:w="70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w:t>
            </w:r>
          </w:p>
        </w:tc>
        <w:tc>
          <w:tcPr>
            <w:tcW w:w="451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Bug 状态</w:t>
            </w:r>
          </w:p>
        </w:tc>
      </w:tr>
    </w:tbl>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d) Bug 的编号</w:t>
      </w:r>
    </w:p>
    <w:tbl>
      <w:tblPr>
        <w:tblStyle w:val="32"/>
        <w:tblW w:w="0" w:type="auto"/>
        <w:tblInd w:w="39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1250" w:hRule="exact"/>
        </w:trPr>
        <w:tc>
          <w:tcPr>
            <w:tcW w:w="70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e)</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f)</w:t>
            </w:r>
          </w:p>
        </w:tc>
        <w:tc>
          <w:tcPr>
            <w:tcW w:w="437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发现人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提交人</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g) 指定处理人</w:t>
      </w:r>
    </w:p>
    <w:p>
      <w:pPr>
        <w:keepNext w:val="0"/>
        <w:keepLines w:val="0"/>
        <w:pageBreakBefore w:val="0"/>
        <w:widowControl/>
        <w:kinsoku/>
        <w:wordWrap/>
        <w:overflowPunct/>
        <w:topLinePunct w:val="0"/>
        <w:autoSpaceDE w:val="0"/>
        <w:autoSpaceDN w:val="0"/>
        <w:bidi w:val="0"/>
        <w:adjustRightInd/>
        <w:snapToGrid/>
        <w:spacing w:after="152"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h) 概述</w:t>
      </w:r>
    </w:p>
    <w:tbl>
      <w:tblPr>
        <w:tblStyle w:val="32"/>
        <w:tblW w:w="0" w:type="auto"/>
        <w:tblInd w:w="39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498" w:hRule="exact"/>
        </w:trPr>
        <w:tc>
          <w:tcPr>
            <w:tcW w:w="70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j)</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k)</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l)</w:t>
            </w:r>
          </w:p>
        </w:tc>
        <w:tc>
          <w:tcPr>
            <w:tcW w:w="4496"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从属关系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详细描述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严重程度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所属模块</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m) 附件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n) 提交日期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129、开发人员老是犯一些低级错误怎么解决？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这种现象在开发流程不规范的团队里特别常见，尤其是一些“作坊式”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的团队里。解决这种问题一般从两个方面入手：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一方面从开发管理入手，也就是从根源来解决问题。可以制定规范的开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发流程，甚至可以制定惩罚制度，还有就是软件开发前做好规划设计。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另一方面就是加强测试，具体做法就是加强开发人员的自己测试，把这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些问题“消灭”在开发阶段，这是比较好的做法，读者可以参考第 13 章试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案例分析的“13.1.2 缺陷反复出现，谁的责任”小节，13.1.2 专门讨论了这</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6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类问题的方法。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此外，还可以通过规范的缺陷管理来对开发人员进行控制，比如测试部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门整理出常见的缺陷，让开发人员自己对照进行检查，以减少这类低级错误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的发生。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开发人员犯错误是正常的现象，作为测试人员一定不能抱怨，要认认真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真的解决问题才是上策。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130、画出软件测试的 V 模型图。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131、为什么要在一个团队中开展软件测试工作？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因为没有经过测试的软件很难在发布之前知道该软件的质量，就好比 ISO</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质量认证一样，测试同样也需要质量的保证，这个时候就需要在团队中开展软件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测试的工作。在测试的过程发现软件中存在的问题，及时让开发人员得知并修改</w:t>
      </w:r>
      <w:r>
        <w:rPr>
          <w:rFonts w:hint="eastAsia" w:ascii="微软雅黑" w:hAnsi="微软雅黑" w:eastAsia="微软雅黑" w:cs="微软雅黑"/>
          <w:sz w:val="21"/>
          <w:szCs w:val="21"/>
        </w:rPr>
        <w:drawing>
          <wp:anchor distT="0" distB="0" distL="0" distR="0" simplePos="0" relativeHeight="251659264" behindDoc="1" locked="0" layoutInCell="1" allowOverlap="1">
            <wp:simplePos x="0" y="0"/>
            <wp:positionH relativeFrom="page">
              <wp:posOffset>1143000</wp:posOffset>
            </wp:positionH>
            <wp:positionV relativeFrom="page">
              <wp:posOffset>4823460</wp:posOffset>
            </wp:positionV>
            <wp:extent cx="5102860" cy="2745105"/>
            <wp:effectExtent l="0" t="0" r="2540" b="17145"/>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6"/>
                    <a:stretch>
                      <a:fillRect/>
                    </a:stretch>
                  </pic:blipFill>
                  <pic:spPr>
                    <a:xfrm>
                      <a:off x="0" y="0"/>
                      <a:ext cx="5102860" cy="2744792"/>
                    </a:xfrm>
                    <a:prstGeom prst="rect">
                      <a:avLst/>
                    </a:prstGeom>
                  </pic:spPr>
                </pic:pic>
              </a:graphicData>
            </a:graphic>
          </wp:anchor>
        </w:drawing>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6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问题，在即将发布时，从测试报告中得出软件的质量情况。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132、您在以往的测试工作中都曾经具体从事过哪些工作？其中最擅长哪部分工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参考答案：（根据项目经验不同，灵活回答即可）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我曾经做过 web 测试，后台测试，客户端软件，其中包括功能测试，性能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测试，用户体验测试。最擅长的是功能测试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133、您所熟悉的软件测试类型都有哪些？请试着分别比较这些不同的测试类型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的区别与联系（如功能测试、性能测试……）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测试类型有：功能测试，性能测试，界面测试。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功能测试在测试工作中占的比例最大，功能测试也叫黑盒测试。是把测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试对象看作一个黑盒子。利用黑盒测试法进行动态测试时，需要测试软件产品的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功能，不需测试软件产品的内部结构和处理过程。采用黑盒技术设计测试用例的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方法有：等价类划分、边界值分析、错误推测、因果图和综合策略。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性能测试是通过自动化的测试工具模拟多种正常、峰值以及异常负载条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件来对系统的各项性能指标进行测试。负载测试和压力测试都属于性能测试，两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者可以结合进行。通过负载测试，确定在各种工作负载下系统的性能，目标是测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试当负载逐渐增加时，系统各项性能指标的变化情况。压力测试是通过确定一个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系统的瓶颈或者不能接收的性能点，来获得系统能提供的最大服务级别的测试。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界面测试，界面是软件与用户交互的最直接的层，界面的好坏决定用户</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对软件的第一印象。而且设计良好的界面能够引导用户自己完成相应的操作，起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到向导的作用。同时界面如同人的面孔，具有吸引用户的直接优势。设计合理的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界面能给用户带来轻松愉悦的感受和成功的感觉，相反由于界面设计的失败，让</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用户有挫败感，再实用强大的功能都可能在用户的畏惧与放弃中付诸东流。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区别在于，功能测试关注产品的所有功能上，要考虑到每个细节功能，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每个可能存在的功能问题。性能测试主要关注于产品整体的多用户并发下的稳定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性和健壮性。界面测试更关注于用户体验上，用户使用该产品的时候是否易用，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是否易懂，是否规范（快捷键之类的），是否美观（能否吸引用户的注意力），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是否安全（尽量在前台避免用户无意输入无效的数据，当然考虑到体验性，不能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太粗鲁的弹出警告）？做某个性能测试的时候，首先它可能是个功能点，首先要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保证它的功能是没问题的，然后再考虑该功能点的性能测试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134、您认为做好测试用例设计工作的关键是什么？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白盒测试用例设计的关键是以较少的用例覆盖尽可能多的内部程序逻辑结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黑盒法用例设计的关键同样也是以较少的用例覆盖模块输出和输入接口。不可能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做到完全测试，以最少的用例在合理的时间内发现最多的问题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135、请试着比较一下黑盒测试、白盒测试、单元测试、集成测试、系统测试、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验收测试的区别与联系。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18"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黑盒测试：已知产品的功能设计规格，可以进行测试证明每个实现了的功能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是否符合要求。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白盒测试：已知产品的内部工作过程，可以通过测试证明每种内部操作是否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符合设计规格要求，所有内部成分是否以经过检查。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软件的黑盒测试意味着测试要在软件的接口处进行。这种方法是把测试对象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看做一个黑盒子，测试人员完全不考虑程序内部的逻辑结构和内部特性，只依据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程序的需求规格说明书，检查程序的功能是否符合它的功能说明。因此黑盒测试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又叫功能测试或数据驱动测试。黑盒测试主要是为了发现以下几类错误：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1、是否有不正确或遗漏的功能？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2、在接口上，输入是否能正确的接受？能否输出正确的结果？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3、是否有数据结构错误或外部信息（例如数据文件）访问错误？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4、性能上是否能够满足要求？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5、是否有初始化或终止性错误？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软件的白盒测试是对软件的过程性细节做细致的检查。这种方法是把测试对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象看做一个打开的盒子，它允许测试人员利用程序内部的逻辑结构及有关信息，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设计或选择测试用例，对程序所有逻辑路径进行测试。通过在不同点检查程序状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态，确定实际状态是否与预期的状态一致。因此白盒测试又称为结构测试或逻辑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驱动测试。白盒测试主要是想对程序模块进行如下检查：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1、对程序模块的所有独立的执行路径至少测试一遍。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2、对所有的逻辑判定，取“真”与取“假”的两种情况都能至少测一遍。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3、在循环的边界和运行的界限内执行循环体。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4、测试内部数据结构的有效性，等等。</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单元测试（模块测试）是开发者编写的一小段代码，用于检验被测代码的一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个很小的、很明确的功能是否正确。通常而言，一个单元测试是用于判断某个特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定条件（或者场景）下某个特定函数的行为。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单元测试是由程序员自己来完成，最终受益的也是程序员自己。可以这么说，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程序员有责任编写功能代码，同时也就有责任为自己的代码编写单元测试。执行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单元测试，就是为了证明这段代码的行为和我们期望的一致。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集成测试（也叫组装测试，联合测试）是单元测试的逻辑扩展。它的最简单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的形式是：两个已经测试过的单元组合成一个组件，并且测试它们之间的接口。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从这一层意义上讲，组件是指多个单元的集成聚合。在现实方案中，许多单元组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合成组件，而这些组件又聚合成程序的更大部分。方法是测试片段的组合，并最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终扩展进程，将您的模块与其他组的模块一起测试。最后，将构成进程的所有模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块一起测试。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系统测试是将经过测试的子系统装配成一个完整系统来测试。它是检验系统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是否确实能提供系统方案说明书中指定功能的有效方法。（常见的联调测试）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系统测试的目的是对最终软件系统进行全面的测试，确保最终软件系统满足</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产品需求并且遵循系统设计。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验收测试是部署软件之前的最后一个测试操作。验收测试的目的是确保软件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准备就绪，并且可以让最终用户将其用于执行软件的既定功能和任务。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验收测试是向未来的用户表明系统能够像预定要求那样工作。经集成测试后，已</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经按照设计把所有的模块组装成一个完整的软件系统，接口错误也已经基本排除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了，接着就应该进一步验证软件的有效性，这就是验收测试的任务，即软件的功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能和性能如同用户所合理期待的那样。</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136、测试计划工作的目的是什么？测试计划工作的内容都包括什么？其中哪些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是最重要的？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软件测试计划是指导测试过程的纲领性文件，包含了产品概述、测试策略、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测试方法、测试区域、测试配置、测试周期、测试资源、测试交流、风险分析等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内容。借助软件测试计划，参与测试的项目成员，尤其是测试管理人员，可以明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确测试任务和测试方法，保持测试实施过程的顺畅沟通，跟踪和控制测试进度，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应对测试过程中的各种变更。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测试计划和测试详细规格、测试用例之间是战略和战术的关系，测试计划主要从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宏观上规划测试活动的范围、方法和资源配置，而测试详细规格、测试用例是完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成测试任务的具体战术。所以其中最重要的是测试测试策略和测试方法（最好是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能先评审）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其他问题：（有可能清晰的思路比确切的答案更重要）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对测试的理解——</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基本的测试知识，对测试是否认可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谈一谈过去自己的工作——</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了解经历、提供进一步提问的素材，表达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能力、测试技能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测试设计的方法并举例说明——</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测试技术的使用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测试工具——</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熟悉程度，能否与当前工作匹配？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如何做计划？如何跟踪计划？——</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日常工作能力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如果开发人员提供的版本不满足测试的条件，如何做？——</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与开发人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员协作的能力</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834"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89</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熟悉 unix 系统、oracle 数据库吗？——</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是否具备系统知识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做过开发吗？写过哪些代码？——</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开发技能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阅读英语文章，给出理解说明？——</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部分英语能力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文档的意义——</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是否善于思考？（最简单的概念，不同层次的理解）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假如进入我们公司，对我们哪些方面会有帮助？——</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讲讲自己的特长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随便找一件物品，让其测试——</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333333"/>
          <w:sz w:val="21"/>
          <w:szCs w:val="21"/>
        </w:rPr>
        <w:t>测试的实际操作能力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333333"/>
          <w:sz w:val="21"/>
          <w:szCs w:val="21"/>
        </w:rPr>
        <w:t>有一个新的软件，假如你是测试工程师，该如何做——</w:t>
      </w:r>
      <w:r>
        <w:rPr>
          <w:rFonts w:hint="eastAsia" w:ascii="微软雅黑" w:hAnsi="微软雅黑" w:eastAsia="微软雅黑" w:cs="微软雅黑"/>
          <w:b w:val="0"/>
          <w:i w:val="0"/>
          <w:color w:val="0000FF"/>
          <w:sz w:val="21"/>
          <w:szCs w:val="21"/>
        </w:rPr>
        <w:t>考查点：</w:t>
      </w:r>
      <w:r>
        <w:rPr>
          <w:rFonts w:hint="eastAsia" w:ascii="微软雅黑" w:hAnsi="微软雅黑" w:eastAsia="微软雅黑" w:cs="微软雅黑"/>
          <w:b w:val="0"/>
          <w:i w:val="0"/>
          <w:color w:val="000000"/>
          <w:sz w:val="21"/>
          <w:szCs w:val="21"/>
        </w:rPr>
        <w:t>实际项目经验、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是否有带领测试团队的经验和潜力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FF0000"/>
          <w:sz w:val="21"/>
          <w:szCs w:val="21"/>
        </w:rPr>
        <w:t>开发及环境搭建类面试题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137、描述软件产生内存泄露的原因以及检查方式。（可以结合一种开发语言进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行描述）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内存泄露的原因，主要是由于开发过程当中申请了计算机资源（例如对象、内存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等），但是使用资源完成以后没有及时释放资源导致的。例如在 C 语言当中使</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用了 malloc 申请了内存，但是未使用 free 来释放内存。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138、简述什么是值传递，什么是地址传递，两者区别是什么？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值传递主调函数传递给被调函数的是值的拷贝，不是原值；地址传递主调函数传</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递给被调函数的是值的地址。区别是值传递被调函数中的操作不改变主调函数的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值，而地址传递则不同。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139、结构化程序设计和面向对象程序设计各自的特点及优缺点是什么？</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参考答案：（不需要回答如此复杂）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结构化程序设计思想采用了模块分解与功能抽象和自顶向下、分而治之的方法，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从而有效地将一个较复杂的程序系统设计任务分解成许多易于控制和处理的子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程序，便于开发和维护。它的重点在于把功能进行分解。但是由于在实际开发过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程当中需求会经常发生变化，因此，它不能很好的适应需求变化的开发过程。结</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构化程序设计是面向过程的。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面向对象程序设计以需求当中的数据作为中心，来进行设计，具有良好的代码重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封装性：也叫数据隐藏，用户无需知道内部工作流程，只要知道接口和操作就可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以的，C++中一般用类来实现封装。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继承性： 一种支持重用的思想，在现有的类型派生出新的子类，例如新型电视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机在原有型号的电视机上增加若干中功能而得到，新型电视机是原有电视机的派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生，继承了原有电视机的属性，并增加了新的功能。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多态性：指在一般类中定义的属性或行为，被特殊类继承之后，可以具有不同的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数据类型或表现出不同的行为。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动态联编：指一个计算机程序自身彼此关联的过程，按照联编所进行的阶段不同，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可分为两种不同的联编方法：静态联编和动态联编。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140、简述什么是存储过程和触发器？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存储过程：是数据库中的一个对象，Transact-SQL 语句的预编译集合，这些语</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句在一个名称下存储并作为一个单元进行处理。（可以理解为 C 语言中的函数，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有参数、返回值等函数特性）</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触发器是一种特殊类型的存储过程，当使用下面的一种或多种数据修改操作在指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定表中对数据进行修改时，触发器会生效：UPDATE、INSERT 或 DELETE。</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141、使用 C 语言编写一个函数，用于交换两个变量的值（地址传递）。</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void Swap(int *a,int *b)</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int temp;</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int temp=*a;</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int *a=*b;</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int *b=temp;</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142、请简述 DNS、活动目录、域的概念。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DNS：域名服务，作用是将网络域名解析成 IP 地址；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活动目录：微软提供的目录服务的一种，它存储有关网络上的对象信息，并使管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理员和用户更方便的查找和使用这类信息；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域：网络系统的一个安全边界，在一个域当中，计算机和用户共享一些列的安全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信息。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143、描述 TCP/IP 协议的层次结构，以及每一层中重要协议。</w:t>
      </w:r>
    </w:p>
    <w:p>
      <w:pPr>
        <w:keepNext w:val="0"/>
        <w:keepLines w:val="0"/>
        <w:pageBreakBefore w:val="0"/>
        <w:widowControl/>
        <w:kinsoku/>
        <w:wordWrap/>
        <w:overflowPunct/>
        <w:topLinePunct w:val="0"/>
        <w:autoSpaceDE w:val="0"/>
        <w:autoSpaceDN w:val="0"/>
        <w:bidi w:val="0"/>
        <w:adjustRightInd/>
        <w:snapToGrid/>
        <w:spacing w:after="38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参考答案：（可以回答五层结构）</w:t>
      </w:r>
    </w:p>
    <w:tbl>
      <w:tblPr>
        <w:tblStyle w:val="32"/>
        <w:tblW w:w="0" w:type="auto"/>
        <w:tblInd w:w="684"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612" w:hRule="exact"/>
        </w:trPr>
        <w:tc>
          <w:tcPr>
            <w:tcW w:w="2118" w:type="dxa"/>
            <w:tcBorders>
              <w:top w:val="single" w:color="000000" w:sz="2" w:space="0"/>
              <w:left w:val="single" w:color="000000" w:sz="2" w:space="0"/>
              <w:bottom w:val="single" w:color="000000" w:sz="2" w:space="0"/>
              <w:right w:val="single" w:color="000000" w:sz="2" w:space="0"/>
            </w:tcBorders>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TCP/IP</w:t>
            </w:r>
          </w:p>
        </w:tc>
        <w:tc>
          <w:tcPr>
            <w:tcW w:w="2118" w:type="dxa"/>
            <w:tcBorders>
              <w:top w:val="single" w:color="000000" w:sz="2" w:space="0"/>
              <w:left w:val="single" w:color="000000" w:sz="2" w:space="0"/>
              <w:bottom w:val="single" w:color="000000" w:sz="2" w:space="0"/>
              <w:right w:val="single" w:color="000000" w:sz="2" w:space="0"/>
            </w:tcBorders>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协议</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textAlignment w:val="auto"/>
        <w:rPr>
          <w:rFonts w:hint="eastAsia" w:ascii="微软雅黑" w:hAnsi="微软雅黑" w:eastAsia="微软雅黑" w:cs="微软雅黑"/>
          <w:sz w:val="21"/>
          <w:szCs w:val="21"/>
        </w:rPr>
      </w:pP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026"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248"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92</w:t>
      </w:r>
    </w:p>
    <w:tbl>
      <w:tblPr>
        <w:tblStyle w:val="32"/>
        <w:tblW w:w="0" w:type="auto"/>
        <w:tblInd w:w="395" w:type="dxa"/>
        <w:tblLayout w:type="fixed"/>
        <w:tblCellMar>
          <w:top w:w="0" w:type="dxa"/>
          <w:left w:w="108" w:type="dxa"/>
          <w:bottom w:w="0" w:type="dxa"/>
          <w:right w:w="108" w:type="dxa"/>
        </w:tblCellMar>
      </w:tblPr>
      <w:tblGrid>
        <w:gridCol w:w="2256"/>
        <w:gridCol w:w="2256"/>
        <w:gridCol w:w="2256"/>
        <w:gridCol w:w="2256"/>
      </w:tblGrid>
      <w:tr>
        <w:tblPrEx>
          <w:tblCellMar>
            <w:top w:w="0" w:type="dxa"/>
            <w:left w:w="108" w:type="dxa"/>
            <w:bottom w:w="0" w:type="dxa"/>
            <w:right w:w="108" w:type="dxa"/>
          </w:tblCellMar>
        </w:tblPrEx>
        <w:trPr>
          <w:trHeight w:val="718" w:hRule="exact"/>
        </w:trPr>
        <w:tc>
          <w:tcPr>
            <w:tcW w:w="93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w:t>
            </w:r>
          </w:p>
        </w:tc>
        <w:tc>
          <w:tcPr>
            <w:tcW w:w="100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w:t>
            </w:r>
          </w:p>
        </w:tc>
        <w:tc>
          <w:tcPr>
            <w:tcW w:w="47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层</w:t>
            </w:r>
          </w:p>
        </w:tc>
        <w:tc>
          <w:tcPr>
            <w:tcW w:w="412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HTTP 、 SMTP 、</w:t>
            </w:r>
          </w:p>
        </w:tc>
      </w:tr>
      <w:tr>
        <w:tblPrEx>
          <w:tblCellMar>
            <w:top w:w="0" w:type="dxa"/>
            <w:left w:w="108" w:type="dxa"/>
            <w:bottom w:w="0" w:type="dxa"/>
            <w:right w:w="108" w:type="dxa"/>
          </w:tblCellMar>
        </w:tblPrEx>
        <w:trPr>
          <w:trHeight w:val="630" w:hRule="exact"/>
        </w:trPr>
        <w:tc>
          <w:tcPr>
            <w:tcW w:w="1932" w:type="dxa"/>
            <w:gridSpan w:val="2"/>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/Application</w:t>
            </w:r>
          </w:p>
        </w:tc>
        <w:tc>
          <w:tcPr>
            <w:tcW w:w="472" w:type="dxa"/>
            <w:vMerge w:val="restart"/>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层</w:t>
            </w:r>
          </w:p>
        </w:tc>
        <w:tc>
          <w:tcPr>
            <w:tcW w:w="412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FTP</w:t>
            </w:r>
          </w:p>
        </w:tc>
      </w:tr>
      <w:tr>
        <w:tblPrEx>
          <w:tblCellMar>
            <w:top w:w="0" w:type="dxa"/>
            <w:left w:w="108" w:type="dxa"/>
            <w:bottom w:w="0" w:type="dxa"/>
            <w:right w:w="108" w:type="dxa"/>
          </w:tblCellMar>
        </w:tblPrEx>
        <w:trPr>
          <w:trHeight w:val="628" w:hRule="exact"/>
        </w:trPr>
        <w:tc>
          <w:tcPr>
            <w:tcW w:w="93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传</w:t>
            </w:r>
          </w:p>
        </w:tc>
        <w:tc>
          <w:tcPr>
            <w:tcW w:w="100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输</w:t>
            </w:r>
          </w:p>
        </w:tc>
        <w:tc>
          <w:tcPr>
            <w:tcW w:w="2256" w:type="dxa"/>
            <w:vMerge w:val="continue"/>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c>
          <w:tcPr>
            <w:tcW w:w="412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TCP、UDP</w:t>
            </w:r>
          </w:p>
        </w:tc>
      </w:tr>
    </w:tbl>
    <w:p>
      <w:pPr>
        <w:keepNext w:val="0"/>
        <w:keepLines w:val="0"/>
        <w:pageBreakBefore w:val="0"/>
        <w:widowControl/>
        <w:kinsoku/>
        <w:wordWrap/>
        <w:overflowPunct/>
        <w:topLinePunct w:val="0"/>
        <w:autoSpaceDE w:val="0"/>
        <w:autoSpaceDN w:val="0"/>
        <w:bidi w:val="0"/>
        <w:adjustRightInd/>
        <w:snapToGrid/>
        <w:spacing w:after="16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/Transport</w:t>
      </w:r>
    </w:p>
    <w:tbl>
      <w:tblPr>
        <w:tblStyle w:val="32"/>
        <w:tblW w:w="0" w:type="auto"/>
        <w:tblInd w:w="395"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1868" w:hRule="exact"/>
        </w:trPr>
        <w:tc>
          <w:tcPr>
            <w:tcW w:w="235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网络层/Network</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链路层/Link</w:t>
            </w:r>
          </w:p>
        </w:tc>
        <w:tc>
          <w:tcPr>
            <w:tcW w:w="388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IP</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ARP、RARP</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144、简述子网掩码的用途。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子网掩码主要用来判断两个 IP 地址是否处在同一个局域网当中；子网掩码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是由连续的 2 进制 1 组成的。子网掩码和 IP 地址进行按位与运算后，结果一致，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表示处于一个局域网当中，如果不一致，表示不再一个局域网当中，需要寻找路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145、说出4种以上常用的操作系统及其主要的应用范围（微软的操作系统除外）。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Linux（Red Hat、SUSE、Debian、Trubo Linux）：主要用于搭建各类服务器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MAC OS：苹果机的操作系统，用于图像处理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Unix（AIX：IBM 服务器的专用操作系统；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Solaris：Sun 操作系统；FreeBSD、NetBSD）</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146、在 Linux 系统中，一个文件的访问权限是 755，其含义是什么？</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755 表示该文件所有者对该文件具有读、写、执行权限，该文件所有者所在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组用户及其他用户对该文件具有读和执行权限。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147、Windows 操作系统中 PATH 环境变量的作用是什么？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PATH 是 Windows 操作系统环境变量，PATH 作用是用户在命令行窗口执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行一个命令，则在 PATH 变量设置的目录下依次寻找该命令或对应的执行文件，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若找到，则执行，若没有找到，则命令行窗口返回无效命令。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148、Ghost 的主要用途和常用方法？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Ghost 是一个非常著名的硬盘克隆工具。该工具的主要作用是可以将一个硬盘或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硬盘中的某个分区原封不动的复制到另一个硬盘或其他的分区中。如果你需要备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份启动分区或者是需要在多台机器上安装相应的系统和应用程序，都可以通过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Ghost 来实现，相信通过这个工具备份，恢复速度和硬盘安装速度会成倍的提高。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Norton Ghost 有一个很大的特点，就是在克隆硬盘时不会改变任何文件信息，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程序可以很好的支持 FAT16、FAT32 以及 NTFS 格式的文件分配结构（其中包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括 Windows 2000 的文件分配格式），虽然是 DOS 环境下运行的程序，但工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具可支持 Win 9x 的长文件名特性。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常用方法包括：硬盘克隆、分区克隆、硬盘或分区克隆成镜像文件等。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149、在 RedHat 中，从 root 用户切到 userl 用户，一般用什么命令？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参考答案：su</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242"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94</w:t>
      </w: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tblPrEx>
          <w:tblCellMar>
            <w:top w:w="0" w:type="dxa"/>
            <w:left w:w="108" w:type="dxa"/>
            <w:bottom w:w="0" w:type="dxa"/>
            <w:right w:w="108" w:type="dxa"/>
          </w:tblCellMar>
        </w:tblPrEx>
        <w:trPr>
          <w:trHeight w:val="716" w:hRule="exact"/>
        </w:trPr>
        <w:tc>
          <w:tcPr>
            <w:tcW w:w="1258" w:type="dxa"/>
            <w:gridSpan w:val="2"/>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su user1</w:t>
            </w:r>
          </w:p>
        </w:tc>
        <w:tc>
          <w:tcPr>
            <w:tcW w:w="741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切换到 user1，但切换后的当前目录还是 root 访问的目录</w:t>
            </w:r>
          </w:p>
        </w:tc>
      </w:tr>
      <w:tr>
        <w:tblPrEx>
          <w:tblCellMar>
            <w:top w:w="0" w:type="dxa"/>
            <w:left w:w="108" w:type="dxa"/>
            <w:bottom w:w="0" w:type="dxa"/>
            <w:right w:w="108" w:type="dxa"/>
          </w:tblCellMar>
        </w:tblPrEx>
        <w:trPr>
          <w:trHeight w:val="622" w:hRule="exact"/>
        </w:trPr>
        <w:tc>
          <w:tcPr>
            <w:tcW w:w="85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su –</w:t>
            </w:r>
          </w:p>
        </w:tc>
        <w:tc>
          <w:tcPr>
            <w:tcW w:w="7820" w:type="dxa"/>
            <w:gridSpan w:val="2"/>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user1 切 换 到 user1 ， 并 且 当 前 目 录 切 换 到 user1 的 根 目 录 下</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（/home/user1/）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150、Linux 中，一般怎么隐藏文件？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参考答案：文件名以一个.开头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151、如何将自己的本地磁盘（D）做成 FTP 供远端主机使用？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参考答案：Windows 下安装 FTP 服务，并将 FTP 的根目录指向 D 盘即可。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152、对 RUP.CMM,CMMI,XP,PSP.TSP 的认识？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参考答案：软件过程标准：CMMI、PSP、TSP、RUP、软件工程规范国家标准；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（AP、XP、ASD 等开发过程思想好像还不能称其为标准）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RUP（Rational Unified Process）是 Rational 公司提出的一套开发过程模型，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它是一个面向对象软件工程的通用业务流程。它描述了一系列相关的软件工程流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程，它们具有相同的结构，即相同的流程构架。RUP 为在开发组织中分配任务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和职责提供了一种规范方法，其目标是确保在可预计的时间安排和预算内开发出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满足最终用户需求的高品质的软件。RUP 具有两个轴，一个轴是时间轴，这是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动态的。另一个轴是工作流轴，这是静态的。在时间轴上，RUP 划分了四个阶</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段：初始阶段、细化阶段、构造阶段和发布阶段。每个阶段都使用了迭代的概念。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在工作流轴上，RUP 设计了六个核心工作流程和三个核心支撑工作流程，核心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工作流轴包括：业务建模工作流、需求工作流、分析设计工作流、实现工作流、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测试工作流和发布工作流。核心支撑工作流包括：环境工作流、项目管理工作流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和配置与变更管理工作流。RUP 汇集现代软件开发中多方面的最佳经验，并为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适应各种项目及组织的需要提供了灵活的形式。作为一个商业模型，它具有非常</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详细的过程指导和模板。但是同样由于该模型比较复杂，因此在模型的掌握上需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要花费比较大的成本。尤其对项目管理者提出了比较高的要求。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CMM(Capability Maturity Model 能力成熟度模型) 由美国卡内基-梅隆大学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的软件工程研究所（简称 SEI）受美国国防部委托，于 1991 年研究制定，初始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的主要目的是为了评价美国国防部的软件合同承包组织的能力，后因为在软件企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业应用 CMM 模型实施过程改进取得较大的成功，所以在全世界范围内被广泛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使用，SEI 同时建立了主任评估师评估制度，CMM 的评估方法为 CBA－IPI。</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CMM 的本质是软件管理工程的一个部分。它是对于软件组织在定义，实现，度</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量，控制和改善其软件过程的进程中各个发展阶段的描述。他通过 5 个不断进化</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的层次来评定软件生产的历史与现状：初始层是混沌的过程；可重复层是经过训</w:t>
      </w:r>
    </w:p>
    <w:p>
      <w:pPr>
        <w:keepNext w:val="0"/>
        <w:keepLines w:val="0"/>
        <w:pageBreakBefore w:val="0"/>
        <w:widowControl/>
        <w:kinsoku/>
        <w:wordWrap/>
        <w:overflowPunct/>
        <w:topLinePunct w:val="0"/>
        <w:autoSpaceDE w:val="0"/>
        <w:autoSpaceDN w:val="0"/>
        <w:bidi w:val="0"/>
        <w:adjustRightInd/>
        <w:snapToGrid/>
        <w:spacing w:after="206"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练的软件过程；定义层是标准一致的软件过程；管理层是可预测的软件过程；优</w:t>
      </w:r>
    </w:p>
    <w:tbl>
      <w:tblPr>
        <w:tblStyle w:val="32"/>
        <w:tblW w:w="0" w:type="auto"/>
        <w:tblInd w:w="180" w:type="dxa"/>
        <w:tblLayout w:type="fixed"/>
        <w:tblCellMar>
          <w:top w:w="0" w:type="dxa"/>
          <w:left w:w="108" w:type="dxa"/>
          <w:bottom w:w="0" w:type="dxa"/>
          <w:right w:w="108" w:type="dxa"/>
        </w:tblCellMar>
      </w:tblPr>
      <w:tblGrid>
        <w:gridCol w:w="4513"/>
        <w:gridCol w:w="4513"/>
      </w:tblGrid>
      <w:tr>
        <w:trPr>
          <w:trHeight w:val="518" w:hRule="exact"/>
        </w:trPr>
        <w:tc>
          <w:tcPr>
            <w:tcW w:w="433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化层是能持续改善的软件过程。</w:t>
            </w:r>
          </w:p>
        </w:tc>
        <w:tc>
          <w:tcPr>
            <w:tcW w:w="1860"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CMM/PSP/TSP 即软件能力成熟度模型/ 个体软件过程/群组软件过程，是 1987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b w:val="0"/>
          <w:i w:val="0"/>
          <w:color w:val="000000"/>
          <w:sz w:val="21"/>
          <w:szCs w:val="21"/>
        </w:rPr>
      </w:pPr>
      <w:r>
        <w:rPr>
          <w:rFonts w:hint="eastAsia" w:ascii="微软雅黑" w:hAnsi="微软雅黑" w:eastAsia="微软雅黑" w:cs="微软雅黑"/>
          <w:b w:val="0"/>
          <w:i w:val="0"/>
          <w:color w:val="000000"/>
          <w:sz w:val="21"/>
          <w:szCs w:val="21"/>
        </w:rPr>
        <w:t>年美国 Carnegie Mellon 大学软件工程研究所(CMU/SEI)以 W.S.Humphrey</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b w:val="0"/>
          <w:i w:val="0"/>
          <w:color w:val="000000"/>
          <w:sz w:val="21"/>
          <w:szCs w:val="21"/>
        </w:r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为首的研究组发表的研究成果"承制方软件工程能力的评估方法"。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CMMI 是 SEI 于 2000 年发布的 CMM 的新版本。CMMI 不但包括了软件开发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过程改进，还包含系统集成、软硬件采购等方面的过程改进内容。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CMMI 纠正了 CMM 存在的一些缺点，使其更加适用企业的过程改进实施。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CMMI 适用 SCAMPI 评估方法。需要注意的是，SEI 没有废除 CMM 模型，只</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是停止了 CMM 评估方法：CBA－IPI。现在如要进行 CMM 评估，需使用 SCAMPI</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方法。但 CMMI 模型最终代替 CMM 模型的趋势不可避免。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XP （极限编程）规定了一组核心价值和方法，可以让软件开发人员发挥他们的</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96</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专长：编写代码。XP 消除了大多数重量型过程的不必要产物，通过减慢开发速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度、耗费开发人员的精力（例如干特图、状态报告，以及多卷需求文档）从目标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偏离。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XP 的核心价值：交流、简单、反馈、勇气。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153、DNS 是什么,它是如何工作的?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参考答案：域名解析服务。用于将域名解析为 IP，或反和将 IP 解析为域名。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客户机可指定 DNS 服务器来解析，或用本机 hosts 文件进行解析。</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Windows 下配置 DNS 服务器在《搭建 Windows 测试环境》中有。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154、防火墙如何保证安全的？主要有哪些？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参考答案：防火墙分类 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从防火墙的软、硬件形式来分的话，防火墙可以分为软件防火墙和硬件防火墙以</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及芯片级防火墙。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第一种：软件防火墙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软件防火墙运行于特定的计算机上，它需要客户预先安装好的计算机操作系统的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支持，一般来说这台计算机就是整个网络的网关。俗称“个人防火墙”。软件防</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火墙就像其它的软件产品一样需要先在计算机上安装并做好配置才可以使用。防</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火墙厂商中做网络版软件防火墙最出名的莫过于 Checkpoint。使用这类防火墙，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需要网管对所工作的操作系统平台比较熟悉。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第二种：硬件防火墙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这里说的硬件防火墙是指“所谓的硬件防火墙”。之所以加上"所谓"二字是针对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芯片级防火墙说的了。它们最大的差别在于是否基于专用的硬件平台。目前市场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上大多数防火墙都是这种所谓的硬件防火墙，他们都基于 PC 架构，就是说，它</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97</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们和普通的家庭用的 PC 没有太大区别。在这些 PC 架构计算机上运行一些经过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裁剪和简化的操作系统，最常用的有老版本的 Unix、Linux 和 FreeBSD 系统。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值得注意的是，由于此类防火墙采用的依然是别人的内核，因此依然会受到 OS</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（操作系统）本身的安全性影响。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传统硬件防火墙一般至少应具备三个端口，分别接内网，外网和 DMZ 区（非军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事化区），现在一些新的硬件防火墙往往扩展了端口，常见四端口防火墙一般将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第四个端口做为配置口、管理端口。很多防火墙还可以进一步扩展端口数目。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第三种：芯片级防火墙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芯片级防火墙基于专门的硬件平台，没有操作系统。专有的 ASIC 芯片促使它们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比其他种类的防火墙速度更快，处理能力更强，性能更高。做这类防火墙最出名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的厂商有 NetScreen、FortiNet、Cisco 等。这类防火墙由于是专用 OS（操作</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系统）,因此防火墙本身的漏洞比较少，不过价格相对比较高昂。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防火墙技术虽然出现了许多，但总体来讲可分为“包过滤型”和“应用代理型”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两大类。前者以以色列的 Checkpoint 防火墙和美国 Cisco 公司的 PIX 防火墙为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代表，后者以美国 NAI 公司的 Gauntlet 防火墙为代表。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 包过滤(Packet filtering)型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包过滤型防火墙工作在 OSI 网络参考模型的网络层和传输层，它根据数据包头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源地址，目的地址、端口号和协议类型等标志确定是否允许通过。只有满足过滤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条件的数据包才被转发到相应的目的地，其余数据包则被从数据流中丢弃。</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包过滤方式是一种通用、廉价和有效的安全手段。之所以通用，是因为它不是针</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对各个具体的网络服务采取特殊的处理方式，适用于所有网络服务；之所以廉价，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是因为大多数路由器都提供数据包过滤功能，所以这类防火墙多数是由路由器集</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98</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成的；之所以有效，是因为它能很大程度上满足了绝大多数企业安全要求。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在整个防火墙技术的发展过程中，包过滤技术出现了两种不同版本，称为“第一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代静态包过滤”和“第二代动态包过滤”。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●第一代静态包过滤类型防火墙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这类防火墙几乎是与路由器同时产生的，它是根据定义好的过滤规则审查每个数</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据包，以便确定其是否与某一条包过滤规则匹配。过滤规则基于数据包的报头信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息进行制订。报头信息中包括 IP 源地址、IP 目标地址、传输协议(TCP、UDP、</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ICMP 等等)、TCP/UDP 目标端口、ICMP 消息类型等。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●第二代动态包过滤类型防火墙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这类防火墙采用动态设置包过滤规则的方法，避免了静态包过滤所具有的问题。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这种技术后来发展成为包状态监测(Stateful Inspection)技术。采用这种技术的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防火墙对通过其建立的每一个连接都进行跟踪，并且根据需要可动态地在过滤规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则中增加或更新条目。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包过滤方式的优点是不用改动客户机和主机上的应用程序，因为它工作在网络层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和传输层，与应用层无关。但其弱点也是明显的：过滤判别的依据只是网络层和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传输层的有限信息，因而各种安全要求不可能充分满足；在许多过滤器中，过滤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规则的数目是有限制的，且随着规则数目的增加，性能会受到很大地影响；由于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缺少上下文关联信息，不能有效地过滤如 UDP、RPC（远程过程调用）一类的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协议；另外，大多数过滤器中缺少审计和报警机制，它只能依据包头信息，而不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能对用户身份进行验证，很容易受到“地址欺骗型”攻击。对安全管理人员素质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要求高，建立安全规则时，必须对协议本身及其在不同应用程序中的作用有较深</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入的理解。因此，过滤器通常是和应用网关配合使用，共同组成防火墙系统。</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386"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99</w:t>
      </w:r>
    </w:p>
    <w:tbl>
      <w:tblPr>
        <w:tblStyle w:val="32"/>
        <w:tblW w:w="0" w:type="auto"/>
        <w:tblInd w:w="24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518" w:hRule="exact"/>
        </w:trPr>
        <w:tc>
          <w:tcPr>
            <w:tcW w:w="4272"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 应用代理(Application Proxy)型</w:t>
            </w:r>
          </w:p>
        </w:tc>
        <w:tc>
          <w:tcPr>
            <w:tcW w:w="2166"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应用代理型防火墙是工作在 OSI 的最高层，即应用层。其特点是完全"阻隔"了网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络通信流，通过对每种应用服务编制专门的代理程序，实现监视和控制应用层通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信流的作用。其典型网络结构如图所示。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在代理型防火墙技术的发展过程中，它也经历了两个不同的版本，即：第一代应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用网关型代理防火和第二代自适应代理防火墙。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第一代应用网关(Application Gateway)型防火墙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这类防火墙是通过一种代理(Proxy)技术参与到一个 TCP 连接的全过程。从内部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发出的数据包经过这样的防火墙处理后，就好像是源于防火墙外部网卡一样，从</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而可以达到隐藏内部网结构的作用。这种类型的防火墙被网络安全专家和媒体公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认为是最安全的防火墙。它的核心技术就是代理服务器技术。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第二代自适应代理(Adaptive proxy)型防火墙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它是近几年才得到广泛应用的一种新防火墙类型。它可以结合代理类型防火墙的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安全性和包过滤防火墙的高速度等优点，在毫不损失安全性的基础之上将代理型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防火墙的性能提高 10 倍以上。组成这种类型防火墙的基本要素有两个：自适应</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代理服务器(Adaptive Proxy Server)与动态包过滤器(Dynamic Packet filter)。</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在“自适应代理服务器”与“动态包过滤器”之间存在一个控制通道。在对防火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墙进行配置时，用户仅仅将所需要的服务类型、安全级别等信息通过相应 Proxy</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的管理界面进行设置就可以了。然后，自适应代理就可以根据用户的配置信息，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决定是使用代理服务从应用层代理请求还是从网络层转发包。如果是后者，它将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动态地通知包过滤器增减过滤规则，满足用户对速度和安全性的双重要求。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代理类型防火墙的最突出的优点就是安全。由于它工作于最高层，所以它可以对</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100</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网络中任何一层数据通信进行筛选保护，而不是像包过滤那样，只是对网络层的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数据进行过滤。</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另外代理型防火墙采取是一种代理机制，它可以为每一种应用服务建立一个专门</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的代理，所以内外部网络之间的通信不是直接的，而都需先经过代理服务器审核，</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通过后再由代理服务器代为连接，根本没有给内、外部网络计算机任何直接会话</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的机会，从而避免了入侵者使用数据驱动类型的攻击方式入侵内部网。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代理防火墙的最大缺点就是速度相对比较慢，当用户对内外部网络网关的吞吐量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要求比较高时，代理防火墙就会成为内外部网络之间的瓶颈。那因为防火墙需要</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为不同的网络服务建立专门的代理服务，在自己的代理程序为内、外部网络用户</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建立连接时需要时间，所以给系统性能带来了一些负面影响，但通常不会很明显。</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防火墙分类 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从防火墙结构上分，防火墙主要有：单一主机防火墙、路由器集成式防火墙和分</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布式防火墙三种。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单一主机防火墙是最为传统的防火墙，独立于其它网络设备，它位于网络边界。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这种防火墙其实与一台计算机结构差不多（如下图），同样包括 CPU、内存、</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硬盘等基本组件，当然主板更是不能少了，且主板上也有南、北桥芯片。它与一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般计算机最主要的区别就是一般防火墙都集成了两个以上的以太网卡，因为它需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要连接一个以上的内、外部网络。其中的硬盘就是用来存储防火墙所用的基本程</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序，如包过滤程序和代理服务器程序等，有的防火墙还把日志记录也记录在此硬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盘上。虽然如此，但我们不能说它就与我们平常的 PC 机一样，因为它的工作性</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质，决定了它要具备非常高的稳定性、实用性，具备非常高的系统吞吐性能。正</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因如此，看似与 PC 机差不多的配置，价格甚远。</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101</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随着防火墙技术的发展及应用需求的提高，原来作为单一主机的防火墙现在已发</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生了许多变化。最明显的变化就是现在许多中、高档的路由器中已集成了防火墙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功能，还有的防火墙已不再是一个独立的硬件实体，而是由多个软、硬件组成的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系统，这种防火墙，俗称“分布式防火墙”。</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原来单一主机的防火墙由于价格非常昂贵，仅有少数大型企业才能承受得起，为</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了降低企业网络投资，现在许多中、高档路由器中集成了防火墙功能。如 Cisco</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IOS 防火墙系列。但这种防火墙通常是较低级的包过滤型。这样企业就不用再同</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时购买路由器和防火墙，大大降低了网络设备购买成本。</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分布式防火墙再也不是只是位于网络边界，而是渗透于网络的每一台主机，对整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个内部网络的主机实施保护。在网络服务器中，通常会安装一个用于防火墙系统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管理软件，在服务器及各主机上安装有集成网卡功能的 PCI 防火墙卡 ，这样一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块防火墙卡同时兼有网卡和防火墙的双重功能。这样一个防火墙系统就可以彻底</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保护内部网络。各主机把任何其它主机发送的通信连接都视为“不可信”的，都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需要严格过滤。而不是传统边界防火墙那样，仅对外部网络发出的通信请求“不</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信任”。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防火墙分类 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如果按防火墙的应用部署位置分，可以分为边界防火墙、个人防火墙和混合防火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墙三大类。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边界防火墙是最为传统的那种，它们于内、外部网络的边界，所起的作用的对内、</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外部网络实施隔离，保护边界内部网络。这类防火墙一般都是硬件类型的，价格</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较贵，性能较好。</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个人防火墙安装于单台主机中，防护的也只是单台主机。这类防火墙应用于广大</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102</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的个人用户，通常为软件防火墙，价格最便宜，性能也最差。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混合式防火墙可以说就是“分布式防火墙”或者“嵌入式防火墙”，它是一整套</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防火墙系统，由若干个软、硬件组件组成，分布于内、外部网络边界和内部各主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机之间，既对内、外部网络之间通信进行过滤，又对网络内部各主机间的通信进</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行过滤。它属于最新的防火墙技术之一，性能最好，价格也最贵。</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防火墙分类 5</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如果按防火墙的性能来分可以分为百兆级防火墙和千兆级防火墙两类。</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因为防火墙通常位于网络边界，所以不可能只是十兆级的。这主要是指防火的通</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道带宽(Bandwidth)，或者说是吞吐率。当然通道带宽越宽，性能越高，这样的</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防火墙因包过滤或应用代理所产生的延时也越小，对整个网络通信性能的影响也</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就越小。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155、目前流行的操作的系统有哪些？请举例说明安装操作系统的注意事项？</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参考答案：MS Windows 系列：win 98、windows 2000 系列、win XP、win</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2003 Server、win Vista 等等。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UNIX 类：SVRx、FreeBSD、OpenBSD、NetBSD、Solaris、各种 Linux 等等。</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Mac OS……</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多重引导时，一般先安装 win 操作系统，从低版本到高，再安装 Linux</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156、简述一下 c/s 模式或者 b/s 模式？</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参考答案：C/S 模式：客户端/服务器模式。工作原理：Client 向 Server 提交一</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个请求；Server 则使用一些方法处理这个请求，并将效果返回给 Client。</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B/S 结构，即 Browser/Server(浏览器/服务器)结构，是随着 Internet 技术的兴</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起，对 C/S 结构的一种变化或者改进的结构。在这种结构下，用户界面完全通</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912" w:left="1440" w:header="720" w:footer="720" w:gutter="0"/>
          <w:cols w:space="720" w:num="1"/>
          <w:docGrid w:linePitch="360" w:charSpace="0"/>
        </w:sectPr>
      </w:pP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103</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过 WWW 浏览器实现，一部分事务逻辑在前端实现，但是主要事务逻辑在服务</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器端实现，形成所谓 3-tier 结构。B/S 结构，主要是利用了不断成熟的 WWW</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浏览器技术，结合浏览器的多种 Script 语言(VBScript、JavaScript…)和 ActiveX</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技术，用通用浏览器就实现了原来需要复杂专用软件才能实现的强大功能，并节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约了开发成本，是一种全新的软件系统构造技术。</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157、TCP/UDP 有哪些区别？</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参考答案：TCP-有连接,所以握手过程会消耗资源,过程为可靠连接,不会丢失数据,</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适合大数据量交换</w:t>
      </w:r>
    </w:p>
    <w:p>
      <w:pPr>
        <w:keepNext w:val="0"/>
        <w:keepLines w:val="0"/>
        <w:pageBreakBefore w:val="0"/>
        <w:widowControl/>
        <w:kinsoku/>
        <w:wordWrap/>
        <w:overflowPunct/>
        <w:topLinePunct w:val="0"/>
        <w:autoSpaceDE w:val="0"/>
        <w:autoSpaceDN w:val="0"/>
        <w:bidi w:val="0"/>
        <w:adjustRightInd/>
        <w:snapToGrid/>
        <w:spacing w:after="158"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UDP-非可靠连接,会丢包,没有校验,速度快,无须握手过程</w:t>
      </w:r>
    </w:p>
    <w:tbl>
      <w:tblPr>
        <w:tblStyle w:val="32"/>
        <w:tblW w:w="0" w:type="auto"/>
        <w:tblInd w:w="954" w:type="dxa"/>
        <w:tblLayout w:type="fixed"/>
        <w:tblCellMar>
          <w:top w:w="0" w:type="dxa"/>
          <w:left w:w="108" w:type="dxa"/>
          <w:bottom w:w="0" w:type="dxa"/>
          <w:right w:w="108" w:type="dxa"/>
        </w:tblCellMar>
      </w:tblPr>
      <w:tblGrid>
        <w:gridCol w:w="3009"/>
        <w:gridCol w:w="3009"/>
        <w:gridCol w:w="3009"/>
      </w:tblGrid>
      <w:tr>
        <w:tblPrEx>
          <w:tblCellMar>
            <w:top w:w="0" w:type="dxa"/>
            <w:left w:w="108" w:type="dxa"/>
            <w:bottom w:w="0" w:type="dxa"/>
            <w:right w:w="108" w:type="dxa"/>
          </w:tblCellMar>
        </w:tblPrEx>
        <w:trPr>
          <w:trHeight w:val="632" w:hRule="exact"/>
        </w:trPr>
        <w:tc>
          <w:tcPr>
            <w:tcW w:w="2544" w:type="dxa"/>
            <w:vMerge w:val="restart"/>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是否连接</w:t>
            </w:r>
          </w:p>
        </w:tc>
        <w:tc>
          <w:tcPr>
            <w:tcW w:w="237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TCP</w:t>
            </w:r>
          </w:p>
        </w:tc>
        <w:tc>
          <w:tcPr>
            <w:tcW w:w="244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UDP</w:t>
            </w:r>
          </w:p>
        </w:tc>
      </w:tr>
      <w:tr>
        <w:tblPrEx>
          <w:tblCellMar>
            <w:top w:w="0" w:type="dxa"/>
            <w:left w:w="108" w:type="dxa"/>
            <w:bottom w:w="0" w:type="dxa"/>
            <w:right w:w="108" w:type="dxa"/>
          </w:tblCellMar>
        </w:tblPrEx>
        <w:trPr>
          <w:trHeight w:val="636" w:hRule="exact"/>
        </w:trPr>
        <w:tc>
          <w:tcPr>
            <w:tcW w:w="3009" w:type="dxa"/>
            <w:vMerge w:val="continue"/>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c>
          <w:tcPr>
            <w:tcW w:w="237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面向连接</w:t>
            </w:r>
          </w:p>
        </w:tc>
        <w:tc>
          <w:tcPr>
            <w:tcW w:w="244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面向非连接</w:t>
            </w:r>
          </w:p>
        </w:tc>
      </w:tr>
      <w:tr>
        <w:tblPrEx>
          <w:tblCellMar>
            <w:top w:w="0" w:type="dxa"/>
            <w:left w:w="108" w:type="dxa"/>
            <w:bottom w:w="0" w:type="dxa"/>
            <w:right w:w="108" w:type="dxa"/>
          </w:tblCellMar>
        </w:tblPrEx>
        <w:trPr>
          <w:trHeight w:val="634" w:hRule="exact"/>
        </w:trPr>
        <w:tc>
          <w:tcPr>
            <w:tcW w:w="25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传输可靠性</w:t>
            </w:r>
          </w:p>
        </w:tc>
        <w:tc>
          <w:tcPr>
            <w:tcW w:w="237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可靠的</w:t>
            </w:r>
          </w:p>
        </w:tc>
        <w:tc>
          <w:tcPr>
            <w:tcW w:w="244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不可靠的</w:t>
            </w:r>
          </w:p>
        </w:tc>
      </w:tr>
      <w:tr>
        <w:tblPrEx>
          <w:tblCellMar>
            <w:top w:w="0" w:type="dxa"/>
            <w:left w:w="108" w:type="dxa"/>
            <w:bottom w:w="0" w:type="dxa"/>
            <w:right w:w="108" w:type="dxa"/>
          </w:tblCellMar>
        </w:tblPrEx>
        <w:trPr>
          <w:trHeight w:val="636" w:hRule="exact"/>
        </w:trPr>
        <w:tc>
          <w:tcPr>
            <w:tcW w:w="25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应用场合</w:t>
            </w:r>
          </w:p>
        </w:tc>
        <w:tc>
          <w:tcPr>
            <w:tcW w:w="237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传输大量数据</w:t>
            </w:r>
          </w:p>
        </w:tc>
        <w:tc>
          <w:tcPr>
            <w:tcW w:w="244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少量数据</w:t>
            </w:r>
          </w:p>
        </w:tc>
      </w:tr>
      <w:tr>
        <w:tblPrEx>
          <w:tblCellMar>
            <w:top w:w="0" w:type="dxa"/>
            <w:left w:w="108" w:type="dxa"/>
            <w:bottom w:w="0" w:type="dxa"/>
            <w:right w:w="108" w:type="dxa"/>
          </w:tblCellMar>
        </w:tblPrEx>
        <w:trPr>
          <w:trHeight w:val="632" w:hRule="exact"/>
        </w:trPr>
        <w:tc>
          <w:tcPr>
            <w:tcW w:w="2544"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速度</w:t>
            </w:r>
          </w:p>
        </w:tc>
        <w:tc>
          <w:tcPr>
            <w:tcW w:w="2370"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慢</w:t>
            </w:r>
          </w:p>
        </w:tc>
        <w:tc>
          <w:tcPr>
            <w:tcW w:w="2448" w:type="dxa"/>
            <w:tcMar>
              <w:left w:w="0" w:type="dxa"/>
              <w:right w:w="0" w:type="dxa"/>
            </w:tcMar>
          </w:tcPr>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快</w:t>
            </w: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158、ISO 模型？HUB、tch、Router 是 ISO 的第几层设备？</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参考答案：从底向上：物理层、数据链路层、网络层、传输层、会话层、表示层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和应用层</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right"/>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HUB：1 层（物理层）；Switch：2 层（数据链路层）；Router：3 层（网络层）</w:t>
      </w:r>
    </w:p>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sectPr>
          <w:pgSz w:w="11906" w:h="16838"/>
          <w:pgMar w:top="462" w:right="1440" w:bottom="1440" w:left="1440" w:header="720" w:footer="720" w:gutter="0"/>
          <w:cols w:space="720" w:num="1"/>
          <w:docGrid w:linePitch="360" w:charSpace="0"/>
        </w:sectPr>
      </w:pPr>
    </w:p>
    <w:tbl>
      <w:tblPr>
        <w:tblStyle w:val="32"/>
        <w:tblW w:w="0" w:type="auto"/>
        <w:tblInd w:w="-720" w:type="dxa"/>
        <w:tblLayout w:type="fixed"/>
        <w:tblCellMar>
          <w:top w:w="0" w:type="dxa"/>
          <w:left w:w="108" w:type="dxa"/>
          <w:bottom w:w="0" w:type="dxa"/>
          <w:right w:w="108" w:type="dxa"/>
        </w:tblCellMar>
      </w:tblPr>
      <w:tblGrid>
        <w:gridCol w:w="4513"/>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c>
          <w:tcPr>
            <w:tcW w:w="4513" w:type="dxa"/>
            <w:tcMar>
              <w:left w:w="0" w:type="dxa"/>
              <w:right w:w="0" w:type="dxa"/>
            </w:tcMar>
          </w:tcPr>
          <w:p>
            <w:pPr>
              <w:keepNext w:val="0"/>
              <w:keepLines w:val="0"/>
              <w:pageBreakBefore w:val="0"/>
              <w:widowControl/>
              <w:kinsoku/>
              <w:wordWrap/>
              <w:overflowPunct/>
              <w:topLinePunct w:val="0"/>
              <w:bidi w:val="0"/>
              <w:adjustRightInd/>
              <w:snapToGrid/>
              <w:spacing w:line="0" w:lineRule="atLeast"/>
              <w:ind w:left="0" w:right="0"/>
              <w:textAlignment w:val="auto"/>
              <w:rPr>
                <w:rFonts w:hint="eastAsia" w:ascii="微软雅黑" w:hAnsi="微软雅黑" w:eastAsia="微软雅黑" w:cs="微软雅黑"/>
                <w:sz w:val="21"/>
                <w:szCs w:val="21"/>
              </w:rPr>
            </w:pPr>
          </w:p>
        </w:tc>
      </w:tr>
    </w:tbl>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b w:val="0"/>
          <w:i w:val="0"/>
          <w:color w:val="000000"/>
          <w:sz w:val="21"/>
          <w:szCs w:val="21"/>
        </w:rPr>
        <w:t>104</w:t>
      </w:r>
    </w:p>
    <w:p>
      <w:pPr>
        <w:keepNext w:val="0"/>
        <w:keepLines w:val="0"/>
        <w:pageBreakBefore w:val="0"/>
        <w:widowControl/>
        <w:kinsoku/>
        <w:wordWrap/>
        <w:overflowPunct/>
        <w:topLinePunct w:val="0"/>
        <w:autoSpaceDE w:val="0"/>
        <w:autoSpaceDN w:val="0"/>
        <w:bidi w:val="0"/>
        <w:adjustRightInd/>
        <w:snapToGrid/>
        <w:spacing w:after="0" w:line="0" w:lineRule="atLeast"/>
        <w:ind w:left="0" w:right="0" w:firstLine="0"/>
        <w:jc w:val="center"/>
        <w:textAlignment w:val="auto"/>
        <w:rPr>
          <w:rFonts w:hint="eastAsia" w:ascii="微软雅黑" w:hAnsi="微软雅黑" w:eastAsia="微软雅黑" w:cs="微软雅黑"/>
          <w:sz w:val="21"/>
          <w:szCs w:val="21"/>
        </w:rPr>
      </w:pPr>
    </w:p>
    <w:sectPr>
      <w:pgSz w:w="11906" w:h="16838"/>
      <w:pgMar w:top="462"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4621B"/>
    <w:multiLevelType w:val="singleLevel"/>
    <w:tmpl w:val="8D94621B"/>
    <w:lvl w:ilvl="0" w:tentative="0">
      <w:start w:val="1"/>
      <w:numFmt w:val="decimal"/>
      <w:suff w:val="nothing"/>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5F620564"/>
    <w:multiLevelType w:val="singleLevel"/>
    <w:tmpl w:val="5F620564"/>
    <w:lvl w:ilvl="0" w:tentative="0">
      <w:start w:val="97"/>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00B47730"/>
    <w:rsid w:val="00034616"/>
    <w:rsid w:val="0006063C"/>
    <w:rsid w:val="0015074B"/>
    <w:rsid w:val="0029639D"/>
    <w:rsid w:val="00326F90"/>
    <w:rsid w:val="00AA1D8D"/>
    <w:rsid w:val="00B47730"/>
    <w:rsid w:val="00CB0664"/>
    <w:rsid w:val="00FC693F"/>
    <w:rsid w:val="01161381"/>
    <w:rsid w:val="018067FB"/>
    <w:rsid w:val="06277B8D"/>
    <w:rsid w:val="06431415"/>
    <w:rsid w:val="06F7130D"/>
    <w:rsid w:val="07F910B5"/>
    <w:rsid w:val="080F2686"/>
    <w:rsid w:val="082425D6"/>
    <w:rsid w:val="092D370C"/>
    <w:rsid w:val="09404423"/>
    <w:rsid w:val="09F7306D"/>
    <w:rsid w:val="0BCF5234"/>
    <w:rsid w:val="0C2549C6"/>
    <w:rsid w:val="0D9D0734"/>
    <w:rsid w:val="11DD1A47"/>
    <w:rsid w:val="12816876"/>
    <w:rsid w:val="12A165D1"/>
    <w:rsid w:val="13106B2C"/>
    <w:rsid w:val="13250FB0"/>
    <w:rsid w:val="135B2C24"/>
    <w:rsid w:val="158521DA"/>
    <w:rsid w:val="159E06F7"/>
    <w:rsid w:val="17D336D0"/>
    <w:rsid w:val="1910625E"/>
    <w:rsid w:val="195E6FCA"/>
    <w:rsid w:val="19B27315"/>
    <w:rsid w:val="19CE05F3"/>
    <w:rsid w:val="1B28788F"/>
    <w:rsid w:val="1B291859"/>
    <w:rsid w:val="1D532BBD"/>
    <w:rsid w:val="1D7F1C04"/>
    <w:rsid w:val="1E1A3DDF"/>
    <w:rsid w:val="1F067714"/>
    <w:rsid w:val="1F953961"/>
    <w:rsid w:val="1FAB0A8F"/>
    <w:rsid w:val="227F4849"/>
    <w:rsid w:val="23B5012E"/>
    <w:rsid w:val="241A4435"/>
    <w:rsid w:val="25F767DC"/>
    <w:rsid w:val="28A54C15"/>
    <w:rsid w:val="2ADE7F6A"/>
    <w:rsid w:val="2BA86521"/>
    <w:rsid w:val="2C22742F"/>
    <w:rsid w:val="2FBB4ED9"/>
    <w:rsid w:val="316A2C30"/>
    <w:rsid w:val="31FB7654"/>
    <w:rsid w:val="32476D3D"/>
    <w:rsid w:val="33B126B3"/>
    <w:rsid w:val="34802431"/>
    <w:rsid w:val="36745C27"/>
    <w:rsid w:val="38782879"/>
    <w:rsid w:val="3918216A"/>
    <w:rsid w:val="3B204E76"/>
    <w:rsid w:val="3BFE4544"/>
    <w:rsid w:val="3C5E53AF"/>
    <w:rsid w:val="3E1E266B"/>
    <w:rsid w:val="3F3E5024"/>
    <w:rsid w:val="40C477AB"/>
    <w:rsid w:val="40E8793D"/>
    <w:rsid w:val="41847666"/>
    <w:rsid w:val="41A50F7B"/>
    <w:rsid w:val="429733C9"/>
    <w:rsid w:val="42B07FE6"/>
    <w:rsid w:val="4359242C"/>
    <w:rsid w:val="44DD0E3B"/>
    <w:rsid w:val="453273D9"/>
    <w:rsid w:val="459534C4"/>
    <w:rsid w:val="46207231"/>
    <w:rsid w:val="4690085B"/>
    <w:rsid w:val="48CB5B7A"/>
    <w:rsid w:val="49D15412"/>
    <w:rsid w:val="4ADF76BB"/>
    <w:rsid w:val="4D275349"/>
    <w:rsid w:val="4F244236"/>
    <w:rsid w:val="4FD80B7D"/>
    <w:rsid w:val="507A1C34"/>
    <w:rsid w:val="50AD3DB7"/>
    <w:rsid w:val="5233653E"/>
    <w:rsid w:val="554B0B92"/>
    <w:rsid w:val="55CE2806"/>
    <w:rsid w:val="57B43C7D"/>
    <w:rsid w:val="5CF80AB0"/>
    <w:rsid w:val="5DE6226D"/>
    <w:rsid w:val="5EA80921"/>
    <w:rsid w:val="60186131"/>
    <w:rsid w:val="60833A3B"/>
    <w:rsid w:val="60A800F7"/>
    <w:rsid w:val="61596B36"/>
    <w:rsid w:val="61AE798F"/>
    <w:rsid w:val="62966DA1"/>
    <w:rsid w:val="635D78BF"/>
    <w:rsid w:val="647E5D3F"/>
    <w:rsid w:val="64813139"/>
    <w:rsid w:val="65491EA9"/>
    <w:rsid w:val="66E31E89"/>
    <w:rsid w:val="670562A3"/>
    <w:rsid w:val="67094002"/>
    <w:rsid w:val="67D918D5"/>
    <w:rsid w:val="68EF2D67"/>
    <w:rsid w:val="6A0616DA"/>
    <w:rsid w:val="6B2667E8"/>
    <w:rsid w:val="6C937EAD"/>
    <w:rsid w:val="6E4F6F25"/>
    <w:rsid w:val="6EB02F99"/>
    <w:rsid w:val="70713E9B"/>
    <w:rsid w:val="71E847F7"/>
    <w:rsid w:val="73441F01"/>
    <w:rsid w:val="744F41FD"/>
    <w:rsid w:val="76CC293A"/>
    <w:rsid w:val="77334767"/>
    <w:rsid w:val="7B7B66DC"/>
    <w:rsid w:val="7D406CC8"/>
    <w:rsid w:val="7D8950E1"/>
    <w:rsid w:val="7FA97CBC"/>
    <w:rsid w:val="7FD25273"/>
    <w:rsid w:val="7FDF36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49303</Words>
  <Characters>62425</Characters>
  <Lines>0</Lines>
  <Paragraphs>0</Paragraphs>
  <TotalTime>1</TotalTime>
  <ScaleCrop>false</ScaleCrop>
  <LinksUpToDate>false</LinksUpToDate>
  <CharactersWithSpaces>63458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WPS_1651214269</cp:lastModifiedBy>
  <dcterms:modified xsi:type="dcterms:W3CDTF">2023-11-08T05:52:10Z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27A39036CCE4403197E958B694C79C5F</vt:lpwstr>
  </property>
</Properties>
</file>